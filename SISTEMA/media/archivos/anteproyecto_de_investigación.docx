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B445ED">
      <w:pPr>
        <w:pStyle w:val="7"/>
        <w:rPr>
          <w:rFonts w:ascii="Times New Roman"/>
          <w:sz w:val="36"/>
        </w:rPr>
      </w:pPr>
    </w:p>
    <w:p w14:paraId="765FBC2B">
      <w:pPr>
        <w:pStyle w:val="7"/>
        <w:spacing w:before="175"/>
        <w:rPr>
          <w:rFonts w:ascii="Times New Roman"/>
          <w:sz w:val="36"/>
        </w:rPr>
      </w:pPr>
    </w:p>
    <w:p w14:paraId="1D09F3DB">
      <w:pPr>
        <w:pStyle w:val="7"/>
        <w:spacing w:before="237" w:line="410" w:lineRule="auto"/>
        <w:ind w:left="2597" w:right="4034"/>
        <w:jc w:val="center"/>
        <w:rPr>
          <w:rFonts w:hint="default" w:ascii="Verdana"/>
          <w:b/>
          <w:bCs/>
          <w:spacing w:val="-2"/>
          <w:w w:val="105"/>
          <w:sz w:val="24"/>
          <w:szCs w:val="24"/>
          <w:lang w:val="es-MX"/>
        </w:rPr>
      </w:pPr>
      <w:r>
        <w:rPr>
          <w:rFonts w:hint="default" w:ascii="Verdana"/>
          <w:b/>
          <w:bCs/>
          <w:spacing w:val="-2"/>
          <w:w w:val="105"/>
          <w:sz w:val="24"/>
          <w:szCs w:val="24"/>
          <w:lang w:val="es-MX"/>
        </w:rPr>
        <w:t>Plataforma de Reservas y Preórdenes personalizada para restaurantes</w:t>
      </w:r>
    </w:p>
    <w:p w14:paraId="690D1B4D">
      <w:pPr>
        <w:pStyle w:val="7"/>
        <w:spacing w:before="237" w:line="410" w:lineRule="auto"/>
        <w:ind w:left="2597" w:right="4034"/>
        <w:jc w:val="center"/>
        <w:rPr>
          <w:rFonts w:ascii="Verdana"/>
          <w:w w:val="105"/>
        </w:rPr>
      </w:pPr>
      <w:r>
        <w:rPr>
          <w:rFonts w:ascii="Verdana"/>
          <w:spacing w:val="-2"/>
          <w:w w:val="105"/>
        </w:rPr>
        <w:t>INFORME</w:t>
      </w:r>
      <w:r>
        <w:rPr>
          <w:rFonts w:ascii="Verdana"/>
          <w:spacing w:val="-27"/>
          <w:w w:val="105"/>
        </w:rPr>
        <w:t xml:space="preserve"> </w:t>
      </w:r>
      <w:r>
        <w:rPr>
          <w:rFonts w:ascii="Verdana"/>
          <w:spacing w:val="-2"/>
          <w:w w:val="105"/>
        </w:rPr>
        <w:t>DE</w:t>
      </w:r>
      <w:r>
        <w:rPr>
          <w:rFonts w:ascii="Verdana"/>
          <w:spacing w:val="-26"/>
          <w:w w:val="105"/>
        </w:rPr>
        <w:t xml:space="preserve"> </w:t>
      </w:r>
      <w:r>
        <w:rPr>
          <w:rFonts w:ascii="Verdana"/>
          <w:spacing w:val="-2"/>
          <w:w w:val="105"/>
        </w:rPr>
        <w:t xml:space="preserve">ANTEPROYECTO </w:t>
      </w:r>
      <w:r>
        <w:rPr>
          <w:rFonts w:ascii="Verdana"/>
          <w:w w:val="105"/>
        </w:rPr>
        <w:t>QUE</w:t>
      </w:r>
      <w:r>
        <w:rPr>
          <w:rFonts w:ascii="Verdana"/>
          <w:spacing w:val="-5"/>
          <w:w w:val="105"/>
        </w:rPr>
        <w:t xml:space="preserve"> </w:t>
      </w:r>
      <w:r>
        <w:rPr>
          <w:rFonts w:ascii="Verdana"/>
          <w:w w:val="105"/>
        </w:rPr>
        <w:t>PRESENTA:</w:t>
      </w:r>
    </w:p>
    <w:p w14:paraId="68739701">
      <w:pPr>
        <w:pStyle w:val="7"/>
        <w:spacing w:before="237" w:line="410" w:lineRule="auto"/>
        <w:ind w:left="2597" w:right="4034"/>
        <w:jc w:val="center"/>
        <w:rPr>
          <w:rFonts w:hint="default" w:ascii="Verdana"/>
          <w:w w:val="105"/>
          <w:lang w:val="es-MX"/>
        </w:rPr>
      </w:pPr>
      <w:r>
        <w:rPr>
          <w:rFonts w:hint="default" w:ascii="Verdana"/>
          <w:w w:val="105"/>
          <w:lang w:val="es-MX"/>
        </w:rPr>
        <w:t>Ignacio De Jesus Hernandez Collazo</w:t>
      </w:r>
    </w:p>
    <w:p w14:paraId="5550FE77">
      <w:pPr>
        <w:pStyle w:val="7"/>
        <w:spacing w:before="237" w:line="410" w:lineRule="auto"/>
        <w:ind w:left="2597" w:right="4034"/>
        <w:jc w:val="center"/>
        <w:rPr>
          <w:rFonts w:hint="default" w:ascii="Verdana"/>
          <w:w w:val="105"/>
          <w:lang w:val="es-MX"/>
        </w:rPr>
      </w:pPr>
      <w:r>
        <w:rPr>
          <w:rFonts w:hint="default" w:ascii="Verdana"/>
          <w:w w:val="105"/>
          <w:lang w:val="es-MX"/>
        </w:rPr>
        <w:t>Mario Angel Padilla Gonzales</w:t>
      </w:r>
    </w:p>
    <w:p w14:paraId="383C7FB8">
      <w:pPr>
        <w:pStyle w:val="7"/>
        <w:rPr>
          <w:rFonts w:ascii="Verdana"/>
          <w:b/>
          <w:sz w:val="20"/>
        </w:rPr>
      </w:pPr>
    </w:p>
    <w:p w14:paraId="03420C84">
      <w:pPr>
        <w:pStyle w:val="7"/>
        <w:spacing w:before="79"/>
        <w:rPr>
          <w:rFonts w:ascii="Verdana"/>
          <w:b/>
          <w:sz w:val="20"/>
        </w:rPr>
      </w:pPr>
      <w:r>
        <w:rPr>
          <w:rFonts w:ascii="Verdana"/>
          <w:b/>
          <w:sz w:val="20"/>
        </w:rPr>
        <w:drawing>
          <wp:anchor distT="0" distB="0" distL="0" distR="0" simplePos="0" relativeHeight="251660288" behindDoc="1" locked="0" layoutInCell="1" allowOverlap="1">
            <wp:simplePos x="0" y="0"/>
            <wp:positionH relativeFrom="page">
              <wp:posOffset>1755140</wp:posOffset>
            </wp:positionH>
            <wp:positionV relativeFrom="paragraph">
              <wp:posOffset>219710</wp:posOffset>
            </wp:positionV>
            <wp:extent cx="4320540" cy="67310"/>
            <wp:effectExtent l="0" t="0" r="0" b="0"/>
            <wp:wrapTopAndBottom/>
            <wp:docPr id="2" name="Image 2" descr="portada residencia nueva"/>
            <wp:cNvGraphicFramePr/>
            <a:graphic xmlns:a="http://schemas.openxmlformats.org/drawingml/2006/main">
              <a:graphicData uri="http://schemas.openxmlformats.org/drawingml/2006/picture">
                <pic:pic xmlns:pic="http://schemas.openxmlformats.org/drawingml/2006/picture">
                  <pic:nvPicPr>
                    <pic:cNvPr id="2" name="Image 2" descr="portada residencia nueva"/>
                    <pic:cNvPicPr/>
                  </pic:nvPicPr>
                  <pic:blipFill>
                    <a:blip r:embed="rId7" cstate="print"/>
                    <a:stretch>
                      <a:fillRect/>
                    </a:stretch>
                  </pic:blipFill>
                  <pic:spPr>
                    <a:xfrm>
                      <a:off x="0" y="0"/>
                      <a:ext cx="4320740" cy="67055"/>
                    </a:xfrm>
                    <a:prstGeom prst="rect">
                      <a:avLst/>
                    </a:prstGeom>
                  </pic:spPr>
                </pic:pic>
              </a:graphicData>
            </a:graphic>
          </wp:anchor>
        </w:drawing>
      </w:r>
    </w:p>
    <w:p w14:paraId="5F420F41">
      <w:pPr>
        <w:pStyle w:val="7"/>
        <w:rPr>
          <w:rFonts w:ascii="Verdana"/>
          <w:b/>
        </w:rPr>
      </w:pPr>
    </w:p>
    <w:p w14:paraId="7E6F7E3A">
      <w:pPr>
        <w:pStyle w:val="7"/>
        <w:spacing w:before="85"/>
        <w:rPr>
          <w:rFonts w:ascii="Verdana"/>
          <w:b/>
        </w:rPr>
      </w:pPr>
    </w:p>
    <w:p w14:paraId="6C92255C">
      <w:pPr>
        <w:pStyle w:val="7"/>
        <w:ind w:left="4" w:right="1441"/>
        <w:jc w:val="center"/>
        <w:rPr>
          <w:rFonts w:ascii="Verdana"/>
        </w:rPr>
      </w:pPr>
      <w:r>
        <w:rPr>
          <w:rFonts w:ascii="Verdana"/>
        </w:rPr>
        <w:t>Nombre</w:t>
      </w:r>
      <w:r>
        <w:rPr>
          <w:rFonts w:ascii="Verdana"/>
          <w:spacing w:val="3"/>
        </w:rPr>
        <w:t xml:space="preserve"> </w:t>
      </w:r>
      <w:r>
        <w:rPr>
          <w:rFonts w:ascii="Verdana"/>
        </w:rPr>
        <w:t>del</w:t>
      </w:r>
      <w:r>
        <w:rPr>
          <w:rFonts w:ascii="Verdana"/>
          <w:spacing w:val="4"/>
        </w:rPr>
        <w:t xml:space="preserve"> </w:t>
      </w:r>
      <w:r>
        <w:rPr>
          <w:rFonts w:ascii="Verdana"/>
          <w:spacing w:val="-2"/>
        </w:rPr>
        <w:t>Asesor:</w:t>
      </w:r>
    </w:p>
    <w:p w14:paraId="372E9270">
      <w:pPr>
        <w:pStyle w:val="4"/>
        <w:spacing w:before="184"/>
        <w:ind w:left="4" w:right="1441" w:firstLine="0"/>
        <w:jc w:val="center"/>
        <w:rPr>
          <w:rFonts w:ascii="Verdana" w:hAnsi="Verdana"/>
        </w:rPr>
      </w:pPr>
      <w:r>
        <w:rPr>
          <w:rFonts w:ascii="Verdana" w:hAnsi="Verdana"/>
          <w:spacing w:val="-6"/>
        </w:rPr>
        <w:t>CÉSAR</w:t>
      </w:r>
      <w:r>
        <w:rPr>
          <w:rFonts w:ascii="Verdana" w:hAnsi="Verdana"/>
          <w:spacing w:val="-14"/>
        </w:rPr>
        <w:t xml:space="preserve"> </w:t>
      </w:r>
      <w:r>
        <w:rPr>
          <w:rFonts w:ascii="Verdana" w:hAnsi="Verdana"/>
          <w:spacing w:val="-6"/>
        </w:rPr>
        <w:t>AMADOR</w:t>
      </w:r>
      <w:r>
        <w:rPr>
          <w:rFonts w:ascii="Verdana" w:hAnsi="Verdana"/>
          <w:spacing w:val="-13"/>
        </w:rPr>
        <w:t xml:space="preserve"> </w:t>
      </w:r>
      <w:r>
        <w:rPr>
          <w:rFonts w:ascii="Verdana" w:hAnsi="Verdana"/>
          <w:spacing w:val="-6"/>
        </w:rPr>
        <w:t>SÁNCHEZ</w:t>
      </w:r>
    </w:p>
    <w:p w14:paraId="5B260865">
      <w:pPr>
        <w:pStyle w:val="7"/>
        <w:rPr>
          <w:rFonts w:ascii="Verdana"/>
          <w:b/>
        </w:rPr>
      </w:pPr>
    </w:p>
    <w:p w14:paraId="5B68E34F">
      <w:pPr>
        <w:pStyle w:val="7"/>
        <w:rPr>
          <w:rFonts w:ascii="Verdana"/>
          <w:b/>
        </w:rPr>
      </w:pPr>
    </w:p>
    <w:p w14:paraId="42C01EC1">
      <w:pPr>
        <w:pStyle w:val="7"/>
        <w:spacing w:before="257"/>
        <w:rPr>
          <w:rFonts w:ascii="Verdana"/>
          <w:b/>
        </w:rPr>
      </w:pPr>
    </w:p>
    <w:p w14:paraId="7868E001">
      <w:pPr>
        <w:pStyle w:val="7"/>
        <w:ind w:left="3" w:right="1441"/>
        <w:jc w:val="center"/>
        <w:rPr>
          <w:rFonts w:ascii="Verdana"/>
        </w:rPr>
      </w:pPr>
      <w:r>
        <w:rPr>
          <w:rFonts w:ascii="Verdana"/>
        </w:rPr>
        <w:t>Nombre</w:t>
      </w:r>
      <w:r>
        <w:rPr>
          <w:rFonts w:ascii="Verdana"/>
          <w:spacing w:val="-7"/>
        </w:rPr>
        <w:t xml:space="preserve"> </w:t>
      </w:r>
      <w:r>
        <w:rPr>
          <w:rFonts w:ascii="Verdana"/>
        </w:rPr>
        <w:t>de</w:t>
      </w:r>
      <w:r>
        <w:rPr>
          <w:rFonts w:ascii="Verdana"/>
          <w:spacing w:val="-6"/>
        </w:rPr>
        <w:t xml:space="preserve"> </w:t>
      </w:r>
      <w:r>
        <w:rPr>
          <w:rFonts w:ascii="Verdana"/>
        </w:rPr>
        <w:t>la</w:t>
      </w:r>
      <w:r>
        <w:rPr>
          <w:rFonts w:ascii="Verdana"/>
          <w:spacing w:val="-6"/>
        </w:rPr>
        <w:t xml:space="preserve"> </w:t>
      </w:r>
      <w:r>
        <w:rPr>
          <w:rFonts w:ascii="Verdana"/>
          <w:spacing w:val="-2"/>
        </w:rPr>
        <w:t>Carrera</w:t>
      </w:r>
    </w:p>
    <w:p w14:paraId="72B8186B">
      <w:pPr>
        <w:spacing w:before="181"/>
        <w:ind w:left="4" w:right="1441" w:firstLine="0"/>
        <w:jc w:val="center"/>
        <w:rPr>
          <w:rFonts w:hint="default" w:ascii="Verdana" w:hAnsi="Verdana"/>
          <w:b/>
          <w:sz w:val="24"/>
          <w:lang w:val="es-MX"/>
        </w:rPr>
      </w:pPr>
      <w:r>
        <w:rPr>
          <w:rFonts w:ascii="Verdana" w:hAnsi="Verdana"/>
          <w:b/>
          <w:w w:val="90"/>
          <w:sz w:val="24"/>
        </w:rPr>
        <w:t>Ingeniería</w:t>
      </w:r>
      <w:r>
        <w:rPr>
          <w:rFonts w:ascii="Verdana" w:hAnsi="Verdana"/>
          <w:b/>
          <w:spacing w:val="5"/>
          <w:sz w:val="24"/>
        </w:rPr>
        <w:t xml:space="preserve"> </w:t>
      </w:r>
      <w:r>
        <w:rPr>
          <w:rFonts w:ascii="Verdana" w:hAnsi="Verdana"/>
          <w:b/>
          <w:w w:val="90"/>
          <w:sz w:val="24"/>
        </w:rPr>
        <w:t>en</w:t>
      </w:r>
      <w:r>
        <w:rPr>
          <w:rFonts w:ascii="Verdana" w:hAnsi="Verdana"/>
          <w:b/>
          <w:spacing w:val="2"/>
          <w:sz w:val="24"/>
        </w:rPr>
        <w:t xml:space="preserve"> </w:t>
      </w:r>
      <w:r>
        <w:rPr>
          <w:rFonts w:hint="default" w:ascii="Verdana" w:hAnsi="Verdana"/>
          <w:b/>
          <w:spacing w:val="2"/>
          <w:sz w:val="24"/>
          <w:lang w:val="es-MX"/>
        </w:rPr>
        <w:t>Informatica</w:t>
      </w:r>
    </w:p>
    <w:p w14:paraId="62FF3C51">
      <w:pPr>
        <w:pStyle w:val="7"/>
        <w:rPr>
          <w:rFonts w:ascii="Verdana"/>
          <w:b/>
        </w:rPr>
      </w:pPr>
    </w:p>
    <w:p w14:paraId="07B9FF7D">
      <w:pPr>
        <w:pStyle w:val="7"/>
        <w:rPr>
          <w:rFonts w:ascii="Verdana"/>
          <w:b/>
        </w:rPr>
      </w:pPr>
    </w:p>
    <w:p w14:paraId="581F5A08">
      <w:pPr>
        <w:pStyle w:val="7"/>
        <w:rPr>
          <w:rFonts w:ascii="Verdana"/>
          <w:b/>
        </w:rPr>
      </w:pPr>
    </w:p>
    <w:p w14:paraId="226FA447">
      <w:pPr>
        <w:pStyle w:val="7"/>
        <w:rPr>
          <w:rFonts w:ascii="Verdana"/>
          <w:b/>
        </w:rPr>
      </w:pPr>
    </w:p>
    <w:p w14:paraId="060E7842">
      <w:pPr>
        <w:pStyle w:val="7"/>
        <w:rPr>
          <w:rFonts w:ascii="Verdana"/>
          <w:b/>
        </w:rPr>
      </w:pPr>
    </w:p>
    <w:p w14:paraId="5F667539">
      <w:pPr>
        <w:pStyle w:val="7"/>
        <w:rPr>
          <w:rFonts w:ascii="Verdana"/>
          <w:b/>
        </w:rPr>
      </w:pPr>
    </w:p>
    <w:p w14:paraId="07D765DB">
      <w:pPr>
        <w:pStyle w:val="7"/>
        <w:rPr>
          <w:rFonts w:ascii="Verdana"/>
          <w:b/>
        </w:rPr>
      </w:pPr>
    </w:p>
    <w:p w14:paraId="672F0F37">
      <w:pPr>
        <w:pStyle w:val="7"/>
        <w:rPr>
          <w:rFonts w:ascii="Verdana"/>
          <w:b/>
        </w:rPr>
      </w:pPr>
    </w:p>
    <w:p w14:paraId="654F9476">
      <w:pPr>
        <w:pStyle w:val="7"/>
        <w:spacing w:before="192"/>
        <w:rPr>
          <w:rFonts w:ascii="Verdana"/>
          <w:b/>
        </w:rPr>
      </w:pPr>
    </w:p>
    <w:p w14:paraId="4D441CBD">
      <w:pPr>
        <w:pStyle w:val="7"/>
        <w:ind w:right="1441"/>
        <w:jc w:val="center"/>
        <w:rPr>
          <w:rFonts w:ascii="Verdana" w:hAnsi="Verdana"/>
        </w:rPr>
      </w:pPr>
      <w:r>
        <w:rPr>
          <w:rFonts w:ascii="Verdana" w:hAnsi="Verdana"/>
          <w:spacing w:val="-2"/>
        </w:rPr>
        <w:t>Villa</w:t>
      </w:r>
      <w:r>
        <w:rPr>
          <w:rFonts w:ascii="Verdana" w:hAnsi="Verdana"/>
          <w:spacing w:val="-22"/>
        </w:rPr>
        <w:t xml:space="preserve"> </w:t>
      </w:r>
      <w:r>
        <w:rPr>
          <w:rFonts w:ascii="Verdana" w:hAnsi="Verdana"/>
          <w:spacing w:val="-2"/>
        </w:rPr>
        <w:t>de</w:t>
      </w:r>
      <w:r>
        <w:rPr>
          <w:rFonts w:ascii="Verdana" w:hAnsi="Verdana"/>
          <w:spacing w:val="-22"/>
        </w:rPr>
        <w:t xml:space="preserve"> </w:t>
      </w:r>
      <w:r>
        <w:rPr>
          <w:rFonts w:ascii="Verdana" w:hAnsi="Verdana"/>
          <w:spacing w:val="-2"/>
        </w:rPr>
        <w:t>Álvarez,</w:t>
      </w:r>
      <w:r>
        <w:rPr>
          <w:rFonts w:ascii="Verdana" w:hAnsi="Verdana"/>
          <w:spacing w:val="-22"/>
        </w:rPr>
        <w:t xml:space="preserve"> </w:t>
      </w:r>
      <w:r>
        <w:rPr>
          <w:rFonts w:ascii="Verdana" w:hAnsi="Verdana"/>
          <w:spacing w:val="-2"/>
        </w:rPr>
        <w:t>Colima.</w:t>
      </w:r>
      <w:r>
        <w:rPr>
          <w:rFonts w:ascii="Verdana" w:hAnsi="Verdana"/>
          <w:spacing w:val="-21"/>
        </w:rPr>
        <w:t xml:space="preserve"> </w:t>
      </w:r>
      <w:r>
        <w:rPr>
          <w:rFonts w:ascii="Verdana" w:hAnsi="Verdana"/>
          <w:spacing w:val="-2"/>
        </w:rPr>
        <w:t>Febrero</w:t>
      </w:r>
      <w:r>
        <w:rPr>
          <w:rFonts w:ascii="Verdana" w:hAnsi="Verdana"/>
          <w:spacing w:val="-22"/>
        </w:rPr>
        <w:t xml:space="preserve"> </w:t>
      </w:r>
      <w:r>
        <w:rPr>
          <w:rFonts w:ascii="Verdana" w:hAnsi="Verdana"/>
          <w:spacing w:val="-2"/>
        </w:rPr>
        <w:t>de</w:t>
      </w:r>
      <w:r>
        <w:rPr>
          <w:rFonts w:ascii="Verdana" w:hAnsi="Verdana"/>
          <w:spacing w:val="-22"/>
        </w:rPr>
        <w:t xml:space="preserve"> </w:t>
      </w:r>
      <w:r>
        <w:rPr>
          <w:rFonts w:ascii="Verdana" w:hAnsi="Verdana"/>
          <w:spacing w:val="-4"/>
        </w:rPr>
        <w:t>2026</w:t>
      </w:r>
    </w:p>
    <w:p w14:paraId="554D9680">
      <w:pPr>
        <w:pStyle w:val="7"/>
        <w:spacing w:after="0"/>
        <w:jc w:val="center"/>
        <w:rPr>
          <w:rFonts w:ascii="Verdana" w:hAnsi="Verdana"/>
        </w:rPr>
        <w:sectPr>
          <w:headerReference r:id="rId5" w:type="default"/>
          <w:type w:val="continuous"/>
          <w:pgSz w:w="12240" w:h="15840"/>
          <w:pgMar w:top="1320" w:right="0" w:bottom="280" w:left="1440" w:header="338" w:footer="0" w:gutter="0"/>
          <w:pgNumType w:start="1"/>
          <w:cols w:space="720" w:num="1"/>
        </w:sectPr>
      </w:pPr>
    </w:p>
    <w:p w14:paraId="457082E6">
      <w:pPr>
        <w:pStyle w:val="7"/>
        <w:spacing w:before="289"/>
        <w:rPr>
          <w:rFonts w:ascii="Verdana"/>
        </w:rPr>
      </w:pPr>
    </w:p>
    <w:p w14:paraId="0EF4447B">
      <w:pPr>
        <w:pStyle w:val="4"/>
        <w:spacing w:before="0"/>
        <w:ind w:left="262" w:firstLine="0"/>
      </w:pPr>
      <w:r>
        <w:t xml:space="preserve">ÍNDICE DE </w:t>
      </w:r>
      <w:r>
        <w:rPr>
          <w:spacing w:val="-2"/>
        </w:rPr>
        <w:t>CONTENIDO</w:t>
      </w:r>
    </w:p>
    <w:p w14:paraId="23E63EBF">
      <w:pPr>
        <w:pStyle w:val="10"/>
        <w:numPr>
          <w:ilvl w:val="0"/>
          <w:numId w:val="1"/>
        </w:numPr>
        <w:tabs>
          <w:tab w:val="left" w:pos="528"/>
        </w:tabs>
        <w:spacing w:before="204" w:after="0" w:line="240" w:lineRule="auto"/>
        <w:ind w:left="528" w:right="0" w:hanging="266"/>
        <w:jc w:val="left"/>
        <w:rPr>
          <w:rFonts w:ascii="Arial" w:hAnsi="Arial"/>
          <w:b/>
          <w:sz w:val="24"/>
        </w:rPr>
      </w:pPr>
      <w:r>
        <w:rPr>
          <w:rFonts w:ascii="Arial" w:hAnsi="Arial"/>
          <w:b/>
          <w:spacing w:val="-2"/>
          <w:sz w:val="24"/>
        </w:rPr>
        <w:t>INTRODUCCIÓN</w:t>
      </w:r>
    </w:p>
    <w:p w14:paraId="6AFA468B">
      <w:pPr>
        <w:pStyle w:val="10"/>
        <w:numPr>
          <w:ilvl w:val="1"/>
          <w:numId w:val="1"/>
        </w:numPr>
        <w:tabs>
          <w:tab w:val="left" w:pos="727"/>
        </w:tabs>
        <w:spacing w:before="204" w:after="0" w:line="240" w:lineRule="auto"/>
        <w:ind w:left="727" w:right="0" w:hanging="465"/>
        <w:jc w:val="left"/>
        <w:rPr>
          <w:sz w:val="24"/>
        </w:rPr>
      </w:pPr>
      <w:r>
        <w:rPr>
          <w:sz w:val="24"/>
        </w:rPr>
        <w:t>Planteamiento</w:t>
      </w:r>
      <w:r>
        <w:rPr>
          <w:spacing w:val="-6"/>
          <w:sz w:val="24"/>
        </w:rPr>
        <w:t xml:space="preserve"> </w:t>
      </w:r>
      <w:r>
        <w:rPr>
          <w:sz w:val="24"/>
        </w:rPr>
        <w:t>del</w:t>
      </w:r>
      <w:r>
        <w:rPr>
          <w:spacing w:val="-6"/>
          <w:sz w:val="24"/>
        </w:rPr>
        <w:t xml:space="preserve"> </w:t>
      </w:r>
      <w:r>
        <w:rPr>
          <w:spacing w:val="-2"/>
          <w:sz w:val="24"/>
        </w:rPr>
        <w:t>problema</w:t>
      </w:r>
    </w:p>
    <w:p w14:paraId="17D2B3C5">
      <w:pPr>
        <w:pStyle w:val="10"/>
        <w:numPr>
          <w:ilvl w:val="1"/>
          <w:numId w:val="1"/>
        </w:numPr>
        <w:tabs>
          <w:tab w:val="left" w:pos="729"/>
        </w:tabs>
        <w:spacing w:before="204" w:after="0" w:line="240" w:lineRule="auto"/>
        <w:ind w:left="729" w:right="0" w:hanging="467"/>
        <w:jc w:val="left"/>
        <w:rPr>
          <w:sz w:val="24"/>
        </w:rPr>
      </w:pPr>
      <w:r>
        <w:rPr>
          <w:sz w:val="24"/>
        </w:rPr>
        <w:t>Justificación</w:t>
      </w:r>
      <w:r>
        <w:rPr>
          <w:spacing w:val="-9"/>
          <w:sz w:val="24"/>
        </w:rPr>
        <w:t xml:space="preserve"> </w:t>
      </w:r>
      <w:r>
        <w:rPr>
          <w:sz w:val="24"/>
        </w:rPr>
        <w:t>(incluyendo</w:t>
      </w:r>
      <w:r>
        <w:rPr>
          <w:spacing w:val="-6"/>
          <w:sz w:val="24"/>
        </w:rPr>
        <w:t xml:space="preserve"> </w:t>
      </w:r>
      <w:r>
        <w:rPr>
          <w:sz w:val="24"/>
        </w:rPr>
        <w:t>consideraciones</w:t>
      </w:r>
      <w:r>
        <w:rPr>
          <w:spacing w:val="-9"/>
          <w:sz w:val="24"/>
        </w:rPr>
        <w:t xml:space="preserve"> </w:t>
      </w:r>
      <w:r>
        <w:rPr>
          <w:sz w:val="24"/>
        </w:rPr>
        <w:t>de</w:t>
      </w:r>
      <w:r>
        <w:rPr>
          <w:spacing w:val="-7"/>
          <w:sz w:val="24"/>
        </w:rPr>
        <w:t xml:space="preserve"> </w:t>
      </w:r>
      <w:r>
        <w:rPr>
          <w:sz w:val="24"/>
        </w:rPr>
        <w:t>sostenibilidad</w:t>
      </w:r>
      <w:r>
        <w:rPr>
          <w:spacing w:val="-8"/>
          <w:sz w:val="24"/>
        </w:rPr>
        <w:t xml:space="preserve"> </w:t>
      </w:r>
      <w:r>
        <w:rPr>
          <w:sz w:val="24"/>
        </w:rPr>
        <w:t>e</w:t>
      </w:r>
      <w:r>
        <w:rPr>
          <w:spacing w:val="-6"/>
          <w:sz w:val="24"/>
        </w:rPr>
        <w:t xml:space="preserve"> </w:t>
      </w:r>
      <w:r>
        <w:rPr>
          <w:sz w:val="24"/>
        </w:rPr>
        <w:t>impacto</w:t>
      </w:r>
      <w:r>
        <w:rPr>
          <w:spacing w:val="-7"/>
          <w:sz w:val="24"/>
        </w:rPr>
        <w:t xml:space="preserve"> </w:t>
      </w:r>
      <w:r>
        <w:rPr>
          <w:spacing w:val="-2"/>
          <w:sz w:val="24"/>
        </w:rPr>
        <w:t>social)</w:t>
      </w:r>
    </w:p>
    <w:p w14:paraId="628076A7">
      <w:pPr>
        <w:pStyle w:val="4"/>
        <w:numPr>
          <w:ilvl w:val="0"/>
          <w:numId w:val="1"/>
        </w:numPr>
        <w:tabs>
          <w:tab w:val="left" w:pos="528"/>
        </w:tabs>
        <w:spacing w:before="204" w:after="0" w:line="240" w:lineRule="auto"/>
        <w:ind w:left="528" w:right="0" w:hanging="266"/>
        <w:jc w:val="left"/>
      </w:pPr>
      <w:r>
        <w:rPr>
          <w:spacing w:val="-2"/>
        </w:rPr>
        <w:t>OBJETIVOS</w:t>
      </w:r>
    </w:p>
    <w:p w14:paraId="1216EC61">
      <w:pPr>
        <w:pStyle w:val="10"/>
        <w:numPr>
          <w:ilvl w:val="1"/>
          <w:numId w:val="1"/>
        </w:numPr>
        <w:tabs>
          <w:tab w:val="left" w:pos="727"/>
        </w:tabs>
        <w:spacing w:before="204" w:after="0" w:line="240" w:lineRule="auto"/>
        <w:ind w:left="727" w:right="0" w:hanging="465"/>
        <w:jc w:val="left"/>
        <w:rPr>
          <w:sz w:val="24"/>
        </w:rPr>
      </w:pPr>
      <w:r>
        <w:rPr>
          <w:sz w:val="24"/>
        </w:rPr>
        <w:t>Objetivo</w:t>
      </w:r>
      <w:r>
        <w:rPr>
          <w:spacing w:val="-3"/>
          <w:sz w:val="24"/>
        </w:rPr>
        <w:t xml:space="preserve"> </w:t>
      </w:r>
      <w:r>
        <w:rPr>
          <w:spacing w:val="-2"/>
          <w:sz w:val="24"/>
        </w:rPr>
        <w:t>general</w:t>
      </w:r>
    </w:p>
    <w:p w14:paraId="78AE8CB0">
      <w:pPr>
        <w:pStyle w:val="10"/>
        <w:numPr>
          <w:ilvl w:val="1"/>
          <w:numId w:val="1"/>
        </w:numPr>
        <w:tabs>
          <w:tab w:val="left" w:pos="727"/>
        </w:tabs>
        <w:spacing w:before="205" w:after="0" w:line="240" w:lineRule="auto"/>
        <w:ind w:left="727" w:right="0" w:hanging="465"/>
        <w:jc w:val="left"/>
        <w:rPr>
          <w:sz w:val="24"/>
        </w:rPr>
      </w:pPr>
      <w:r>
        <w:rPr>
          <w:sz w:val="24"/>
        </w:rPr>
        <w:t>Objetivos</w:t>
      </w:r>
      <w:r>
        <w:rPr>
          <w:spacing w:val="-3"/>
          <w:sz w:val="24"/>
        </w:rPr>
        <w:t xml:space="preserve"> </w:t>
      </w:r>
      <w:r>
        <w:rPr>
          <w:spacing w:val="-2"/>
          <w:sz w:val="24"/>
        </w:rPr>
        <w:t>específicos</w:t>
      </w:r>
    </w:p>
    <w:p w14:paraId="408D7188">
      <w:pPr>
        <w:pStyle w:val="4"/>
        <w:numPr>
          <w:ilvl w:val="0"/>
          <w:numId w:val="1"/>
        </w:numPr>
        <w:tabs>
          <w:tab w:val="left" w:pos="528"/>
        </w:tabs>
        <w:spacing w:before="204" w:after="0" w:line="240" w:lineRule="auto"/>
        <w:ind w:left="528" w:right="0" w:hanging="266"/>
        <w:jc w:val="left"/>
      </w:pPr>
      <w:r>
        <w:t>MARCO</w:t>
      </w:r>
      <w:r>
        <w:rPr>
          <w:spacing w:val="-3"/>
        </w:rPr>
        <w:t xml:space="preserve"> </w:t>
      </w:r>
      <w:r>
        <w:rPr>
          <w:spacing w:val="-2"/>
        </w:rPr>
        <w:t>REFERENCIAL</w:t>
      </w:r>
    </w:p>
    <w:p w14:paraId="1F4F018A">
      <w:pPr>
        <w:pStyle w:val="10"/>
        <w:numPr>
          <w:ilvl w:val="1"/>
          <w:numId w:val="1"/>
        </w:numPr>
        <w:tabs>
          <w:tab w:val="left" w:pos="727"/>
        </w:tabs>
        <w:spacing w:before="202" w:after="0" w:line="240" w:lineRule="auto"/>
        <w:ind w:left="727" w:right="0" w:hanging="465"/>
        <w:jc w:val="left"/>
        <w:rPr>
          <w:sz w:val="24"/>
        </w:rPr>
      </w:pPr>
      <w:r>
        <w:rPr>
          <w:sz w:val="24"/>
        </w:rPr>
        <w:t>Investigación</w:t>
      </w:r>
      <w:r>
        <w:rPr>
          <w:spacing w:val="-4"/>
          <w:sz w:val="24"/>
        </w:rPr>
        <w:t xml:space="preserve"> </w:t>
      </w:r>
      <w:r>
        <w:rPr>
          <w:sz w:val="24"/>
        </w:rPr>
        <w:t>de</w:t>
      </w:r>
      <w:r>
        <w:rPr>
          <w:spacing w:val="-4"/>
          <w:sz w:val="24"/>
        </w:rPr>
        <w:t xml:space="preserve"> </w:t>
      </w:r>
      <w:r>
        <w:rPr>
          <w:sz w:val="24"/>
        </w:rPr>
        <w:t>aplicaciones</w:t>
      </w:r>
      <w:r>
        <w:rPr>
          <w:spacing w:val="-3"/>
          <w:sz w:val="24"/>
        </w:rPr>
        <w:t xml:space="preserve"> </w:t>
      </w:r>
      <w:r>
        <w:rPr>
          <w:sz w:val="24"/>
        </w:rPr>
        <w:t>similares</w:t>
      </w:r>
      <w:r>
        <w:rPr>
          <w:spacing w:val="-5"/>
          <w:sz w:val="24"/>
        </w:rPr>
        <w:t xml:space="preserve"> </w:t>
      </w:r>
      <w:r>
        <w:rPr>
          <w:sz w:val="24"/>
        </w:rPr>
        <w:t>en</w:t>
      </w:r>
      <w:r>
        <w:rPr>
          <w:spacing w:val="-4"/>
          <w:sz w:val="24"/>
        </w:rPr>
        <w:t xml:space="preserve"> </w:t>
      </w:r>
      <w:r>
        <w:rPr>
          <w:sz w:val="24"/>
        </w:rPr>
        <w:t>el</w:t>
      </w:r>
      <w:r>
        <w:rPr>
          <w:spacing w:val="-3"/>
          <w:sz w:val="24"/>
        </w:rPr>
        <w:t xml:space="preserve"> </w:t>
      </w:r>
      <w:r>
        <w:rPr>
          <w:spacing w:val="-2"/>
          <w:sz w:val="24"/>
        </w:rPr>
        <w:t>mercado</w:t>
      </w:r>
    </w:p>
    <w:p w14:paraId="0A3AAF70">
      <w:pPr>
        <w:pStyle w:val="10"/>
        <w:numPr>
          <w:ilvl w:val="1"/>
          <w:numId w:val="1"/>
        </w:numPr>
        <w:tabs>
          <w:tab w:val="left" w:pos="729"/>
        </w:tabs>
        <w:spacing w:before="204" w:after="0" w:line="240" w:lineRule="auto"/>
        <w:ind w:left="729" w:right="0" w:hanging="467"/>
        <w:jc w:val="left"/>
        <w:rPr>
          <w:sz w:val="24"/>
        </w:rPr>
      </w:pPr>
      <w:r>
        <w:rPr>
          <w:sz w:val="24"/>
        </w:rPr>
        <w:t>Fundamentos</w:t>
      </w:r>
      <w:r>
        <w:rPr>
          <w:spacing w:val="-6"/>
          <w:sz w:val="24"/>
        </w:rPr>
        <w:t xml:space="preserve"> </w:t>
      </w:r>
      <w:r>
        <w:rPr>
          <w:sz w:val="24"/>
        </w:rPr>
        <w:t>de</w:t>
      </w:r>
      <w:r>
        <w:rPr>
          <w:spacing w:val="-5"/>
          <w:sz w:val="24"/>
        </w:rPr>
        <w:t xml:space="preserve"> </w:t>
      </w:r>
      <w:r>
        <w:rPr>
          <w:sz w:val="24"/>
        </w:rPr>
        <w:t>innovación</w:t>
      </w:r>
      <w:r>
        <w:rPr>
          <w:spacing w:val="-6"/>
          <w:sz w:val="24"/>
        </w:rPr>
        <w:t xml:space="preserve"> </w:t>
      </w:r>
      <w:r>
        <w:rPr>
          <w:sz w:val="24"/>
        </w:rPr>
        <w:t>digital</w:t>
      </w:r>
      <w:r>
        <w:rPr>
          <w:spacing w:val="-8"/>
          <w:sz w:val="24"/>
        </w:rPr>
        <w:t xml:space="preserve"> </w:t>
      </w:r>
      <w:r>
        <w:rPr>
          <w:spacing w:val="-2"/>
          <w:sz w:val="24"/>
        </w:rPr>
        <w:t>aplicados</w:t>
      </w:r>
    </w:p>
    <w:p w14:paraId="2F019A41">
      <w:pPr>
        <w:pStyle w:val="10"/>
        <w:numPr>
          <w:ilvl w:val="1"/>
          <w:numId w:val="1"/>
        </w:numPr>
        <w:tabs>
          <w:tab w:val="left" w:pos="729"/>
        </w:tabs>
        <w:spacing w:before="204" w:after="0" w:line="240" w:lineRule="auto"/>
        <w:ind w:left="729" w:right="0" w:hanging="467"/>
        <w:jc w:val="left"/>
        <w:rPr>
          <w:sz w:val="24"/>
        </w:rPr>
      </w:pPr>
      <w:r>
        <w:rPr>
          <w:sz w:val="24"/>
        </w:rPr>
        <w:t>Metodología</w:t>
      </w:r>
      <w:r>
        <w:rPr>
          <w:spacing w:val="-7"/>
          <w:sz w:val="24"/>
        </w:rPr>
        <w:t xml:space="preserve"> </w:t>
      </w:r>
      <w:r>
        <w:rPr>
          <w:sz w:val="24"/>
        </w:rPr>
        <w:t>de</w:t>
      </w:r>
      <w:r>
        <w:rPr>
          <w:spacing w:val="-7"/>
          <w:sz w:val="24"/>
        </w:rPr>
        <w:t xml:space="preserve"> </w:t>
      </w:r>
      <w:r>
        <w:rPr>
          <w:sz w:val="24"/>
        </w:rPr>
        <w:t>desarrollo</w:t>
      </w:r>
      <w:r>
        <w:rPr>
          <w:spacing w:val="-5"/>
          <w:sz w:val="24"/>
        </w:rPr>
        <w:t xml:space="preserve"> </w:t>
      </w:r>
      <w:r>
        <w:rPr>
          <w:spacing w:val="-2"/>
          <w:sz w:val="24"/>
        </w:rPr>
        <w:t>propuesta</w:t>
      </w:r>
    </w:p>
    <w:p w14:paraId="212019CA">
      <w:pPr>
        <w:pStyle w:val="10"/>
        <w:numPr>
          <w:ilvl w:val="1"/>
          <w:numId w:val="1"/>
        </w:numPr>
        <w:tabs>
          <w:tab w:val="left" w:pos="729"/>
        </w:tabs>
        <w:spacing w:before="204" w:after="0" w:line="240" w:lineRule="auto"/>
        <w:ind w:left="729" w:right="0" w:hanging="467"/>
        <w:jc w:val="left"/>
        <w:rPr>
          <w:sz w:val="24"/>
        </w:rPr>
      </w:pPr>
      <w:r>
        <w:rPr>
          <w:sz w:val="24"/>
        </w:rPr>
        <w:t>Fundamentos</w:t>
      </w:r>
      <w:r>
        <w:rPr>
          <w:spacing w:val="-5"/>
          <w:sz w:val="24"/>
        </w:rPr>
        <w:t xml:space="preserve"> </w:t>
      </w:r>
      <w:r>
        <w:rPr>
          <w:sz w:val="24"/>
        </w:rPr>
        <w:t>de</w:t>
      </w:r>
      <w:r>
        <w:rPr>
          <w:spacing w:val="-7"/>
          <w:sz w:val="24"/>
        </w:rPr>
        <w:t xml:space="preserve"> </w:t>
      </w:r>
      <w:r>
        <w:rPr>
          <w:sz w:val="24"/>
        </w:rPr>
        <w:t>arquitectura</w:t>
      </w:r>
      <w:r>
        <w:rPr>
          <w:spacing w:val="-5"/>
          <w:sz w:val="24"/>
        </w:rPr>
        <w:t xml:space="preserve"> </w:t>
      </w:r>
      <w:r>
        <w:rPr>
          <w:sz w:val="24"/>
        </w:rPr>
        <w:t>web</w:t>
      </w:r>
      <w:r>
        <w:rPr>
          <w:spacing w:val="-4"/>
          <w:sz w:val="24"/>
        </w:rPr>
        <w:t xml:space="preserve"> </w:t>
      </w:r>
      <w:r>
        <w:rPr>
          <w:spacing w:val="-2"/>
          <w:sz w:val="24"/>
        </w:rPr>
        <w:t>aplicados</w:t>
      </w:r>
    </w:p>
    <w:p w14:paraId="3FDBA61B">
      <w:pPr>
        <w:pStyle w:val="4"/>
        <w:numPr>
          <w:ilvl w:val="0"/>
          <w:numId w:val="1"/>
        </w:numPr>
        <w:tabs>
          <w:tab w:val="left" w:pos="528"/>
        </w:tabs>
        <w:spacing w:before="204" w:after="0" w:line="240" w:lineRule="auto"/>
        <w:ind w:left="528" w:right="0" w:hanging="266"/>
        <w:jc w:val="left"/>
      </w:pPr>
      <w:r>
        <w:t>PROPUESTA</w:t>
      </w:r>
      <w:r>
        <w:rPr>
          <w:spacing w:val="-17"/>
        </w:rPr>
        <w:t xml:space="preserve"> </w:t>
      </w:r>
      <w:r>
        <w:t>DE</w:t>
      </w:r>
      <w:r>
        <w:rPr>
          <w:spacing w:val="-14"/>
        </w:rPr>
        <w:t xml:space="preserve"> </w:t>
      </w:r>
      <w:r>
        <w:rPr>
          <w:spacing w:val="-2"/>
        </w:rPr>
        <w:t>INNOVACIÓN</w:t>
      </w:r>
    </w:p>
    <w:p w14:paraId="6AF99F64">
      <w:pPr>
        <w:pStyle w:val="10"/>
        <w:numPr>
          <w:ilvl w:val="1"/>
          <w:numId w:val="1"/>
        </w:numPr>
        <w:tabs>
          <w:tab w:val="left" w:pos="729"/>
        </w:tabs>
        <w:spacing w:before="204" w:after="0" w:line="240" w:lineRule="auto"/>
        <w:ind w:left="729" w:right="0" w:hanging="467"/>
        <w:jc w:val="left"/>
        <w:rPr>
          <w:sz w:val="24"/>
        </w:rPr>
      </w:pPr>
      <w:r>
        <w:rPr>
          <w:sz w:val="24"/>
        </w:rPr>
        <w:t>Componentes</w:t>
      </w:r>
      <w:r>
        <w:rPr>
          <w:spacing w:val="-9"/>
          <w:sz w:val="24"/>
        </w:rPr>
        <w:t xml:space="preserve"> </w:t>
      </w:r>
      <w:r>
        <w:rPr>
          <w:sz w:val="24"/>
        </w:rPr>
        <w:t>de</w:t>
      </w:r>
      <w:r>
        <w:rPr>
          <w:spacing w:val="-6"/>
          <w:sz w:val="24"/>
        </w:rPr>
        <w:t xml:space="preserve"> </w:t>
      </w:r>
      <w:r>
        <w:rPr>
          <w:sz w:val="24"/>
        </w:rPr>
        <w:t>innovación</w:t>
      </w:r>
      <w:r>
        <w:rPr>
          <w:spacing w:val="-6"/>
          <w:sz w:val="24"/>
        </w:rPr>
        <w:t xml:space="preserve"> </w:t>
      </w:r>
      <w:r>
        <w:rPr>
          <w:spacing w:val="-2"/>
          <w:sz w:val="24"/>
        </w:rPr>
        <w:t>digital</w:t>
      </w:r>
    </w:p>
    <w:p w14:paraId="5D148561">
      <w:pPr>
        <w:pStyle w:val="10"/>
        <w:numPr>
          <w:ilvl w:val="1"/>
          <w:numId w:val="1"/>
        </w:numPr>
        <w:tabs>
          <w:tab w:val="left" w:pos="727"/>
        </w:tabs>
        <w:spacing w:before="204" w:after="0" w:line="240" w:lineRule="auto"/>
        <w:ind w:left="727" w:right="0" w:hanging="465"/>
        <w:jc w:val="left"/>
        <w:rPr>
          <w:sz w:val="24"/>
        </w:rPr>
      </w:pPr>
      <w:r>
        <w:rPr>
          <w:sz w:val="24"/>
        </w:rPr>
        <w:t>Estrategia</w:t>
      </w:r>
      <w:r>
        <w:rPr>
          <w:spacing w:val="-5"/>
          <w:sz w:val="24"/>
        </w:rPr>
        <w:t xml:space="preserve"> </w:t>
      </w:r>
      <w:r>
        <w:rPr>
          <w:sz w:val="24"/>
        </w:rPr>
        <w:t>de</w:t>
      </w:r>
      <w:r>
        <w:rPr>
          <w:spacing w:val="-5"/>
          <w:sz w:val="24"/>
        </w:rPr>
        <w:t xml:space="preserve"> </w:t>
      </w:r>
      <w:r>
        <w:rPr>
          <w:spacing w:val="-2"/>
          <w:sz w:val="24"/>
        </w:rPr>
        <w:t>gamificación</w:t>
      </w:r>
    </w:p>
    <w:p w14:paraId="4DC78389">
      <w:pPr>
        <w:pStyle w:val="10"/>
        <w:numPr>
          <w:ilvl w:val="1"/>
          <w:numId w:val="1"/>
        </w:numPr>
        <w:tabs>
          <w:tab w:val="left" w:pos="727"/>
        </w:tabs>
        <w:spacing w:before="202" w:after="0" w:line="240" w:lineRule="auto"/>
        <w:ind w:left="727" w:right="0" w:hanging="465"/>
        <w:jc w:val="left"/>
        <w:rPr>
          <w:sz w:val="24"/>
        </w:rPr>
      </w:pPr>
      <w:r>
        <w:rPr>
          <w:sz w:val="24"/>
        </w:rPr>
        <w:t>Estrategia</w:t>
      </w:r>
      <w:r>
        <w:rPr>
          <w:spacing w:val="-6"/>
          <w:sz w:val="24"/>
        </w:rPr>
        <w:t xml:space="preserve"> </w:t>
      </w:r>
      <w:r>
        <w:rPr>
          <w:sz w:val="24"/>
        </w:rPr>
        <w:t>de</w:t>
      </w:r>
      <w:r>
        <w:rPr>
          <w:spacing w:val="-4"/>
          <w:sz w:val="24"/>
        </w:rPr>
        <w:t xml:space="preserve"> </w:t>
      </w:r>
      <w:r>
        <w:rPr>
          <w:sz w:val="24"/>
        </w:rPr>
        <w:t>lanzamiento</w:t>
      </w:r>
      <w:r>
        <w:rPr>
          <w:spacing w:val="-3"/>
          <w:sz w:val="24"/>
        </w:rPr>
        <w:t xml:space="preserve"> </w:t>
      </w:r>
      <w:r>
        <w:rPr>
          <w:sz w:val="24"/>
        </w:rPr>
        <w:t>y</w:t>
      </w:r>
      <w:r>
        <w:rPr>
          <w:spacing w:val="-5"/>
          <w:sz w:val="24"/>
        </w:rPr>
        <w:t xml:space="preserve"> </w:t>
      </w:r>
      <w:r>
        <w:rPr>
          <w:spacing w:val="-2"/>
          <w:sz w:val="24"/>
        </w:rPr>
        <w:t>crecimiento</w:t>
      </w:r>
    </w:p>
    <w:p w14:paraId="7E30352E">
      <w:pPr>
        <w:pStyle w:val="4"/>
        <w:numPr>
          <w:ilvl w:val="0"/>
          <w:numId w:val="1"/>
        </w:numPr>
        <w:tabs>
          <w:tab w:val="left" w:pos="519"/>
        </w:tabs>
        <w:spacing w:before="204" w:after="0" w:line="240" w:lineRule="auto"/>
        <w:ind w:left="519" w:right="0" w:hanging="257"/>
        <w:jc w:val="left"/>
      </w:pPr>
      <w:r>
        <w:t>ANÁLISIS</w:t>
      </w:r>
      <w:r>
        <w:rPr>
          <w:spacing w:val="-2"/>
        </w:rPr>
        <w:t xml:space="preserve"> ESTRATÉGICO</w:t>
      </w:r>
    </w:p>
    <w:p w14:paraId="5DF6C536">
      <w:pPr>
        <w:pStyle w:val="10"/>
        <w:numPr>
          <w:ilvl w:val="1"/>
          <w:numId w:val="1"/>
        </w:numPr>
        <w:tabs>
          <w:tab w:val="left" w:pos="729"/>
        </w:tabs>
        <w:spacing w:before="204" w:after="0" w:line="240" w:lineRule="auto"/>
        <w:ind w:left="729" w:right="0" w:hanging="467"/>
        <w:jc w:val="left"/>
        <w:rPr>
          <w:sz w:val="24"/>
        </w:rPr>
      </w:pPr>
      <w:r>
        <w:rPr>
          <w:sz w:val="24"/>
        </w:rPr>
        <w:t>Concepto</w:t>
      </w:r>
      <w:r>
        <w:rPr>
          <w:spacing w:val="-6"/>
          <w:sz w:val="24"/>
        </w:rPr>
        <w:t xml:space="preserve"> </w:t>
      </w:r>
      <w:r>
        <w:rPr>
          <w:sz w:val="24"/>
        </w:rPr>
        <w:t>y</w:t>
      </w:r>
      <w:r>
        <w:rPr>
          <w:spacing w:val="-3"/>
          <w:sz w:val="24"/>
        </w:rPr>
        <w:t xml:space="preserve"> </w:t>
      </w:r>
      <w:r>
        <w:rPr>
          <w:sz w:val="24"/>
        </w:rPr>
        <w:t>utilidad</w:t>
      </w:r>
      <w:r>
        <w:rPr>
          <w:spacing w:val="-3"/>
          <w:sz w:val="24"/>
        </w:rPr>
        <w:t xml:space="preserve"> </w:t>
      </w:r>
      <w:r>
        <w:rPr>
          <w:sz w:val="24"/>
        </w:rPr>
        <w:t>del</w:t>
      </w:r>
      <w:r>
        <w:rPr>
          <w:spacing w:val="-6"/>
          <w:sz w:val="24"/>
        </w:rPr>
        <w:t xml:space="preserve"> </w:t>
      </w:r>
      <w:r>
        <w:rPr>
          <w:sz w:val="24"/>
        </w:rPr>
        <w:t>análisis</w:t>
      </w:r>
      <w:r>
        <w:rPr>
          <w:spacing w:val="-2"/>
          <w:sz w:val="24"/>
        </w:rPr>
        <w:t xml:space="preserve"> </w:t>
      </w:r>
      <w:r>
        <w:rPr>
          <w:spacing w:val="-4"/>
          <w:sz w:val="24"/>
        </w:rPr>
        <w:t>FODA</w:t>
      </w:r>
    </w:p>
    <w:p w14:paraId="037037B3">
      <w:pPr>
        <w:pStyle w:val="10"/>
        <w:numPr>
          <w:ilvl w:val="1"/>
          <w:numId w:val="1"/>
        </w:numPr>
        <w:tabs>
          <w:tab w:val="left" w:pos="729"/>
        </w:tabs>
        <w:spacing w:before="204" w:after="0" w:line="240" w:lineRule="auto"/>
        <w:ind w:left="729" w:right="0" w:hanging="467"/>
        <w:jc w:val="left"/>
        <w:rPr>
          <w:sz w:val="24"/>
        </w:rPr>
      </w:pPr>
      <w:r>
        <w:rPr>
          <w:sz w:val="24"/>
        </w:rPr>
        <w:t>Matriz</w:t>
      </w:r>
      <w:r>
        <w:rPr>
          <w:spacing w:val="-4"/>
          <w:sz w:val="24"/>
        </w:rPr>
        <w:t xml:space="preserve"> </w:t>
      </w:r>
      <w:r>
        <w:rPr>
          <w:sz w:val="24"/>
        </w:rPr>
        <w:t>FODA</w:t>
      </w:r>
      <w:r>
        <w:rPr>
          <w:spacing w:val="-17"/>
          <w:sz w:val="24"/>
        </w:rPr>
        <w:t xml:space="preserve"> </w:t>
      </w:r>
      <w:r>
        <w:rPr>
          <w:sz w:val="24"/>
        </w:rPr>
        <w:t>para</w:t>
      </w:r>
      <w:r>
        <w:rPr>
          <w:spacing w:val="-5"/>
          <w:sz w:val="24"/>
        </w:rPr>
        <w:t xml:space="preserve"> </w:t>
      </w:r>
      <w:r>
        <w:rPr>
          <w:sz w:val="24"/>
        </w:rPr>
        <w:t>la</w:t>
      </w:r>
      <w:r>
        <w:rPr>
          <w:spacing w:val="-3"/>
          <w:sz w:val="24"/>
        </w:rPr>
        <w:t xml:space="preserve"> </w:t>
      </w:r>
      <w:r>
        <w:rPr>
          <w:sz w:val="24"/>
        </w:rPr>
        <w:t>aplicación</w:t>
      </w:r>
      <w:r>
        <w:rPr>
          <w:spacing w:val="-2"/>
          <w:sz w:val="24"/>
        </w:rPr>
        <w:t xml:space="preserve"> propuesta</w:t>
      </w:r>
    </w:p>
    <w:p w14:paraId="1A2A9261">
      <w:pPr>
        <w:pStyle w:val="10"/>
        <w:numPr>
          <w:ilvl w:val="1"/>
          <w:numId w:val="1"/>
        </w:numPr>
        <w:tabs>
          <w:tab w:val="left" w:pos="727"/>
        </w:tabs>
        <w:spacing w:before="204" w:after="0" w:line="240" w:lineRule="auto"/>
        <w:ind w:left="727" w:right="0" w:hanging="465"/>
        <w:jc w:val="left"/>
        <w:rPr>
          <w:sz w:val="24"/>
        </w:rPr>
      </w:pPr>
      <w:r>
        <w:rPr>
          <w:sz w:val="24"/>
        </w:rPr>
        <w:t>Estrategias</w:t>
      </w:r>
      <w:r>
        <w:rPr>
          <w:spacing w:val="-6"/>
          <w:sz w:val="24"/>
        </w:rPr>
        <w:t xml:space="preserve"> </w:t>
      </w:r>
      <w:r>
        <w:rPr>
          <w:sz w:val="24"/>
        </w:rPr>
        <w:t>derivadas</w:t>
      </w:r>
      <w:r>
        <w:rPr>
          <w:spacing w:val="-4"/>
          <w:sz w:val="24"/>
        </w:rPr>
        <w:t xml:space="preserve"> </w:t>
      </w:r>
      <w:r>
        <w:rPr>
          <w:sz w:val="24"/>
        </w:rPr>
        <w:t>del</w:t>
      </w:r>
      <w:r>
        <w:rPr>
          <w:spacing w:val="-4"/>
          <w:sz w:val="24"/>
        </w:rPr>
        <w:t xml:space="preserve"> </w:t>
      </w:r>
      <w:r>
        <w:rPr>
          <w:sz w:val="24"/>
        </w:rPr>
        <w:t>análisis</w:t>
      </w:r>
      <w:r>
        <w:rPr>
          <w:spacing w:val="-4"/>
          <w:sz w:val="24"/>
        </w:rPr>
        <w:t xml:space="preserve"> FODA</w:t>
      </w:r>
    </w:p>
    <w:p w14:paraId="70F664F1">
      <w:pPr>
        <w:pStyle w:val="10"/>
        <w:numPr>
          <w:ilvl w:val="1"/>
          <w:numId w:val="1"/>
        </w:numPr>
        <w:tabs>
          <w:tab w:val="left" w:pos="715"/>
        </w:tabs>
        <w:spacing w:before="205" w:after="0" w:line="240" w:lineRule="auto"/>
        <w:ind w:left="715" w:right="0" w:hanging="453"/>
        <w:jc w:val="left"/>
        <w:rPr>
          <w:sz w:val="24"/>
        </w:rPr>
      </w:pPr>
      <w:r>
        <w:rPr>
          <w:sz w:val="24"/>
        </w:rPr>
        <w:t>Análisis</w:t>
      </w:r>
      <w:r>
        <w:rPr>
          <w:spacing w:val="-2"/>
          <w:sz w:val="24"/>
        </w:rPr>
        <w:t xml:space="preserve"> </w:t>
      </w:r>
      <w:r>
        <w:rPr>
          <w:sz w:val="24"/>
        </w:rPr>
        <w:t>de</w:t>
      </w:r>
      <w:r>
        <w:rPr>
          <w:spacing w:val="-4"/>
          <w:sz w:val="24"/>
        </w:rPr>
        <w:t xml:space="preserve"> </w:t>
      </w:r>
      <w:r>
        <w:rPr>
          <w:sz w:val="24"/>
        </w:rPr>
        <w:t>Riesgos</w:t>
      </w:r>
      <w:r>
        <w:rPr>
          <w:spacing w:val="-2"/>
          <w:sz w:val="24"/>
        </w:rPr>
        <w:t xml:space="preserve"> </w:t>
      </w:r>
      <w:r>
        <w:rPr>
          <w:sz w:val="24"/>
        </w:rPr>
        <w:t>y</w:t>
      </w:r>
      <w:r>
        <w:rPr>
          <w:spacing w:val="-2"/>
          <w:sz w:val="24"/>
        </w:rPr>
        <w:t xml:space="preserve"> </w:t>
      </w:r>
      <w:r>
        <w:rPr>
          <w:sz w:val="24"/>
        </w:rPr>
        <w:t>Plan</w:t>
      </w:r>
      <w:r>
        <w:rPr>
          <w:spacing w:val="-3"/>
          <w:sz w:val="24"/>
        </w:rPr>
        <w:t xml:space="preserve"> </w:t>
      </w:r>
      <w:r>
        <w:rPr>
          <w:sz w:val="24"/>
        </w:rPr>
        <w:t>de</w:t>
      </w:r>
      <w:r>
        <w:rPr>
          <w:spacing w:val="-1"/>
          <w:sz w:val="24"/>
        </w:rPr>
        <w:t xml:space="preserve"> </w:t>
      </w:r>
      <w:r>
        <w:rPr>
          <w:spacing w:val="-2"/>
          <w:sz w:val="24"/>
        </w:rPr>
        <w:t>Mitigación</w:t>
      </w:r>
    </w:p>
    <w:p w14:paraId="690E6A23">
      <w:pPr>
        <w:pStyle w:val="4"/>
        <w:numPr>
          <w:ilvl w:val="0"/>
          <w:numId w:val="1"/>
        </w:numPr>
        <w:tabs>
          <w:tab w:val="left" w:pos="528"/>
        </w:tabs>
        <w:spacing w:before="204" w:after="0" w:line="240" w:lineRule="auto"/>
        <w:ind w:left="528" w:right="0" w:hanging="266"/>
        <w:jc w:val="left"/>
      </w:pPr>
      <w:r>
        <w:t>INFRAESTRUCTURA</w:t>
      </w:r>
      <w:r>
        <w:rPr>
          <w:spacing w:val="-17"/>
        </w:rPr>
        <w:t xml:space="preserve"> </w:t>
      </w:r>
      <w:r>
        <w:t>DE</w:t>
      </w:r>
      <w:r>
        <w:rPr>
          <w:spacing w:val="-11"/>
        </w:rPr>
        <w:t xml:space="preserve"> </w:t>
      </w:r>
      <w:r>
        <w:t>HARDWARE</w:t>
      </w:r>
      <w:r>
        <w:rPr>
          <w:spacing w:val="-11"/>
        </w:rPr>
        <w:t xml:space="preserve"> </w:t>
      </w:r>
      <w:r>
        <w:t>Y</w:t>
      </w:r>
      <w:r>
        <w:rPr>
          <w:spacing w:val="-17"/>
        </w:rPr>
        <w:t xml:space="preserve"> </w:t>
      </w:r>
      <w:r>
        <w:t>ARQUITECTURA</w:t>
      </w:r>
      <w:r>
        <w:rPr>
          <w:spacing w:val="-14"/>
        </w:rPr>
        <w:t xml:space="preserve"> </w:t>
      </w:r>
      <w:r>
        <w:rPr>
          <w:spacing w:val="-2"/>
        </w:rPr>
        <w:t>TECNOLÓGICA</w:t>
      </w:r>
    </w:p>
    <w:p w14:paraId="1A9A1A5C">
      <w:pPr>
        <w:pStyle w:val="10"/>
        <w:numPr>
          <w:ilvl w:val="1"/>
          <w:numId w:val="1"/>
        </w:numPr>
        <w:tabs>
          <w:tab w:val="left" w:pos="729"/>
        </w:tabs>
        <w:spacing w:before="201" w:after="0" w:line="240" w:lineRule="auto"/>
        <w:ind w:left="729" w:right="0" w:hanging="467"/>
        <w:jc w:val="left"/>
        <w:rPr>
          <w:sz w:val="24"/>
        </w:rPr>
      </w:pPr>
      <w:r>
        <w:rPr>
          <w:sz w:val="24"/>
        </w:rPr>
        <w:t>Consideraciones</w:t>
      </w:r>
      <w:r>
        <w:rPr>
          <w:spacing w:val="-9"/>
          <w:sz w:val="24"/>
        </w:rPr>
        <w:t xml:space="preserve"> </w:t>
      </w:r>
      <w:r>
        <w:rPr>
          <w:sz w:val="24"/>
        </w:rPr>
        <w:t>arquitectónicas</w:t>
      </w:r>
      <w:r>
        <w:rPr>
          <w:spacing w:val="-7"/>
          <w:sz w:val="24"/>
        </w:rPr>
        <w:t xml:space="preserve"> </w:t>
      </w:r>
      <w:r>
        <w:rPr>
          <w:sz w:val="24"/>
        </w:rPr>
        <w:t>para</w:t>
      </w:r>
      <w:r>
        <w:rPr>
          <w:spacing w:val="-5"/>
          <w:sz w:val="24"/>
        </w:rPr>
        <w:t xml:space="preserve"> </w:t>
      </w:r>
      <w:r>
        <w:rPr>
          <w:sz w:val="24"/>
        </w:rPr>
        <w:t>la</w:t>
      </w:r>
      <w:r>
        <w:rPr>
          <w:spacing w:val="-9"/>
          <w:sz w:val="24"/>
        </w:rPr>
        <w:t xml:space="preserve"> </w:t>
      </w:r>
      <w:r>
        <w:rPr>
          <w:spacing w:val="-2"/>
          <w:sz w:val="24"/>
        </w:rPr>
        <w:t>aplicación</w:t>
      </w:r>
    </w:p>
    <w:p w14:paraId="76A7D161">
      <w:pPr>
        <w:pStyle w:val="10"/>
        <w:numPr>
          <w:ilvl w:val="1"/>
          <w:numId w:val="1"/>
        </w:numPr>
        <w:tabs>
          <w:tab w:val="left" w:pos="729"/>
        </w:tabs>
        <w:spacing w:before="204" w:after="0" w:line="240" w:lineRule="auto"/>
        <w:ind w:left="729" w:right="0" w:hanging="467"/>
        <w:jc w:val="left"/>
        <w:rPr>
          <w:sz w:val="24"/>
        </w:rPr>
      </w:pPr>
      <w:r>
        <w:rPr>
          <w:sz w:val="24"/>
        </w:rPr>
        <w:t>Componentes</w:t>
      </w:r>
      <w:r>
        <w:rPr>
          <w:spacing w:val="-5"/>
          <w:sz w:val="24"/>
        </w:rPr>
        <w:t xml:space="preserve"> </w:t>
      </w:r>
      <w:r>
        <w:rPr>
          <w:sz w:val="24"/>
        </w:rPr>
        <w:t>de</w:t>
      </w:r>
      <w:r>
        <w:rPr>
          <w:spacing w:val="-4"/>
          <w:sz w:val="24"/>
        </w:rPr>
        <w:t xml:space="preserve"> </w:t>
      </w:r>
      <w:r>
        <w:rPr>
          <w:sz w:val="24"/>
        </w:rPr>
        <w:t>infraestructura</w:t>
      </w:r>
      <w:r>
        <w:rPr>
          <w:spacing w:val="-7"/>
          <w:sz w:val="24"/>
        </w:rPr>
        <w:t xml:space="preserve"> </w:t>
      </w:r>
      <w:r>
        <w:rPr>
          <w:sz w:val="24"/>
        </w:rPr>
        <w:t>en</w:t>
      </w:r>
      <w:r>
        <w:rPr>
          <w:spacing w:val="-4"/>
          <w:sz w:val="24"/>
        </w:rPr>
        <w:t xml:space="preserve"> </w:t>
      </w:r>
      <w:r>
        <w:rPr>
          <w:sz w:val="24"/>
        </w:rPr>
        <w:t>la</w:t>
      </w:r>
      <w:r>
        <w:rPr>
          <w:spacing w:val="-6"/>
          <w:sz w:val="24"/>
        </w:rPr>
        <w:t xml:space="preserve"> </w:t>
      </w:r>
      <w:r>
        <w:rPr>
          <w:spacing w:val="-4"/>
          <w:sz w:val="24"/>
        </w:rPr>
        <w:t>nube</w:t>
      </w:r>
    </w:p>
    <w:p w14:paraId="571E720D">
      <w:pPr>
        <w:pStyle w:val="10"/>
        <w:numPr>
          <w:ilvl w:val="1"/>
          <w:numId w:val="1"/>
        </w:numPr>
        <w:tabs>
          <w:tab w:val="left" w:pos="727"/>
        </w:tabs>
        <w:spacing w:before="204" w:after="0" w:line="240" w:lineRule="auto"/>
        <w:ind w:left="727" w:right="0" w:hanging="465"/>
        <w:jc w:val="left"/>
        <w:rPr>
          <w:sz w:val="24"/>
        </w:rPr>
      </w:pPr>
      <w:r>
        <w:rPr>
          <w:sz w:val="24"/>
        </w:rPr>
        <w:t>Estrategia</w:t>
      </w:r>
      <w:r>
        <w:rPr>
          <w:spacing w:val="-5"/>
          <w:sz w:val="24"/>
        </w:rPr>
        <w:t xml:space="preserve"> </w:t>
      </w:r>
      <w:r>
        <w:rPr>
          <w:sz w:val="24"/>
        </w:rPr>
        <w:t>de</w:t>
      </w:r>
      <w:r>
        <w:rPr>
          <w:spacing w:val="-5"/>
          <w:sz w:val="24"/>
        </w:rPr>
        <w:t xml:space="preserve"> </w:t>
      </w:r>
      <w:r>
        <w:rPr>
          <w:sz w:val="24"/>
        </w:rPr>
        <w:t>Seguridad</w:t>
      </w:r>
      <w:r>
        <w:rPr>
          <w:spacing w:val="-4"/>
          <w:sz w:val="24"/>
        </w:rPr>
        <w:t xml:space="preserve"> </w:t>
      </w:r>
      <w:r>
        <w:rPr>
          <w:sz w:val="24"/>
        </w:rPr>
        <w:t>y</w:t>
      </w:r>
      <w:r>
        <w:rPr>
          <w:spacing w:val="-5"/>
          <w:sz w:val="24"/>
        </w:rPr>
        <w:t xml:space="preserve"> </w:t>
      </w:r>
      <w:r>
        <w:rPr>
          <w:sz w:val="24"/>
        </w:rPr>
        <w:t>Protección</w:t>
      </w:r>
      <w:r>
        <w:rPr>
          <w:spacing w:val="-5"/>
          <w:sz w:val="24"/>
        </w:rPr>
        <w:t xml:space="preserve"> </w:t>
      </w:r>
      <w:r>
        <w:rPr>
          <w:sz w:val="24"/>
        </w:rPr>
        <w:t>de</w:t>
      </w:r>
      <w:r>
        <w:rPr>
          <w:spacing w:val="-4"/>
          <w:sz w:val="24"/>
        </w:rPr>
        <w:t xml:space="preserve"> Datos</w:t>
      </w:r>
    </w:p>
    <w:p w14:paraId="7967BE11">
      <w:pPr>
        <w:pStyle w:val="10"/>
        <w:numPr>
          <w:ilvl w:val="1"/>
          <w:numId w:val="1"/>
        </w:numPr>
        <w:tabs>
          <w:tab w:val="left" w:pos="727"/>
        </w:tabs>
        <w:spacing w:before="204" w:after="0" w:line="240" w:lineRule="auto"/>
        <w:ind w:left="727" w:right="0" w:hanging="465"/>
        <w:jc w:val="left"/>
        <w:rPr>
          <w:sz w:val="24"/>
        </w:rPr>
      </w:pPr>
      <w:r>
        <w:rPr>
          <w:sz w:val="24"/>
        </w:rPr>
        <w:t>Estimación</w:t>
      </w:r>
      <w:r>
        <w:rPr>
          <w:spacing w:val="-3"/>
          <w:sz w:val="24"/>
        </w:rPr>
        <w:t xml:space="preserve"> </w:t>
      </w:r>
      <w:r>
        <w:rPr>
          <w:sz w:val="24"/>
        </w:rPr>
        <w:t>de</w:t>
      </w:r>
      <w:r>
        <w:rPr>
          <w:spacing w:val="-2"/>
          <w:sz w:val="24"/>
        </w:rPr>
        <w:t xml:space="preserve"> </w:t>
      </w:r>
      <w:r>
        <w:rPr>
          <w:sz w:val="24"/>
        </w:rPr>
        <w:t>recursos</w:t>
      </w:r>
      <w:r>
        <w:rPr>
          <w:spacing w:val="-2"/>
          <w:sz w:val="24"/>
        </w:rPr>
        <w:t xml:space="preserve"> </w:t>
      </w:r>
      <w:r>
        <w:rPr>
          <w:sz w:val="24"/>
        </w:rPr>
        <w:t>y</w:t>
      </w:r>
      <w:r>
        <w:rPr>
          <w:spacing w:val="-2"/>
          <w:sz w:val="24"/>
        </w:rPr>
        <w:t xml:space="preserve"> </w:t>
      </w:r>
      <w:r>
        <w:rPr>
          <w:sz w:val="24"/>
        </w:rPr>
        <w:t>costos</w:t>
      </w:r>
      <w:r>
        <w:rPr>
          <w:spacing w:val="-2"/>
          <w:sz w:val="24"/>
        </w:rPr>
        <w:t xml:space="preserve"> </w:t>
      </w:r>
      <w:r>
        <w:rPr>
          <w:sz w:val="24"/>
        </w:rPr>
        <w:t>de</w:t>
      </w:r>
      <w:r>
        <w:rPr>
          <w:spacing w:val="-2"/>
          <w:sz w:val="24"/>
        </w:rPr>
        <w:t xml:space="preserve"> infraestructura</w:t>
      </w:r>
    </w:p>
    <w:p w14:paraId="13194CF6">
      <w:pPr>
        <w:pStyle w:val="10"/>
        <w:spacing w:after="0" w:line="240" w:lineRule="auto"/>
        <w:jc w:val="left"/>
        <w:rPr>
          <w:sz w:val="24"/>
        </w:rPr>
        <w:sectPr>
          <w:pgSz w:w="12240" w:h="15840"/>
          <w:pgMar w:top="1320" w:right="0" w:bottom="280" w:left="1440" w:header="338" w:footer="0" w:gutter="0"/>
          <w:cols w:space="720" w:num="1"/>
        </w:sectPr>
      </w:pPr>
    </w:p>
    <w:p w14:paraId="507BC526">
      <w:pPr>
        <w:pStyle w:val="4"/>
        <w:numPr>
          <w:ilvl w:val="0"/>
          <w:numId w:val="1"/>
        </w:numPr>
        <w:tabs>
          <w:tab w:val="left" w:pos="528"/>
        </w:tabs>
        <w:spacing w:before="82" w:after="0" w:line="240" w:lineRule="auto"/>
        <w:ind w:left="528" w:right="0" w:hanging="266"/>
        <w:jc w:val="left"/>
      </w:pPr>
      <w:r>
        <w:t>CRONOGRAMA</w:t>
      </w:r>
      <w:r>
        <w:rPr>
          <w:spacing w:val="-11"/>
        </w:rPr>
        <w:t xml:space="preserve"> </w:t>
      </w:r>
      <w:r>
        <w:t>DE</w:t>
      </w:r>
      <w:r>
        <w:rPr>
          <w:spacing w:val="-3"/>
        </w:rPr>
        <w:t xml:space="preserve"> </w:t>
      </w:r>
      <w:r>
        <w:t>DESARROLLO</w:t>
      </w:r>
      <w:r>
        <w:rPr>
          <w:spacing w:val="-3"/>
        </w:rPr>
        <w:t xml:space="preserve"> </w:t>
      </w:r>
      <w:r>
        <w:t>(DIAGRAMA</w:t>
      </w:r>
      <w:r>
        <w:rPr>
          <w:spacing w:val="-11"/>
        </w:rPr>
        <w:t xml:space="preserve"> </w:t>
      </w:r>
      <w:r>
        <w:t>DE</w:t>
      </w:r>
      <w:r>
        <w:rPr>
          <w:spacing w:val="-2"/>
        </w:rPr>
        <w:t xml:space="preserve"> GANTT)</w:t>
      </w:r>
    </w:p>
    <w:p w14:paraId="78F04B8D">
      <w:pPr>
        <w:pStyle w:val="10"/>
        <w:numPr>
          <w:ilvl w:val="1"/>
          <w:numId w:val="1"/>
        </w:numPr>
        <w:tabs>
          <w:tab w:val="left" w:pos="727"/>
        </w:tabs>
        <w:spacing w:before="204" w:after="0" w:line="240" w:lineRule="auto"/>
        <w:ind w:left="727" w:right="0" w:hanging="465"/>
        <w:jc w:val="left"/>
        <w:rPr>
          <w:sz w:val="24"/>
        </w:rPr>
      </w:pPr>
      <w:r>
        <w:rPr>
          <w:sz w:val="24"/>
        </w:rPr>
        <w:t>Estructura</w:t>
      </w:r>
      <w:r>
        <w:rPr>
          <w:spacing w:val="-4"/>
          <w:sz w:val="24"/>
        </w:rPr>
        <w:t xml:space="preserve"> </w:t>
      </w:r>
      <w:r>
        <w:rPr>
          <w:sz w:val="24"/>
        </w:rPr>
        <w:t>de</w:t>
      </w:r>
      <w:r>
        <w:rPr>
          <w:spacing w:val="-4"/>
          <w:sz w:val="24"/>
        </w:rPr>
        <w:t xml:space="preserve"> </w:t>
      </w:r>
      <w:r>
        <w:rPr>
          <w:sz w:val="24"/>
        </w:rPr>
        <w:t>desglose</w:t>
      </w:r>
      <w:r>
        <w:rPr>
          <w:spacing w:val="-5"/>
          <w:sz w:val="24"/>
        </w:rPr>
        <w:t xml:space="preserve"> </w:t>
      </w:r>
      <w:r>
        <w:rPr>
          <w:sz w:val="24"/>
        </w:rPr>
        <w:t>del</w:t>
      </w:r>
      <w:r>
        <w:rPr>
          <w:spacing w:val="-4"/>
          <w:sz w:val="24"/>
        </w:rPr>
        <w:t xml:space="preserve"> </w:t>
      </w:r>
      <w:r>
        <w:rPr>
          <w:sz w:val="24"/>
        </w:rPr>
        <w:t>trabajo</w:t>
      </w:r>
      <w:r>
        <w:rPr>
          <w:spacing w:val="-3"/>
          <w:sz w:val="24"/>
        </w:rPr>
        <w:t xml:space="preserve"> </w:t>
      </w:r>
      <w:r>
        <w:rPr>
          <w:spacing w:val="-4"/>
          <w:sz w:val="24"/>
        </w:rPr>
        <w:t>(WBS)</w:t>
      </w:r>
    </w:p>
    <w:p w14:paraId="3B409E4B">
      <w:pPr>
        <w:pStyle w:val="10"/>
        <w:numPr>
          <w:ilvl w:val="1"/>
          <w:numId w:val="1"/>
        </w:numPr>
        <w:tabs>
          <w:tab w:val="left" w:pos="729"/>
        </w:tabs>
        <w:spacing w:before="204" w:after="0" w:line="240" w:lineRule="auto"/>
        <w:ind w:left="729" w:right="0" w:hanging="467"/>
        <w:jc w:val="left"/>
        <w:rPr>
          <w:sz w:val="24"/>
        </w:rPr>
      </w:pPr>
      <w:r>
        <w:rPr>
          <w:sz w:val="24"/>
        </w:rPr>
        <w:t>Diagrama</w:t>
      </w:r>
      <w:r>
        <w:rPr>
          <w:spacing w:val="-4"/>
          <w:sz w:val="24"/>
        </w:rPr>
        <w:t xml:space="preserve"> </w:t>
      </w:r>
      <w:r>
        <w:rPr>
          <w:sz w:val="24"/>
        </w:rPr>
        <w:t>de</w:t>
      </w:r>
      <w:r>
        <w:rPr>
          <w:spacing w:val="-4"/>
          <w:sz w:val="24"/>
        </w:rPr>
        <w:t xml:space="preserve"> </w:t>
      </w:r>
      <w:r>
        <w:rPr>
          <w:sz w:val="24"/>
        </w:rPr>
        <w:t>Gantt:</w:t>
      </w:r>
      <w:r>
        <w:rPr>
          <w:spacing w:val="-4"/>
          <w:sz w:val="24"/>
        </w:rPr>
        <w:t xml:space="preserve"> </w:t>
      </w:r>
      <w:r>
        <w:rPr>
          <w:sz w:val="24"/>
        </w:rPr>
        <w:t>actividades</w:t>
      </w:r>
      <w:r>
        <w:rPr>
          <w:spacing w:val="-7"/>
          <w:sz w:val="24"/>
        </w:rPr>
        <w:t xml:space="preserve"> </w:t>
      </w:r>
      <w:r>
        <w:rPr>
          <w:sz w:val="24"/>
        </w:rPr>
        <w:t>y</w:t>
      </w:r>
      <w:r>
        <w:rPr>
          <w:spacing w:val="-3"/>
          <w:sz w:val="24"/>
        </w:rPr>
        <w:t xml:space="preserve"> </w:t>
      </w:r>
      <w:r>
        <w:rPr>
          <w:spacing w:val="-2"/>
          <w:sz w:val="24"/>
        </w:rPr>
        <w:t>cronograma</w:t>
      </w:r>
    </w:p>
    <w:p w14:paraId="3D1BA47C">
      <w:pPr>
        <w:pStyle w:val="10"/>
        <w:numPr>
          <w:ilvl w:val="1"/>
          <w:numId w:val="1"/>
        </w:numPr>
        <w:tabs>
          <w:tab w:val="left" w:pos="729"/>
        </w:tabs>
        <w:spacing w:before="204" w:after="0" w:line="240" w:lineRule="auto"/>
        <w:ind w:left="729" w:right="0" w:hanging="467"/>
        <w:jc w:val="left"/>
        <w:rPr>
          <w:sz w:val="24"/>
        </w:rPr>
      </w:pPr>
      <w:r>
        <w:rPr>
          <w:sz w:val="24"/>
        </w:rPr>
        <w:t>Hitos</w:t>
      </w:r>
      <w:r>
        <w:rPr>
          <w:spacing w:val="-3"/>
          <w:sz w:val="24"/>
        </w:rPr>
        <w:t xml:space="preserve"> </w:t>
      </w:r>
      <w:r>
        <w:rPr>
          <w:sz w:val="24"/>
        </w:rPr>
        <w:t>del</w:t>
      </w:r>
      <w:r>
        <w:rPr>
          <w:spacing w:val="-2"/>
          <w:sz w:val="24"/>
        </w:rPr>
        <w:t xml:space="preserve"> proyecto</w:t>
      </w:r>
    </w:p>
    <w:p w14:paraId="1EECCBCD">
      <w:pPr>
        <w:pStyle w:val="4"/>
        <w:numPr>
          <w:ilvl w:val="0"/>
          <w:numId w:val="1"/>
        </w:numPr>
        <w:tabs>
          <w:tab w:val="left" w:pos="528"/>
        </w:tabs>
        <w:spacing w:before="204" w:after="0" w:line="240" w:lineRule="auto"/>
        <w:ind w:left="528" w:right="0" w:hanging="266"/>
        <w:jc w:val="left"/>
      </w:pPr>
      <w:r>
        <w:t>ESTIMACIÓN</w:t>
      </w:r>
      <w:r>
        <w:rPr>
          <w:spacing w:val="-5"/>
        </w:rPr>
        <w:t xml:space="preserve"> </w:t>
      </w:r>
      <w:r>
        <w:t>DE</w:t>
      </w:r>
      <w:r>
        <w:rPr>
          <w:spacing w:val="-4"/>
        </w:rPr>
        <w:t xml:space="preserve"> </w:t>
      </w:r>
      <w:r>
        <w:rPr>
          <w:spacing w:val="-2"/>
        </w:rPr>
        <w:t>COSTOS</w:t>
      </w:r>
    </w:p>
    <w:p w14:paraId="7B4E6344">
      <w:pPr>
        <w:pStyle w:val="10"/>
        <w:numPr>
          <w:ilvl w:val="1"/>
          <w:numId w:val="1"/>
        </w:numPr>
        <w:tabs>
          <w:tab w:val="left" w:pos="729"/>
        </w:tabs>
        <w:spacing w:before="204" w:after="0" w:line="240" w:lineRule="auto"/>
        <w:ind w:left="729" w:right="0" w:hanging="467"/>
        <w:jc w:val="left"/>
        <w:rPr>
          <w:sz w:val="24"/>
        </w:rPr>
      </w:pPr>
      <w:r>
        <w:rPr>
          <w:sz w:val="24"/>
        </w:rPr>
        <w:t>Costos</w:t>
      </w:r>
      <w:r>
        <w:rPr>
          <w:spacing w:val="-5"/>
          <w:sz w:val="24"/>
        </w:rPr>
        <w:t xml:space="preserve"> </w:t>
      </w:r>
      <w:r>
        <w:rPr>
          <w:sz w:val="24"/>
        </w:rPr>
        <w:t>por</w:t>
      </w:r>
      <w:r>
        <w:rPr>
          <w:spacing w:val="-2"/>
          <w:sz w:val="24"/>
        </w:rPr>
        <w:t xml:space="preserve"> </w:t>
      </w:r>
      <w:r>
        <w:rPr>
          <w:sz w:val="24"/>
        </w:rPr>
        <w:t>fase</w:t>
      </w:r>
      <w:r>
        <w:rPr>
          <w:spacing w:val="-5"/>
          <w:sz w:val="24"/>
        </w:rPr>
        <w:t xml:space="preserve"> </w:t>
      </w:r>
      <w:r>
        <w:rPr>
          <w:sz w:val="24"/>
        </w:rPr>
        <w:t>de</w:t>
      </w:r>
      <w:r>
        <w:rPr>
          <w:spacing w:val="-2"/>
          <w:sz w:val="24"/>
        </w:rPr>
        <w:t xml:space="preserve"> desarrollo</w:t>
      </w:r>
    </w:p>
    <w:p w14:paraId="14B4A63C">
      <w:pPr>
        <w:pStyle w:val="10"/>
        <w:numPr>
          <w:ilvl w:val="1"/>
          <w:numId w:val="1"/>
        </w:numPr>
        <w:tabs>
          <w:tab w:val="left" w:pos="729"/>
        </w:tabs>
        <w:spacing w:before="204" w:after="0" w:line="240" w:lineRule="auto"/>
        <w:ind w:left="729" w:right="0" w:hanging="467"/>
        <w:jc w:val="left"/>
        <w:rPr>
          <w:sz w:val="24"/>
        </w:rPr>
      </w:pPr>
      <w:r>
        <w:rPr>
          <w:sz w:val="24"/>
        </w:rPr>
        <w:t>Resumen</w:t>
      </w:r>
      <w:r>
        <w:rPr>
          <w:spacing w:val="-7"/>
          <w:sz w:val="24"/>
        </w:rPr>
        <w:t xml:space="preserve"> </w:t>
      </w:r>
      <w:r>
        <w:rPr>
          <w:spacing w:val="-2"/>
          <w:sz w:val="24"/>
        </w:rPr>
        <w:t>financiero</w:t>
      </w:r>
    </w:p>
    <w:p w14:paraId="4771E5CB">
      <w:pPr>
        <w:pStyle w:val="10"/>
        <w:numPr>
          <w:ilvl w:val="0"/>
          <w:numId w:val="1"/>
        </w:numPr>
        <w:tabs>
          <w:tab w:val="left" w:pos="528"/>
        </w:tabs>
        <w:spacing w:before="202" w:after="0" w:line="240" w:lineRule="auto"/>
        <w:ind w:left="528" w:right="0" w:hanging="266"/>
        <w:jc w:val="left"/>
        <w:rPr>
          <w:rFonts w:ascii="Arial" w:hAnsi="Arial"/>
          <w:b/>
          <w:sz w:val="24"/>
        </w:rPr>
      </w:pPr>
      <w:r>
        <w:rPr>
          <w:rFonts w:ascii="Arial" w:hAnsi="Arial"/>
          <w:b/>
          <w:sz w:val="24"/>
        </w:rPr>
        <w:t>MÉTRICAS</w:t>
      </w:r>
      <w:r>
        <w:rPr>
          <w:rFonts w:ascii="Arial" w:hAnsi="Arial"/>
          <w:b/>
          <w:spacing w:val="-8"/>
          <w:sz w:val="24"/>
        </w:rPr>
        <w:t xml:space="preserve"> </w:t>
      </w:r>
      <w:r>
        <w:rPr>
          <w:rFonts w:ascii="Arial" w:hAnsi="Arial"/>
          <w:b/>
          <w:sz w:val="24"/>
        </w:rPr>
        <w:t>DE</w:t>
      </w:r>
      <w:r>
        <w:rPr>
          <w:rFonts w:ascii="Arial" w:hAnsi="Arial"/>
          <w:b/>
          <w:spacing w:val="-6"/>
          <w:sz w:val="24"/>
        </w:rPr>
        <w:t xml:space="preserve"> </w:t>
      </w:r>
      <w:r>
        <w:rPr>
          <w:rFonts w:ascii="Arial" w:hAnsi="Arial"/>
          <w:b/>
          <w:sz w:val="24"/>
        </w:rPr>
        <w:t>ÉXITO</w:t>
      </w:r>
      <w:r>
        <w:rPr>
          <w:rFonts w:ascii="Arial" w:hAnsi="Arial"/>
          <w:b/>
          <w:spacing w:val="-6"/>
          <w:sz w:val="24"/>
        </w:rPr>
        <w:t xml:space="preserve"> </w:t>
      </w:r>
      <w:r>
        <w:rPr>
          <w:rFonts w:ascii="Arial" w:hAnsi="Arial"/>
          <w:b/>
          <w:sz w:val="24"/>
        </w:rPr>
        <w:t>E</w:t>
      </w:r>
      <w:r>
        <w:rPr>
          <w:rFonts w:ascii="Arial" w:hAnsi="Arial"/>
          <w:b/>
          <w:spacing w:val="-6"/>
          <w:sz w:val="24"/>
        </w:rPr>
        <w:t xml:space="preserve"> </w:t>
      </w:r>
      <w:r>
        <w:rPr>
          <w:rFonts w:ascii="Arial" w:hAnsi="Arial"/>
          <w:b/>
          <w:sz w:val="24"/>
        </w:rPr>
        <w:t>INDICADORES</w:t>
      </w:r>
      <w:r>
        <w:rPr>
          <w:rFonts w:ascii="Arial" w:hAnsi="Arial"/>
          <w:b/>
          <w:spacing w:val="-8"/>
          <w:sz w:val="24"/>
        </w:rPr>
        <w:t xml:space="preserve"> </w:t>
      </w:r>
      <w:r>
        <w:rPr>
          <w:rFonts w:ascii="Arial" w:hAnsi="Arial"/>
          <w:b/>
          <w:sz w:val="24"/>
        </w:rPr>
        <w:t>CLAVE</w:t>
      </w:r>
      <w:r>
        <w:rPr>
          <w:rFonts w:ascii="Arial" w:hAnsi="Arial"/>
          <w:b/>
          <w:spacing w:val="-6"/>
          <w:sz w:val="24"/>
        </w:rPr>
        <w:t xml:space="preserve"> </w:t>
      </w:r>
      <w:r>
        <w:rPr>
          <w:rFonts w:ascii="Arial" w:hAnsi="Arial"/>
          <w:b/>
          <w:sz w:val="24"/>
        </w:rPr>
        <w:t>DE</w:t>
      </w:r>
      <w:r>
        <w:rPr>
          <w:rFonts w:ascii="Arial" w:hAnsi="Arial"/>
          <w:b/>
          <w:spacing w:val="-6"/>
          <w:sz w:val="24"/>
        </w:rPr>
        <w:t xml:space="preserve"> </w:t>
      </w:r>
      <w:r>
        <w:rPr>
          <w:rFonts w:ascii="Arial" w:hAnsi="Arial"/>
          <w:b/>
          <w:sz w:val="24"/>
        </w:rPr>
        <w:t>RENDIMIENTO</w:t>
      </w:r>
      <w:r>
        <w:rPr>
          <w:rFonts w:ascii="Arial" w:hAnsi="Arial"/>
          <w:b/>
          <w:spacing w:val="-5"/>
          <w:sz w:val="24"/>
        </w:rPr>
        <w:t xml:space="preserve"> </w:t>
      </w:r>
      <w:r>
        <w:rPr>
          <w:rFonts w:ascii="Arial" w:hAnsi="Arial"/>
          <w:b/>
          <w:spacing w:val="-2"/>
          <w:sz w:val="24"/>
        </w:rPr>
        <w:t>(KPIs)</w:t>
      </w:r>
    </w:p>
    <w:p w14:paraId="68E67C51">
      <w:pPr>
        <w:pStyle w:val="10"/>
        <w:numPr>
          <w:ilvl w:val="0"/>
          <w:numId w:val="1"/>
        </w:numPr>
        <w:tabs>
          <w:tab w:val="left" w:pos="662"/>
        </w:tabs>
        <w:spacing w:before="204" w:after="0" w:line="240" w:lineRule="auto"/>
        <w:ind w:left="662" w:right="0" w:hanging="400"/>
        <w:jc w:val="left"/>
        <w:rPr>
          <w:rFonts w:ascii="Arial"/>
          <w:b/>
          <w:sz w:val="24"/>
        </w:rPr>
      </w:pPr>
      <w:r>
        <w:rPr>
          <w:rFonts w:ascii="Arial"/>
          <w:b/>
          <w:spacing w:val="-2"/>
          <w:sz w:val="24"/>
        </w:rPr>
        <w:t>CONCLUSIONES</w:t>
      </w:r>
    </w:p>
    <w:p w14:paraId="5075779D">
      <w:pPr>
        <w:pStyle w:val="10"/>
        <w:numPr>
          <w:ilvl w:val="0"/>
          <w:numId w:val="1"/>
        </w:numPr>
        <w:tabs>
          <w:tab w:val="left" w:pos="648"/>
        </w:tabs>
        <w:spacing w:before="204" w:after="0" w:line="240" w:lineRule="auto"/>
        <w:ind w:left="648" w:right="0" w:hanging="386"/>
        <w:jc w:val="left"/>
        <w:rPr>
          <w:rFonts w:ascii="Arial" w:hAnsi="Arial"/>
          <w:b/>
          <w:sz w:val="24"/>
        </w:rPr>
      </w:pPr>
      <w:r>
        <w:rPr>
          <w:rFonts w:ascii="Arial" w:hAnsi="Arial"/>
          <w:b/>
          <w:sz w:val="24"/>
        </w:rPr>
        <w:t>REFERENCIAS</w:t>
      </w:r>
      <w:r>
        <w:rPr>
          <w:rFonts w:ascii="Arial" w:hAnsi="Arial"/>
          <w:b/>
          <w:spacing w:val="-4"/>
          <w:sz w:val="24"/>
        </w:rPr>
        <w:t xml:space="preserve"> </w:t>
      </w:r>
      <w:r>
        <w:rPr>
          <w:rFonts w:ascii="Arial" w:hAnsi="Arial"/>
          <w:b/>
          <w:spacing w:val="-2"/>
          <w:sz w:val="24"/>
        </w:rPr>
        <w:t>BIBLIOGRÁFICAS</w:t>
      </w:r>
    </w:p>
    <w:p w14:paraId="36E6F7E2">
      <w:pPr>
        <w:pStyle w:val="10"/>
        <w:spacing w:after="0" w:line="240" w:lineRule="auto"/>
        <w:jc w:val="left"/>
        <w:rPr>
          <w:rFonts w:ascii="Arial" w:hAnsi="Arial"/>
          <w:b/>
          <w:sz w:val="24"/>
        </w:rPr>
        <w:sectPr>
          <w:pgSz w:w="12240" w:h="15840"/>
          <w:pgMar w:top="1320" w:right="0" w:bottom="280" w:left="1440" w:header="338" w:footer="0" w:gutter="0"/>
          <w:cols w:space="720" w:num="1"/>
        </w:sectPr>
      </w:pPr>
    </w:p>
    <w:p w14:paraId="344C0C5C">
      <w:pPr>
        <w:pStyle w:val="7"/>
        <w:rPr>
          <w:rFonts w:ascii="Arial"/>
          <w:b/>
        </w:rPr>
      </w:pPr>
    </w:p>
    <w:p w14:paraId="10114689">
      <w:pPr>
        <w:pStyle w:val="7"/>
        <w:spacing w:before="10"/>
        <w:rPr>
          <w:rFonts w:ascii="Arial"/>
          <w:b/>
        </w:rPr>
      </w:pPr>
    </w:p>
    <w:p w14:paraId="23952CC9">
      <w:pPr>
        <w:spacing w:before="0"/>
        <w:ind w:left="262" w:right="0" w:firstLine="0"/>
        <w:jc w:val="left"/>
        <w:rPr>
          <w:rFonts w:ascii="Arial" w:hAnsi="Arial"/>
          <w:b/>
          <w:sz w:val="24"/>
        </w:rPr>
      </w:pPr>
      <w:r>
        <w:rPr>
          <w:rFonts w:ascii="Arial" w:hAnsi="Arial"/>
          <w:b/>
          <w:sz w:val="24"/>
        </w:rPr>
        <w:t xml:space="preserve">ÍNDICE DE </w:t>
      </w:r>
      <w:r>
        <w:rPr>
          <w:rFonts w:ascii="Arial" w:hAnsi="Arial"/>
          <w:b/>
          <w:spacing w:val="-2"/>
          <w:sz w:val="24"/>
        </w:rPr>
        <w:t>TABLAS</w:t>
      </w:r>
    </w:p>
    <w:p w14:paraId="70708B6C">
      <w:pPr>
        <w:spacing w:before="204" w:line="278" w:lineRule="auto"/>
        <w:ind w:left="262" w:right="5035" w:firstLine="0"/>
        <w:jc w:val="left"/>
        <w:rPr>
          <w:sz w:val="24"/>
        </w:rPr>
      </w:pPr>
      <w:r>
        <w:rPr>
          <w:rFonts w:ascii="Arial" w:hAnsi="Arial"/>
          <w:b/>
          <w:sz w:val="24"/>
        </w:rPr>
        <w:t xml:space="preserve">Tabla 1. </w:t>
      </w:r>
      <w:r>
        <w:rPr>
          <w:sz w:val="24"/>
        </w:rPr>
        <w:t xml:space="preserve">Aplicaciones similares en el mercado </w:t>
      </w:r>
      <w:r>
        <w:rPr>
          <w:rFonts w:ascii="Arial" w:hAnsi="Arial"/>
          <w:b/>
          <w:sz w:val="24"/>
        </w:rPr>
        <w:t xml:space="preserve">Tabla 2. </w:t>
      </w:r>
      <w:r>
        <w:rPr>
          <w:sz w:val="24"/>
        </w:rPr>
        <w:t xml:space="preserve">Comparativa de características clave </w:t>
      </w:r>
      <w:r>
        <w:rPr>
          <w:rFonts w:ascii="Arial" w:hAnsi="Arial"/>
          <w:b/>
          <w:sz w:val="24"/>
        </w:rPr>
        <w:t>Tabla</w:t>
      </w:r>
      <w:r>
        <w:rPr>
          <w:rFonts w:ascii="Arial" w:hAnsi="Arial"/>
          <w:b/>
          <w:spacing w:val="-12"/>
          <w:sz w:val="24"/>
        </w:rPr>
        <w:t xml:space="preserve"> </w:t>
      </w:r>
      <w:r>
        <w:rPr>
          <w:rFonts w:ascii="Arial" w:hAnsi="Arial"/>
          <w:b/>
          <w:sz w:val="24"/>
        </w:rPr>
        <w:t>3.</w:t>
      </w:r>
      <w:r>
        <w:rPr>
          <w:rFonts w:ascii="Arial" w:hAnsi="Arial"/>
          <w:b/>
          <w:spacing w:val="-11"/>
          <w:sz w:val="24"/>
        </w:rPr>
        <w:t xml:space="preserve"> </w:t>
      </w:r>
      <w:r>
        <w:rPr>
          <w:sz w:val="24"/>
        </w:rPr>
        <w:t>Comparativa</w:t>
      </w:r>
      <w:r>
        <w:rPr>
          <w:spacing w:val="-15"/>
          <w:sz w:val="24"/>
        </w:rPr>
        <w:t xml:space="preserve"> </w:t>
      </w:r>
      <w:r>
        <w:rPr>
          <w:sz w:val="24"/>
        </w:rPr>
        <w:t>de</w:t>
      </w:r>
      <w:r>
        <w:rPr>
          <w:spacing w:val="-12"/>
          <w:sz w:val="24"/>
        </w:rPr>
        <w:t xml:space="preserve"> </w:t>
      </w:r>
      <w:r>
        <w:rPr>
          <w:sz w:val="24"/>
        </w:rPr>
        <w:t>estilos</w:t>
      </w:r>
      <w:r>
        <w:rPr>
          <w:spacing w:val="-12"/>
          <w:sz w:val="24"/>
        </w:rPr>
        <w:t xml:space="preserve"> </w:t>
      </w:r>
      <w:r>
        <w:rPr>
          <w:sz w:val="24"/>
        </w:rPr>
        <w:t xml:space="preserve">arquitectónicos </w:t>
      </w:r>
      <w:r>
        <w:rPr>
          <w:rFonts w:ascii="Arial" w:hAnsi="Arial"/>
          <w:b/>
          <w:sz w:val="24"/>
        </w:rPr>
        <w:t xml:space="preserve">Tabla 4. </w:t>
      </w:r>
      <w:r>
        <w:rPr>
          <w:sz w:val="24"/>
        </w:rPr>
        <w:t>Matriz de análisis FODA</w:t>
      </w:r>
    </w:p>
    <w:p w14:paraId="12D74D84">
      <w:pPr>
        <w:spacing w:before="0" w:line="275" w:lineRule="exact"/>
        <w:ind w:left="262" w:right="0" w:firstLine="0"/>
        <w:jc w:val="left"/>
        <w:rPr>
          <w:sz w:val="24"/>
        </w:rPr>
      </w:pPr>
      <w:r>
        <w:rPr>
          <w:rFonts w:ascii="Arial"/>
          <w:b/>
          <w:sz w:val="24"/>
        </w:rPr>
        <w:t>Tabla</w:t>
      </w:r>
      <w:r>
        <w:rPr>
          <w:rFonts w:ascii="Arial"/>
          <w:b/>
          <w:spacing w:val="-12"/>
          <w:sz w:val="24"/>
        </w:rPr>
        <w:t xml:space="preserve"> </w:t>
      </w:r>
      <w:r>
        <w:rPr>
          <w:rFonts w:ascii="Arial"/>
          <w:b/>
          <w:sz w:val="24"/>
        </w:rPr>
        <w:t>5.</w:t>
      </w:r>
      <w:r>
        <w:rPr>
          <w:rFonts w:ascii="Arial"/>
          <w:b/>
          <w:spacing w:val="-8"/>
          <w:sz w:val="24"/>
        </w:rPr>
        <w:t xml:space="preserve"> </w:t>
      </w:r>
      <w:r>
        <w:rPr>
          <w:sz w:val="24"/>
        </w:rPr>
        <w:t>Estrategias</w:t>
      </w:r>
      <w:r>
        <w:rPr>
          <w:spacing w:val="-7"/>
          <w:sz w:val="24"/>
        </w:rPr>
        <w:t xml:space="preserve"> </w:t>
      </w:r>
      <w:r>
        <w:rPr>
          <w:sz w:val="24"/>
        </w:rPr>
        <w:t>FODA</w:t>
      </w:r>
      <w:r>
        <w:rPr>
          <w:spacing w:val="-16"/>
          <w:sz w:val="24"/>
        </w:rPr>
        <w:t xml:space="preserve"> </w:t>
      </w:r>
      <w:r>
        <w:rPr>
          <w:spacing w:val="-2"/>
          <w:sz w:val="24"/>
        </w:rPr>
        <w:t>cruzado</w:t>
      </w:r>
    </w:p>
    <w:p w14:paraId="4E164C06">
      <w:pPr>
        <w:spacing w:before="43"/>
        <w:ind w:left="262" w:right="0" w:firstLine="0"/>
        <w:jc w:val="left"/>
        <w:rPr>
          <w:sz w:val="24"/>
        </w:rPr>
      </w:pPr>
      <w:r>
        <w:rPr>
          <w:rFonts w:ascii="Arial" w:hAnsi="Arial"/>
          <w:b/>
          <w:sz w:val="24"/>
        </w:rPr>
        <w:t>Tabla</w:t>
      </w:r>
      <w:r>
        <w:rPr>
          <w:rFonts w:ascii="Arial" w:hAnsi="Arial"/>
          <w:b/>
          <w:spacing w:val="-8"/>
          <w:sz w:val="24"/>
        </w:rPr>
        <w:t xml:space="preserve"> </w:t>
      </w:r>
      <w:r>
        <w:rPr>
          <w:rFonts w:ascii="Arial" w:hAnsi="Arial"/>
          <w:b/>
          <w:sz w:val="24"/>
        </w:rPr>
        <w:t>6.</w:t>
      </w:r>
      <w:r>
        <w:rPr>
          <w:rFonts w:ascii="Arial" w:hAnsi="Arial"/>
          <w:b/>
          <w:spacing w:val="-4"/>
          <w:sz w:val="24"/>
        </w:rPr>
        <w:t xml:space="preserve"> </w:t>
      </w:r>
      <w:r>
        <w:rPr>
          <w:sz w:val="24"/>
        </w:rPr>
        <w:t>Matriz</w:t>
      </w:r>
      <w:r>
        <w:rPr>
          <w:spacing w:val="-5"/>
          <w:sz w:val="24"/>
        </w:rPr>
        <w:t xml:space="preserve"> </w:t>
      </w:r>
      <w:r>
        <w:rPr>
          <w:sz w:val="24"/>
        </w:rPr>
        <w:t>de</w:t>
      </w:r>
      <w:r>
        <w:rPr>
          <w:spacing w:val="-17"/>
          <w:sz w:val="24"/>
        </w:rPr>
        <w:t xml:space="preserve"> </w:t>
      </w:r>
      <w:r>
        <w:rPr>
          <w:sz w:val="24"/>
        </w:rPr>
        <w:t>Análisis</w:t>
      </w:r>
      <w:r>
        <w:rPr>
          <w:spacing w:val="-5"/>
          <w:sz w:val="24"/>
        </w:rPr>
        <w:t xml:space="preserve"> </w:t>
      </w:r>
      <w:r>
        <w:rPr>
          <w:sz w:val="24"/>
        </w:rPr>
        <w:t>de</w:t>
      </w:r>
      <w:r>
        <w:rPr>
          <w:spacing w:val="-5"/>
          <w:sz w:val="24"/>
        </w:rPr>
        <w:t xml:space="preserve"> </w:t>
      </w:r>
      <w:r>
        <w:rPr>
          <w:spacing w:val="-2"/>
          <w:sz w:val="24"/>
        </w:rPr>
        <w:t>Riesgos</w:t>
      </w:r>
    </w:p>
    <w:p w14:paraId="5B07CC2C">
      <w:pPr>
        <w:pStyle w:val="7"/>
        <w:spacing w:before="43" w:line="278" w:lineRule="auto"/>
        <w:ind w:left="262" w:right="4861"/>
      </w:pPr>
      <w:r>
        <w:rPr>
          <w:rFonts w:ascii="Arial"/>
          <w:b/>
        </w:rPr>
        <w:t>Tabla</w:t>
      </w:r>
      <w:r>
        <w:rPr>
          <w:rFonts w:ascii="Arial"/>
          <w:b/>
          <w:spacing w:val="-9"/>
        </w:rPr>
        <w:t xml:space="preserve"> </w:t>
      </w:r>
      <w:r>
        <w:rPr>
          <w:rFonts w:ascii="Arial"/>
          <w:b/>
        </w:rPr>
        <w:t>7.</w:t>
      </w:r>
      <w:r>
        <w:rPr>
          <w:rFonts w:ascii="Arial"/>
          <w:b/>
          <w:spacing w:val="-7"/>
        </w:rPr>
        <w:t xml:space="preserve"> </w:t>
      </w:r>
      <w:r>
        <w:t>Componentes</w:t>
      </w:r>
      <w:r>
        <w:rPr>
          <w:spacing w:val="-11"/>
        </w:rPr>
        <w:t xml:space="preserve"> </w:t>
      </w:r>
      <w:r>
        <w:t>de</w:t>
      </w:r>
      <w:r>
        <w:rPr>
          <w:spacing w:val="-8"/>
        </w:rPr>
        <w:t xml:space="preserve"> </w:t>
      </w:r>
      <w:r>
        <w:t>infraestructura</w:t>
      </w:r>
      <w:r>
        <w:rPr>
          <w:spacing w:val="-10"/>
        </w:rPr>
        <w:t xml:space="preserve"> </w:t>
      </w:r>
      <w:r>
        <w:t>en</w:t>
      </w:r>
      <w:r>
        <w:rPr>
          <w:spacing w:val="-8"/>
        </w:rPr>
        <w:t xml:space="preserve"> </w:t>
      </w:r>
      <w:r>
        <w:t>la</w:t>
      </w:r>
      <w:r>
        <w:rPr>
          <w:spacing w:val="-8"/>
        </w:rPr>
        <w:t xml:space="preserve"> </w:t>
      </w:r>
      <w:r>
        <w:t xml:space="preserve">nube </w:t>
      </w:r>
      <w:r>
        <w:rPr>
          <w:rFonts w:ascii="Arial"/>
          <w:b/>
        </w:rPr>
        <w:t xml:space="preserve">Tabla 8. </w:t>
      </w:r>
      <w:r>
        <w:t xml:space="preserve">Medidas de Seguridad Implementadas </w:t>
      </w:r>
      <w:r>
        <w:rPr>
          <w:rFonts w:ascii="Arial"/>
          <w:b/>
        </w:rPr>
        <w:t xml:space="preserve">Tabla 9. </w:t>
      </w:r>
      <w:r>
        <w:t xml:space="preserve">Estructura de desglose del trabajo (WBS) </w:t>
      </w:r>
      <w:r>
        <w:rPr>
          <w:rFonts w:ascii="Arial"/>
          <w:b/>
        </w:rPr>
        <w:t xml:space="preserve">Tabla 10. </w:t>
      </w:r>
      <w:r>
        <w:t>Cronograma detallado de actividades</w:t>
      </w:r>
    </w:p>
    <w:p w14:paraId="376E1891">
      <w:pPr>
        <w:spacing w:before="0" w:line="278" w:lineRule="auto"/>
        <w:ind w:left="262" w:right="4541" w:firstLine="0"/>
        <w:jc w:val="left"/>
        <w:rPr>
          <w:sz w:val="24"/>
        </w:rPr>
      </w:pPr>
      <w:r>
        <w:rPr>
          <w:rFonts w:ascii="Arial"/>
          <w:b/>
          <w:sz w:val="24"/>
        </w:rPr>
        <w:t>Tabla</w:t>
      </w:r>
      <w:r>
        <w:rPr>
          <w:rFonts w:ascii="Arial"/>
          <w:b/>
          <w:spacing w:val="-11"/>
          <w:sz w:val="24"/>
        </w:rPr>
        <w:t xml:space="preserve"> </w:t>
      </w:r>
      <w:r>
        <w:rPr>
          <w:rFonts w:ascii="Arial"/>
          <w:b/>
          <w:sz w:val="24"/>
        </w:rPr>
        <w:t>11.</w:t>
      </w:r>
      <w:r>
        <w:rPr>
          <w:rFonts w:ascii="Arial"/>
          <w:b/>
          <w:spacing w:val="-11"/>
          <w:sz w:val="24"/>
        </w:rPr>
        <w:t xml:space="preserve"> </w:t>
      </w:r>
      <w:r>
        <w:rPr>
          <w:sz w:val="24"/>
        </w:rPr>
        <w:t>Costos</w:t>
      </w:r>
      <w:r>
        <w:rPr>
          <w:spacing w:val="-11"/>
          <w:sz w:val="24"/>
        </w:rPr>
        <w:t xml:space="preserve"> </w:t>
      </w:r>
      <w:r>
        <w:rPr>
          <w:sz w:val="24"/>
        </w:rPr>
        <w:t>estimados</w:t>
      </w:r>
      <w:r>
        <w:rPr>
          <w:spacing w:val="-13"/>
          <w:sz w:val="24"/>
        </w:rPr>
        <w:t xml:space="preserve"> </w:t>
      </w:r>
      <w:r>
        <w:rPr>
          <w:sz w:val="24"/>
        </w:rPr>
        <w:t>de</w:t>
      </w:r>
      <w:r>
        <w:rPr>
          <w:spacing w:val="-11"/>
          <w:sz w:val="24"/>
        </w:rPr>
        <w:t xml:space="preserve"> </w:t>
      </w:r>
      <w:r>
        <w:rPr>
          <w:sz w:val="24"/>
        </w:rPr>
        <w:t>infraestructura</w:t>
      </w:r>
      <w:r>
        <w:rPr>
          <w:spacing w:val="-14"/>
          <w:sz w:val="24"/>
        </w:rPr>
        <w:t xml:space="preserve"> </w:t>
      </w:r>
      <w:r>
        <w:rPr>
          <w:sz w:val="24"/>
        </w:rPr>
        <w:t xml:space="preserve">mensual </w:t>
      </w:r>
      <w:r>
        <w:rPr>
          <w:rFonts w:ascii="Arial"/>
          <w:b/>
          <w:sz w:val="24"/>
        </w:rPr>
        <w:t xml:space="preserve">Tabla 12. </w:t>
      </w:r>
      <w:r>
        <w:rPr>
          <w:sz w:val="24"/>
        </w:rPr>
        <w:t xml:space="preserve">Costos estimados por fase de desarrollo </w:t>
      </w:r>
      <w:r>
        <w:rPr>
          <w:rFonts w:ascii="Arial"/>
          <w:b/>
          <w:sz w:val="24"/>
        </w:rPr>
        <w:t xml:space="preserve">Tabla 13. </w:t>
      </w:r>
      <w:r>
        <w:rPr>
          <w:sz w:val="24"/>
        </w:rPr>
        <w:t>Resumen financiero total</w:t>
      </w:r>
    </w:p>
    <w:p w14:paraId="0B11DF99">
      <w:pPr>
        <w:spacing w:before="0" w:line="276" w:lineRule="exact"/>
        <w:ind w:left="262" w:right="0" w:firstLine="0"/>
        <w:jc w:val="left"/>
        <w:rPr>
          <w:sz w:val="24"/>
        </w:rPr>
      </w:pPr>
      <w:r>
        <w:rPr>
          <w:rFonts w:ascii="Arial" w:hAnsi="Arial"/>
          <w:b/>
          <w:sz w:val="24"/>
        </w:rPr>
        <w:t>Tabla</w:t>
      </w:r>
      <w:r>
        <w:rPr>
          <w:rFonts w:ascii="Arial" w:hAnsi="Arial"/>
          <w:b/>
          <w:spacing w:val="-5"/>
          <w:sz w:val="24"/>
        </w:rPr>
        <w:t xml:space="preserve"> </w:t>
      </w:r>
      <w:r>
        <w:rPr>
          <w:rFonts w:ascii="Arial" w:hAnsi="Arial"/>
          <w:b/>
          <w:sz w:val="24"/>
        </w:rPr>
        <w:t>14.</w:t>
      </w:r>
      <w:r>
        <w:rPr>
          <w:rFonts w:ascii="Arial" w:hAnsi="Arial"/>
          <w:b/>
          <w:spacing w:val="-5"/>
          <w:sz w:val="24"/>
        </w:rPr>
        <w:t xml:space="preserve"> </w:t>
      </w:r>
      <w:r>
        <w:rPr>
          <w:sz w:val="24"/>
        </w:rPr>
        <w:t>KPIs</w:t>
      </w:r>
      <w:r>
        <w:rPr>
          <w:spacing w:val="-6"/>
          <w:sz w:val="24"/>
        </w:rPr>
        <w:t xml:space="preserve"> </w:t>
      </w:r>
      <w:r>
        <w:rPr>
          <w:sz w:val="24"/>
        </w:rPr>
        <w:t>para</w:t>
      </w:r>
      <w:r>
        <w:rPr>
          <w:spacing w:val="-7"/>
          <w:sz w:val="24"/>
        </w:rPr>
        <w:t xml:space="preserve"> </w:t>
      </w:r>
      <w:r>
        <w:rPr>
          <w:sz w:val="24"/>
        </w:rPr>
        <w:t>la</w:t>
      </w:r>
      <w:r>
        <w:rPr>
          <w:spacing w:val="-6"/>
          <w:sz w:val="24"/>
        </w:rPr>
        <w:t xml:space="preserve"> </w:t>
      </w:r>
      <w:r>
        <w:rPr>
          <w:sz w:val="24"/>
        </w:rPr>
        <w:t>Evaluación</w:t>
      </w:r>
      <w:r>
        <w:rPr>
          <w:spacing w:val="-4"/>
          <w:sz w:val="24"/>
        </w:rPr>
        <w:t xml:space="preserve"> </w:t>
      </w:r>
      <w:r>
        <w:rPr>
          <w:sz w:val="24"/>
        </w:rPr>
        <w:t>del</w:t>
      </w:r>
      <w:r>
        <w:rPr>
          <w:spacing w:val="-3"/>
          <w:sz w:val="24"/>
        </w:rPr>
        <w:t xml:space="preserve"> </w:t>
      </w:r>
      <w:r>
        <w:rPr>
          <w:spacing w:val="-2"/>
          <w:sz w:val="24"/>
        </w:rPr>
        <w:t>Proyecto</w:t>
      </w:r>
    </w:p>
    <w:p w14:paraId="3DAA49BE">
      <w:pPr>
        <w:spacing w:after="0" w:line="276" w:lineRule="exact"/>
        <w:jc w:val="left"/>
        <w:rPr>
          <w:sz w:val="24"/>
        </w:rPr>
        <w:sectPr>
          <w:pgSz w:w="12240" w:h="15840"/>
          <w:pgMar w:top="1320" w:right="0" w:bottom="280" w:left="1440" w:header="338" w:footer="0" w:gutter="0"/>
          <w:cols w:space="720" w:num="1"/>
        </w:sectPr>
      </w:pPr>
    </w:p>
    <w:p w14:paraId="1F44D24E">
      <w:pPr>
        <w:pStyle w:val="7"/>
      </w:pPr>
    </w:p>
    <w:p w14:paraId="2CC68E81">
      <w:pPr>
        <w:pStyle w:val="7"/>
        <w:spacing w:before="10"/>
      </w:pPr>
    </w:p>
    <w:p w14:paraId="60B710A0">
      <w:pPr>
        <w:pStyle w:val="4"/>
        <w:spacing w:before="0"/>
        <w:ind w:left="262" w:firstLine="0"/>
      </w:pPr>
      <w:r>
        <w:t xml:space="preserve">ÍNDICE DE </w:t>
      </w:r>
      <w:r>
        <w:rPr>
          <w:spacing w:val="-2"/>
        </w:rPr>
        <w:t>FIGURAS</w:t>
      </w:r>
    </w:p>
    <w:p w14:paraId="5F248FE6">
      <w:pPr>
        <w:pStyle w:val="7"/>
        <w:spacing w:before="204"/>
        <w:ind w:left="262"/>
      </w:pPr>
      <w:r>
        <w:rPr>
          <w:rFonts w:ascii="Arial" w:hAnsi="Arial"/>
          <w:b/>
        </w:rPr>
        <w:t>Figura</w:t>
      </w:r>
      <w:r>
        <w:rPr>
          <w:rFonts w:ascii="Arial" w:hAnsi="Arial"/>
          <w:b/>
          <w:spacing w:val="-6"/>
        </w:rPr>
        <w:t xml:space="preserve"> </w:t>
      </w:r>
      <w:r>
        <w:rPr>
          <w:rFonts w:ascii="Arial" w:hAnsi="Arial"/>
          <w:b/>
        </w:rPr>
        <w:t>1.</w:t>
      </w:r>
      <w:r>
        <w:rPr>
          <w:rFonts w:ascii="Arial" w:hAnsi="Arial"/>
          <w:b/>
          <w:spacing w:val="-3"/>
        </w:rPr>
        <w:t xml:space="preserve"> </w:t>
      </w:r>
      <w:r>
        <w:t>Diagrama</w:t>
      </w:r>
      <w:r>
        <w:rPr>
          <w:spacing w:val="-4"/>
        </w:rPr>
        <w:t xml:space="preserve"> </w:t>
      </w:r>
      <w:r>
        <w:t>de</w:t>
      </w:r>
      <w:r>
        <w:rPr>
          <w:spacing w:val="-5"/>
        </w:rPr>
        <w:t xml:space="preserve"> </w:t>
      </w:r>
      <w:r>
        <w:t>arquitectura</w:t>
      </w:r>
      <w:r>
        <w:rPr>
          <w:spacing w:val="-6"/>
        </w:rPr>
        <w:t xml:space="preserve"> </w:t>
      </w:r>
      <w:r>
        <w:t>de</w:t>
      </w:r>
      <w:r>
        <w:rPr>
          <w:spacing w:val="-3"/>
        </w:rPr>
        <w:t xml:space="preserve"> </w:t>
      </w:r>
      <w:r>
        <w:t>la</w:t>
      </w:r>
      <w:r>
        <w:rPr>
          <w:spacing w:val="-6"/>
        </w:rPr>
        <w:t xml:space="preserve"> </w:t>
      </w:r>
      <w:r>
        <w:t>aplicación</w:t>
      </w:r>
      <w:r>
        <w:rPr>
          <w:spacing w:val="-4"/>
        </w:rPr>
        <w:t xml:space="preserve"> </w:t>
      </w:r>
      <w:r>
        <w:rPr>
          <w:spacing w:val="-2"/>
        </w:rPr>
        <w:t>propuesta</w:t>
      </w:r>
    </w:p>
    <w:p w14:paraId="33825218">
      <w:pPr>
        <w:spacing w:before="43" w:line="278" w:lineRule="auto"/>
        <w:ind w:left="262" w:right="5035" w:firstLine="0"/>
        <w:jc w:val="left"/>
        <w:rPr>
          <w:sz w:val="24"/>
        </w:rPr>
      </w:pPr>
      <w:r>
        <w:rPr>
          <w:rFonts w:ascii="Arial" w:hAnsi="Arial"/>
          <w:b/>
          <w:sz w:val="24"/>
        </w:rPr>
        <w:t>Figura</w:t>
      </w:r>
      <w:r>
        <w:rPr>
          <w:rFonts w:ascii="Arial" w:hAnsi="Arial"/>
          <w:b/>
          <w:spacing w:val="-5"/>
          <w:sz w:val="24"/>
        </w:rPr>
        <w:t xml:space="preserve"> </w:t>
      </w:r>
      <w:r>
        <w:rPr>
          <w:rFonts w:ascii="Arial" w:hAnsi="Arial"/>
          <w:b/>
          <w:sz w:val="24"/>
        </w:rPr>
        <w:t>2.</w:t>
      </w:r>
      <w:r>
        <w:rPr>
          <w:rFonts w:ascii="Arial" w:hAnsi="Arial"/>
          <w:b/>
          <w:spacing w:val="-4"/>
          <w:sz w:val="24"/>
        </w:rPr>
        <w:t xml:space="preserve"> </w:t>
      </w:r>
      <w:r>
        <w:rPr>
          <w:sz w:val="24"/>
        </w:rPr>
        <w:t>Flujo</w:t>
      </w:r>
      <w:r>
        <w:rPr>
          <w:spacing w:val="-5"/>
          <w:sz w:val="24"/>
        </w:rPr>
        <w:t xml:space="preserve"> </w:t>
      </w:r>
      <w:r>
        <w:rPr>
          <w:sz w:val="24"/>
        </w:rPr>
        <w:t>de</w:t>
      </w:r>
      <w:r>
        <w:rPr>
          <w:spacing w:val="-5"/>
          <w:sz w:val="24"/>
        </w:rPr>
        <w:t xml:space="preserve"> </w:t>
      </w:r>
      <w:r>
        <w:rPr>
          <w:sz w:val="24"/>
        </w:rPr>
        <w:t>usuario</w:t>
      </w:r>
      <w:r>
        <w:rPr>
          <w:spacing w:val="-5"/>
          <w:sz w:val="24"/>
        </w:rPr>
        <w:t xml:space="preserve"> </w:t>
      </w:r>
      <w:r>
        <w:rPr>
          <w:sz w:val="24"/>
        </w:rPr>
        <w:t>y</w:t>
      </w:r>
      <w:r>
        <w:rPr>
          <w:spacing w:val="-5"/>
          <w:sz w:val="24"/>
        </w:rPr>
        <w:t xml:space="preserve"> </w:t>
      </w:r>
      <w:r>
        <w:rPr>
          <w:sz w:val="24"/>
        </w:rPr>
        <w:t>puntos</w:t>
      </w:r>
      <w:r>
        <w:rPr>
          <w:spacing w:val="-8"/>
          <w:sz w:val="24"/>
        </w:rPr>
        <w:t xml:space="preserve"> </w:t>
      </w:r>
      <w:r>
        <w:rPr>
          <w:sz w:val="24"/>
        </w:rPr>
        <w:t>de</w:t>
      </w:r>
      <w:r>
        <w:rPr>
          <w:spacing w:val="-7"/>
          <w:sz w:val="24"/>
        </w:rPr>
        <w:t xml:space="preserve"> </w:t>
      </w:r>
      <w:r>
        <w:rPr>
          <w:sz w:val="24"/>
        </w:rPr>
        <w:t xml:space="preserve">gamificación </w:t>
      </w:r>
      <w:r>
        <w:rPr>
          <w:rFonts w:ascii="Arial" w:hAnsi="Arial"/>
          <w:b/>
          <w:sz w:val="24"/>
        </w:rPr>
        <w:t xml:space="preserve">Figura 3. </w:t>
      </w:r>
      <w:r>
        <w:rPr>
          <w:sz w:val="24"/>
        </w:rPr>
        <w:t xml:space="preserve">Mapa de calor de interacciones previsto </w:t>
      </w:r>
      <w:r>
        <w:rPr>
          <w:rFonts w:ascii="Arial" w:hAnsi="Arial"/>
          <w:b/>
          <w:sz w:val="24"/>
        </w:rPr>
        <w:t xml:space="preserve">Figura 4. </w:t>
      </w:r>
      <w:r>
        <w:rPr>
          <w:sz w:val="24"/>
        </w:rPr>
        <w:t>Diagrama de Gantt del proyecto</w:t>
      </w:r>
    </w:p>
    <w:p w14:paraId="625D4E81">
      <w:pPr>
        <w:spacing w:before="0" w:line="276" w:lineRule="exact"/>
        <w:ind w:left="262" w:right="0" w:firstLine="0"/>
        <w:jc w:val="left"/>
        <w:rPr>
          <w:sz w:val="24"/>
        </w:rPr>
      </w:pPr>
      <w:r>
        <w:rPr>
          <w:rFonts w:ascii="Arial"/>
          <w:b/>
          <w:sz w:val="24"/>
        </w:rPr>
        <w:t>Figura</w:t>
      </w:r>
      <w:r>
        <w:rPr>
          <w:rFonts w:ascii="Arial"/>
          <w:b/>
          <w:spacing w:val="-3"/>
          <w:sz w:val="24"/>
        </w:rPr>
        <w:t xml:space="preserve"> </w:t>
      </w:r>
      <w:r>
        <w:rPr>
          <w:rFonts w:ascii="Arial"/>
          <w:b/>
          <w:sz w:val="24"/>
        </w:rPr>
        <w:t>5.</w:t>
      </w:r>
      <w:r>
        <w:rPr>
          <w:rFonts w:ascii="Arial"/>
          <w:b/>
          <w:spacing w:val="-2"/>
          <w:sz w:val="24"/>
        </w:rPr>
        <w:t xml:space="preserve"> </w:t>
      </w:r>
      <w:r>
        <w:rPr>
          <w:sz w:val="24"/>
        </w:rPr>
        <w:t>Dashboard</w:t>
      </w:r>
      <w:r>
        <w:rPr>
          <w:spacing w:val="-4"/>
          <w:sz w:val="24"/>
        </w:rPr>
        <w:t xml:space="preserve"> </w:t>
      </w:r>
      <w:r>
        <w:rPr>
          <w:sz w:val="24"/>
        </w:rPr>
        <w:t>de</w:t>
      </w:r>
      <w:r>
        <w:rPr>
          <w:spacing w:val="-3"/>
          <w:sz w:val="24"/>
        </w:rPr>
        <w:t xml:space="preserve"> </w:t>
      </w:r>
      <w:r>
        <w:rPr>
          <w:sz w:val="24"/>
        </w:rPr>
        <w:t>KPIs</w:t>
      </w:r>
      <w:r>
        <w:rPr>
          <w:spacing w:val="-4"/>
          <w:sz w:val="24"/>
        </w:rPr>
        <w:t xml:space="preserve"> </w:t>
      </w:r>
      <w:r>
        <w:rPr>
          <w:spacing w:val="-2"/>
          <w:sz w:val="24"/>
        </w:rPr>
        <w:t>propuesto</w:t>
      </w:r>
    </w:p>
    <w:p w14:paraId="57A64DB3">
      <w:pPr>
        <w:spacing w:after="0" w:line="276" w:lineRule="exact"/>
        <w:jc w:val="left"/>
        <w:rPr>
          <w:sz w:val="24"/>
        </w:rPr>
        <w:sectPr>
          <w:pgSz w:w="12240" w:h="15840"/>
          <w:pgMar w:top="1320" w:right="0" w:bottom="280" w:left="1440" w:header="338" w:footer="0" w:gutter="0"/>
          <w:cols w:space="720" w:num="1"/>
        </w:sectPr>
      </w:pPr>
    </w:p>
    <w:p w14:paraId="2BE296EB">
      <w:pPr>
        <w:pStyle w:val="7"/>
        <w:spacing w:before="193"/>
        <w:rPr>
          <w:sz w:val="32"/>
        </w:rPr>
      </w:pPr>
    </w:p>
    <w:p w14:paraId="02F55DAB">
      <w:pPr>
        <w:pStyle w:val="2"/>
        <w:numPr>
          <w:ilvl w:val="0"/>
          <w:numId w:val="2"/>
        </w:numPr>
        <w:tabs>
          <w:tab w:val="left" w:pos="3732"/>
        </w:tabs>
        <w:spacing w:before="0" w:after="0" w:line="240" w:lineRule="auto"/>
        <w:ind w:left="3732" w:right="0" w:hanging="307"/>
        <w:jc w:val="left"/>
      </w:pPr>
      <w:r>
        <w:rPr>
          <w:color w:val="0E4660"/>
          <w:spacing w:val="-2"/>
        </w:rPr>
        <w:t>INTRODUCCIÓN</w:t>
      </w:r>
    </w:p>
    <w:p w14:paraId="5FF60738">
      <w:pPr>
        <w:pStyle w:val="7"/>
        <w:spacing w:before="271"/>
        <w:rPr>
          <w:rFonts w:ascii="Trebuchet MS"/>
          <w:sz w:val="32"/>
        </w:rPr>
      </w:pPr>
    </w:p>
    <w:p w14:paraId="12053635">
      <w:pPr>
        <w:pStyle w:val="3"/>
        <w:numPr>
          <w:ilvl w:val="1"/>
          <w:numId w:val="2"/>
        </w:numPr>
        <w:tabs>
          <w:tab w:val="left" w:pos="771"/>
        </w:tabs>
        <w:spacing w:before="0" w:after="0" w:line="240" w:lineRule="auto"/>
        <w:ind w:left="771" w:right="0" w:hanging="509"/>
        <w:jc w:val="left"/>
      </w:pPr>
      <w:r>
        <w:rPr>
          <w:color w:val="0E4660"/>
          <w:spacing w:val="-6"/>
        </w:rPr>
        <w:t>Planteamiento</w:t>
      </w:r>
      <w:r>
        <w:rPr>
          <w:color w:val="0E4660"/>
          <w:spacing w:val="-28"/>
        </w:rPr>
        <w:t xml:space="preserve"> </w:t>
      </w:r>
      <w:r>
        <w:rPr>
          <w:color w:val="0E4660"/>
          <w:spacing w:val="-6"/>
        </w:rPr>
        <w:t>del</w:t>
      </w:r>
      <w:r>
        <w:rPr>
          <w:color w:val="0E4660"/>
          <w:spacing w:val="-28"/>
        </w:rPr>
        <w:t xml:space="preserve"> </w:t>
      </w:r>
      <w:r>
        <w:rPr>
          <w:color w:val="0E4660"/>
          <w:spacing w:val="-6"/>
        </w:rPr>
        <w:t>problema</w:t>
      </w:r>
    </w:p>
    <w:p w14:paraId="3BAECA15">
      <w:pPr>
        <w:pStyle w:val="3"/>
        <w:numPr>
          <w:numId w:val="0"/>
        </w:numPr>
        <w:tabs>
          <w:tab w:val="left" w:pos="771"/>
        </w:tabs>
        <w:spacing w:before="0" w:after="0" w:line="240" w:lineRule="auto"/>
        <w:ind w:left="262" w:leftChars="0" w:right="0" w:rightChars="0"/>
        <w:jc w:val="left"/>
      </w:pPr>
      <w:bookmarkStart w:id="0" w:name="_GoBack"/>
      <w:bookmarkEnd w:id="0"/>
    </w:p>
    <w:p w14:paraId="572DEDB0">
      <w:pPr>
        <w:bidi w:val="0"/>
        <w:rPr>
          <w:b/>
          <w:bCs/>
        </w:rPr>
      </w:pPr>
      <w:r>
        <w:rPr>
          <w:b/>
          <w:bCs/>
        </w:rPr>
        <w:t>Descripción</w:t>
      </w:r>
    </w:p>
    <w:p w14:paraId="07C25A0F">
      <w:pPr>
        <w:bidi w:val="0"/>
        <w:jc w:val="both"/>
        <w:rPr>
          <w:rFonts w:hint="default" w:ascii="Arial" w:hAnsi="Arial" w:cs="Arial"/>
          <w:sz w:val="24"/>
          <w:szCs w:val="24"/>
        </w:rPr>
      </w:pPr>
      <w:r>
        <w:rPr>
          <w:rFonts w:hint="default" w:ascii="Arial" w:hAnsi="Arial" w:cs="Arial"/>
          <w:sz w:val="24"/>
          <w:szCs w:val="24"/>
        </w:rPr>
        <w:t>Actualmente, en los restaurantes el proceso de asignación de mesas, toma de pedidos y atención al cliente se realiza de manera tradicional, lo que genera tiempos de espera prolongados, desorganización en horas de alta demanda y una comunicación poco eficiente entre el personal y los comensales. Los clientes no tienen una forma rápida de reservar una mesa, conocer la disponibilidad del lugar o realizar su pedido con anticipación, por lo que deben esperar a ser atendidos de manera presencial, provocando aglomeraciones, inconformidad y, en muchos casos, la decisión de retirarse del establecimiento.</w:t>
      </w:r>
    </w:p>
    <w:p w14:paraId="4899F4B3">
      <w:pPr>
        <w:pStyle w:val="7"/>
        <w:spacing w:before="240"/>
        <w:rPr>
          <w:rFonts w:ascii="Arial" w:hAnsi="Arial"/>
          <w:b/>
        </w:rPr>
      </w:pPr>
      <w:r>
        <w:rPr>
          <w:rFonts w:ascii="Arial" w:hAnsi="Arial"/>
          <w:b/>
        </w:rPr>
        <w:t xml:space="preserve">Ejemplo: </w:t>
      </w:r>
    </w:p>
    <w:p w14:paraId="05869166">
      <w:pPr>
        <w:pStyle w:val="7"/>
        <w:spacing w:before="240"/>
        <w:rPr>
          <w:rFonts w:hint="default" w:ascii="Arial" w:hAnsi="Arial"/>
          <w:b w:val="0"/>
          <w:bCs/>
          <w:lang w:val="es-MX"/>
        </w:rPr>
      </w:pPr>
      <w:r>
        <w:rPr>
          <w:rFonts w:hint="default" w:ascii="Arial" w:hAnsi="Arial"/>
          <w:b w:val="0"/>
          <w:bCs/>
          <w:lang w:val="es-MX"/>
        </w:rPr>
        <w:t>La vida moderna nos a conducido a un punto donde el tiempo libre es mas estresante de lo que deberia, debido a la necesidad de que incluso en nuestros tiempos de disfrute busquemos hacerlo de la manera mas eficiente posible. Un ejemplo de esto podemos observarlo en los establecimientos de comida, donde encontrar un local de alimentos que sepa bien y la atencion sea rapida es casi imposible</w:t>
      </w:r>
    </w:p>
    <w:p w14:paraId="044C80DE">
      <w:pPr>
        <w:pStyle w:val="7"/>
        <w:spacing w:before="240"/>
        <w:rPr>
          <w:rFonts w:hint="default" w:ascii="Arial" w:hAnsi="Arial"/>
          <w:b w:val="0"/>
          <w:bCs/>
          <w:lang w:val="es-MX"/>
        </w:rPr>
      </w:pPr>
    </w:p>
    <w:p w14:paraId="5B3B535F">
      <w:pPr>
        <w:pStyle w:val="3"/>
        <w:numPr>
          <w:ilvl w:val="1"/>
          <w:numId w:val="2"/>
        </w:numPr>
        <w:tabs>
          <w:tab w:val="left" w:pos="771"/>
        </w:tabs>
        <w:spacing w:before="0" w:after="0" w:line="240" w:lineRule="auto"/>
        <w:ind w:left="771" w:right="0" w:hanging="509"/>
        <w:jc w:val="left"/>
      </w:pPr>
      <w:r>
        <w:rPr>
          <w:color w:val="0E4660"/>
          <w:spacing w:val="-2"/>
        </w:rPr>
        <w:t>Justificación</w:t>
      </w:r>
    </w:p>
    <w:p w14:paraId="166A3D41">
      <w:pPr>
        <w:pStyle w:val="7"/>
        <w:spacing w:before="152" w:line="278" w:lineRule="auto"/>
        <w:ind w:left="262" w:right="1733"/>
      </w:pPr>
      <w:r>
        <w:rPr>
          <w:rFonts w:ascii="Arial" w:hAnsi="Arial"/>
          <w:b/>
        </w:rPr>
        <w:t xml:space="preserve">Descripción: </w:t>
      </w:r>
      <w:r>
        <w:t>Explica por qué vale la pena desarrollar esta solución. Incluye beneficios</w:t>
      </w:r>
      <w:r>
        <w:rPr>
          <w:spacing w:val="-6"/>
        </w:rPr>
        <w:t xml:space="preserve"> </w:t>
      </w:r>
      <w:r>
        <w:t>esperados</w:t>
      </w:r>
      <w:r>
        <w:rPr>
          <w:spacing w:val="-6"/>
        </w:rPr>
        <w:t xml:space="preserve"> </w:t>
      </w:r>
      <w:r>
        <w:t>(económicos,</w:t>
      </w:r>
      <w:r>
        <w:rPr>
          <w:spacing w:val="-6"/>
        </w:rPr>
        <w:t xml:space="preserve"> </w:t>
      </w:r>
      <w:r>
        <w:t>sociales,</w:t>
      </w:r>
      <w:r>
        <w:rPr>
          <w:spacing w:val="-7"/>
        </w:rPr>
        <w:t xml:space="preserve"> </w:t>
      </w:r>
      <w:r>
        <w:t>de</w:t>
      </w:r>
      <w:r>
        <w:rPr>
          <w:spacing w:val="-6"/>
        </w:rPr>
        <w:t xml:space="preserve"> </w:t>
      </w:r>
      <w:r>
        <w:t>salud),</w:t>
      </w:r>
      <w:r>
        <w:rPr>
          <w:spacing w:val="-6"/>
        </w:rPr>
        <w:t xml:space="preserve"> </w:t>
      </w:r>
      <w:r>
        <w:t>alineación</w:t>
      </w:r>
      <w:r>
        <w:rPr>
          <w:spacing w:val="-6"/>
        </w:rPr>
        <w:t xml:space="preserve"> </w:t>
      </w:r>
      <w:r>
        <w:t>con</w:t>
      </w:r>
      <w:r>
        <w:rPr>
          <w:spacing w:val="-6"/>
        </w:rPr>
        <w:t xml:space="preserve"> </w:t>
      </w:r>
      <w:r>
        <w:t>tendencias actuales y consideraciones de sostenibilidad e impacto social.</w:t>
      </w:r>
    </w:p>
    <w:p w14:paraId="2131FEB8">
      <w:pPr>
        <w:pStyle w:val="7"/>
        <w:spacing w:before="158" w:line="278" w:lineRule="auto"/>
        <w:ind w:left="262" w:right="1733"/>
      </w:pPr>
      <w:r>
        <w:rPr>
          <w:rFonts w:ascii="Arial" w:hAnsi="Arial"/>
          <w:b/>
        </w:rPr>
        <w:t>Ejemplo:</w:t>
      </w:r>
      <w:r>
        <w:rPr>
          <w:rFonts w:ascii="Arial" w:hAnsi="Arial"/>
          <w:b/>
          <w:spacing w:val="-4"/>
        </w:rPr>
        <w:t xml:space="preserve"> </w:t>
      </w:r>
      <w:r>
        <w:t>"El</w:t>
      </w:r>
      <w:r>
        <w:rPr>
          <w:spacing w:val="-4"/>
        </w:rPr>
        <w:t xml:space="preserve"> </w:t>
      </w:r>
      <w:r>
        <w:t>desarrollo</w:t>
      </w:r>
      <w:r>
        <w:rPr>
          <w:spacing w:val="-4"/>
        </w:rPr>
        <w:t xml:space="preserve"> </w:t>
      </w:r>
      <w:r>
        <w:t>de</w:t>
      </w:r>
      <w:r>
        <w:rPr>
          <w:spacing w:val="-6"/>
        </w:rPr>
        <w:t xml:space="preserve"> </w:t>
      </w:r>
      <w:r>
        <w:t>esta</w:t>
      </w:r>
      <w:r>
        <w:rPr>
          <w:spacing w:val="-4"/>
        </w:rPr>
        <w:t xml:space="preserve"> </w:t>
      </w:r>
      <w:r>
        <w:t>aplicación</w:t>
      </w:r>
      <w:r>
        <w:rPr>
          <w:spacing w:val="-3"/>
        </w:rPr>
        <w:t xml:space="preserve"> </w:t>
      </w:r>
      <w:r>
        <w:t>se</w:t>
      </w:r>
      <w:r>
        <w:rPr>
          <w:spacing w:val="-6"/>
        </w:rPr>
        <w:t xml:space="preserve"> </w:t>
      </w:r>
      <w:r>
        <w:t>justifica</w:t>
      </w:r>
      <w:r>
        <w:rPr>
          <w:spacing w:val="-4"/>
        </w:rPr>
        <w:t xml:space="preserve"> </w:t>
      </w:r>
      <w:r>
        <w:t>por</w:t>
      </w:r>
      <w:r>
        <w:rPr>
          <w:spacing w:val="-4"/>
        </w:rPr>
        <w:t xml:space="preserve"> </w:t>
      </w:r>
      <w:r>
        <w:t>tres</w:t>
      </w:r>
      <w:r>
        <w:rPr>
          <w:spacing w:val="-4"/>
        </w:rPr>
        <w:t xml:space="preserve"> </w:t>
      </w:r>
      <w:r>
        <w:t xml:space="preserve">razones </w:t>
      </w:r>
      <w:r>
        <w:rPr>
          <w:spacing w:val="-2"/>
        </w:rPr>
        <w:t>fundamentales:</w:t>
      </w:r>
    </w:p>
    <w:p w14:paraId="0E242F32">
      <w:pPr>
        <w:pStyle w:val="10"/>
        <w:numPr>
          <w:ilvl w:val="2"/>
          <w:numId w:val="2"/>
        </w:numPr>
        <w:tabs>
          <w:tab w:val="left" w:pos="981"/>
        </w:tabs>
        <w:spacing w:before="159" w:after="0" w:line="278" w:lineRule="auto"/>
        <w:ind w:left="981" w:right="2038" w:hanging="360"/>
        <w:jc w:val="left"/>
        <w:rPr>
          <w:sz w:val="24"/>
        </w:rPr>
      </w:pPr>
      <w:r>
        <w:rPr>
          <w:rFonts w:ascii="Arial" w:hAnsi="Arial"/>
          <w:b/>
          <w:sz w:val="24"/>
        </w:rPr>
        <w:t>Demanda</w:t>
      </w:r>
      <w:r>
        <w:rPr>
          <w:rFonts w:ascii="Arial" w:hAnsi="Arial"/>
          <w:b/>
          <w:spacing w:val="-3"/>
          <w:sz w:val="24"/>
        </w:rPr>
        <w:t xml:space="preserve"> </w:t>
      </w:r>
      <w:r>
        <w:rPr>
          <w:rFonts w:ascii="Arial" w:hAnsi="Arial"/>
          <w:b/>
          <w:sz w:val="24"/>
        </w:rPr>
        <w:t>de</w:t>
      </w:r>
      <w:r>
        <w:rPr>
          <w:rFonts w:ascii="Arial" w:hAnsi="Arial"/>
          <w:b/>
          <w:spacing w:val="-5"/>
          <w:sz w:val="24"/>
        </w:rPr>
        <w:t xml:space="preserve"> </w:t>
      </w:r>
      <w:r>
        <w:rPr>
          <w:rFonts w:ascii="Arial" w:hAnsi="Arial"/>
          <w:b/>
          <w:sz w:val="24"/>
        </w:rPr>
        <w:t>mercado:</w:t>
      </w:r>
      <w:r>
        <w:rPr>
          <w:rFonts w:ascii="Arial" w:hAnsi="Arial"/>
          <w:b/>
          <w:spacing w:val="-2"/>
          <w:sz w:val="24"/>
        </w:rPr>
        <w:t xml:space="preserve"> </w:t>
      </w:r>
      <w:r>
        <w:rPr>
          <w:sz w:val="24"/>
        </w:rPr>
        <w:t>El</w:t>
      </w:r>
      <w:r>
        <w:rPr>
          <w:spacing w:val="-3"/>
          <w:sz w:val="24"/>
        </w:rPr>
        <w:t xml:space="preserve"> </w:t>
      </w:r>
      <w:r>
        <w:rPr>
          <w:sz w:val="24"/>
        </w:rPr>
        <w:t>mercado</w:t>
      </w:r>
      <w:r>
        <w:rPr>
          <w:spacing w:val="-5"/>
          <w:sz w:val="24"/>
        </w:rPr>
        <w:t xml:space="preserve"> </w:t>
      </w:r>
      <w:r>
        <w:rPr>
          <w:sz w:val="24"/>
        </w:rPr>
        <w:t>de</w:t>
      </w:r>
      <w:r>
        <w:rPr>
          <w:spacing w:val="-5"/>
          <w:sz w:val="24"/>
        </w:rPr>
        <w:t xml:space="preserve"> </w:t>
      </w:r>
      <w:r>
        <w:rPr>
          <w:sz w:val="24"/>
        </w:rPr>
        <w:t>bienestar</w:t>
      </w:r>
      <w:r>
        <w:rPr>
          <w:spacing w:val="-3"/>
          <w:sz w:val="24"/>
        </w:rPr>
        <w:t xml:space="preserve"> </w:t>
      </w:r>
      <w:r>
        <w:rPr>
          <w:sz w:val="24"/>
        </w:rPr>
        <w:t>laboral</w:t>
      </w:r>
      <w:r>
        <w:rPr>
          <w:spacing w:val="-3"/>
          <w:sz w:val="24"/>
        </w:rPr>
        <w:t xml:space="preserve"> </w:t>
      </w:r>
      <w:r>
        <w:rPr>
          <w:sz w:val="24"/>
        </w:rPr>
        <w:t>crecerá</w:t>
      </w:r>
      <w:r>
        <w:rPr>
          <w:spacing w:val="-6"/>
          <w:sz w:val="24"/>
        </w:rPr>
        <w:t xml:space="preserve"> </w:t>
      </w:r>
      <w:r>
        <w:rPr>
          <w:sz w:val="24"/>
        </w:rPr>
        <w:t>un</w:t>
      </w:r>
      <w:r>
        <w:rPr>
          <w:spacing w:val="-3"/>
          <w:sz w:val="24"/>
        </w:rPr>
        <w:t xml:space="preserve"> </w:t>
      </w:r>
      <w:r>
        <w:rPr>
          <w:sz w:val="24"/>
        </w:rPr>
        <w:t>15% anual según estudios recientes.</w:t>
      </w:r>
    </w:p>
    <w:p w14:paraId="263C5A42">
      <w:pPr>
        <w:pStyle w:val="10"/>
        <w:numPr>
          <w:ilvl w:val="2"/>
          <w:numId w:val="2"/>
        </w:numPr>
        <w:tabs>
          <w:tab w:val="left" w:pos="981"/>
        </w:tabs>
        <w:spacing w:before="160" w:after="0" w:line="278" w:lineRule="auto"/>
        <w:ind w:left="981" w:right="3238" w:hanging="360"/>
        <w:jc w:val="left"/>
        <w:rPr>
          <w:sz w:val="24"/>
        </w:rPr>
      </w:pPr>
      <w:r>
        <w:rPr>
          <w:rFonts w:ascii="Arial" w:hAnsi="Arial"/>
          <w:b/>
          <w:sz w:val="24"/>
        </w:rPr>
        <w:t>Impacto</w:t>
      </w:r>
      <w:r>
        <w:rPr>
          <w:rFonts w:ascii="Arial" w:hAnsi="Arial"/>
          <w:b/>
          <w:spacing w:val="-6"/>
          <w:sz w:val="24"/>
        </w:rPr>
        <w:t xml:space="preserve"> </w:t>
      </w:r>
      <w:r>
        <w:rPr>
          <w:rFonts w:ascii="Arial" w:hAnsi="Arial"/>
          <w:b/>
          <w:sz w:val="24"/>
        </w:rPr>
        <w:t>social:</w:t>
      </w:r>
      <w:r>
        <w:rPr>
          <w:rFonts w:ascii="Arial" w:hAnsi="Arial"/>
          <w:b/>
          <w:spacing w:val="-4"/>
          <w:sz w:val="24"/>
        </w:rPr>
        <w:t xml:space="preserve"> </w:t>
      </w:r>
      <w:r>
        <w:rPr>
          <w:sz w:val="24"/>
        </w:rPr>
        <w:t>Reducir</w:t>
      </w:r>
      <w:r>
        <w:rPr>
          <w:spacing w:val="-7"/>
          <w:sz w:val="24"/>
        </w:rPr>
        <w:t xml:space="preserve"> </w:t>
      </w:r>
      <w:r>
        <w:rPr>
          <w:sz w:val="24"/>
        </w:rPr>
        <w:t>el</w:t>
      </w:r>
      <w:r>
        <w:rPr>
          <w:spacing w:val="-5"/>
          <w:sz w:val="24"/>
        </w:rPr>
        <w:t xml:space="preserve"> </w:t>
      </w:r>
      <w:r>
        <w:rPr>
          <w:sz w:val="24"/>
        </w:rPr>
        <w:t>ausentismo</w:t>
      </w:r>
      <w:r>
        <w:rPr>
          <w:spacing w:val="-5"/>
          <w:sz w:val="24"/>
        </w:rPr>
        <w:t xml:space="preserve"> </w:t>
      </w:r>
      <w:r>
        <w:rPr>
          <w:sz w:val="24"/>
        </w:rPr>
        <w:t>laboral</w:t>
      </w:r>
      <w:r>
        <w:rPr>
          <w:spacing w:val="-5"/>
          <w:sz w:val="24"/>
        </w:rPr>
        <w:t xml:space="preserve"> </w:t>
      </w:r>
      <w:r>
        <w:rPr>
          <w:sz w:val="24"/>
        </w:rPr>
        <w:t>por</w:t>
      </w:r>
      <w:r>
        <w:rPr>
          <w:spacing w:val="-5"/>
          <w:sz w:val="24"/>
        </w:rPr>
        <w:t xml:space="preserve"> </w:t>
      </w:r>
      <w:r>
        <w:rPr>
          <w:sz w:val="24"/>
        </w:rPr>
        <w:t>problemas musculoesqueléticos, que cuesta a las empresas mexicanas aproximadamente $15,000 MXN anuales por empleado.</w:t>
      </w:r>
    </w:p>
    <w:p w14:paraId="46C68C63">
      <w:pPr>
        <w:pStyle w:val="10"/>
        <w:numPr>
          <w:ilvl w:val="2"/>
          <w:numId w:val="2"/>
        </w:numPr>
        <w:tabs>
          <w:tab w:val="left" w:pos="981"/>
        </w:tabs>
        <w:spacing w:before="158" w:after="0" w:line="278" w:lineRule="auto"/>
        <w:ind w:left="981" w:right="1894" w:hanging="360"/>
        <w:jc w:val="left"/>
        <w:rPr>
          <w:sz w:val="24"/>
        </w:rPr>
      </w:pPr>
      <w:r>
        <w:rPr>
          <w:rFonts w:ascii="Arial" w:hAnsi="Arial"/>
          <w:b/>
          <w:sz w:val="24"/>
        </w:rPr>
        <w:t xml:space="preserve">Sostenibilidad: </w:t>
      </w:r>
      <w:r>
        <w:rPr>
          <w:sz w:val="24"/>
        </w:rPr>
        <w:t>La aplicación promoverá hábitos saludables sin generar residuos</w:t>
      </w:r>
      <w:r>
        <w:rPr>
          <w:spacing w:val="-7"/>
          <w:sz w:val="24"/>
        </w:rPr>
        <w:t xml:space="preserve"> </w:t>
      </w:r>
      <w:r>
        <w:rPr>
          <w:sz w:val="24"/>
        </w:rPr>
        <w:t>electrónicos</w:t>
      </w:r>
      <w:r>
        <w:rPr>
          <w:spacing w:val="-5"/>
          <w:sz w:val="24"/>
        </w:rPr>
        <w:t xml:space="preserve"> </w:t>
      </w:r>
      <w:r>
        <w:rPr>
          <w:sz w:val="24"/>
        </w:rPr>
        <w:t>ni</w:t>
      </w:r>
      <w:r>
        <w:rPr>
          <w:spacing w:val="-5"/>
          <w:sz w:val="24"/>
        </w:rPr>
        <w:t xml:space="preserve"> </w:t>
      </w:r>
      <w:r>
        <w:rPr>
          <w:sz w:val="24"/>
        </w:rPr>
        <w:t>consumo</w:t>
      </w:r>
      <w:r>
        <w:rPr>
          <w:spacing w:val="-7"/>
          <w:sz w:val="24"/>
        </w:rPr>
        <w:t xml:space="preserve"> </w:t>
      </w:r>
      <w:r>
        <w:rPr>
          <w:sz w:val="24"/>
        </w:rPr>
        <w:t>energético</w:t>
      </w:r>
      <w:r>
        <w:rPr>
          <w:spacing w:val="-9"/>
          <w:sz w:val="24"/>
        </w:rPr>
        <w:t xml:space="preserve"> </w:t>
      </w:r>
      <w:r>
        <w:rPr>
          <w:sz w:val="24"/>
        </w:rPr>
        <w:t>significativo,</w:t>
      </w:r>
      <w:r>
        <w:rPr>
          <w:spacing w:val="-7"/>
          <w:sz w:val="24"/>
        </w:rPr>
        <w:t xml:space="preserve"> </w:t>
      </w:r>
      <w:r>
        <w:rPr>
          <w:sz w:val="24"/>
        </w:rPr>
        <w:t>alineándose</w:t>
      </w:r>
      <w:r>
        <w:rPr>
          <w:spacing w:val="-5"/>
          <w:sz w:val="24"/>
        </w:rPr>
        <w:t xml:space="preserve"> </w:t>
      </w:r>
      <w:r>
        <w:rPr>
          <w:sz w:val="24"/>
        </w:rPr>
        <w:t>con prácticas de desarrollo tecnológico sostenible."</w:t>
      </w:r>
    </w:p>
    <w:p w14:paraId="5714784F">
      <w:pPr>
        <w:pStyle w:val="10"/>
        <w:spacing w:after="0" w:line="278" w:lineRule="auto"/>
        <w:jc w:val="left"/>
        <w:rPr>
          <w:sz w:val="24"/>
        </w:rPr>
        <w:sectPr>
          <w:pgSz w:w="12240" w:h="15840"/>
          <w:pgMar w:top="1440" w:right="1800" w:bottom="1440" w:left="1800" w:header="338" w:footer="0" w:gutter="0"/>
          <w:cols w:space="720" w:num="1"/>
        </w:sectPr>
      </w:pPr>
    </w:p>
    <w:p w14:paraId="3CEDF48C">
      <w:pPr>
        <w:pStyle w:val="7"/>
        <w:spacing w:before="193"/>
        <w:rPr>
          <w:sz w:val="32"/>
        </w:rPr>
      </w:pPr>
    </w:p>
    <w:p w14:paraId="6000FFC9">
      <w:pPr>
        <w:pStyle w:val="2"/>
        <w:numPr>
          <w:ilvl w:val="0"/>
          <w:numId w:val="2"/>
        </w:numPr>
        <w:tabs>
          <w:tab w:val="left" w:pos="4092"/>
        </w:tabs>
        <w:spacing w:before="0" w:after="0" w:line="240" w:lineRule="auto"/>
        <w:ind w:left="4092" w:right="0" w:hanging="307"/>
        <w:jc w:val="left"/>
      </w:pPr>
      <w:r>
        <w:rPr>
          <w:color w:val="0E4660"/>
          <w:spacing w:val="-2"/>
        </w:rPr>
        <w:t>OBJETIVOS</w:t>
      </w:r>
    </w:p>
    <w:p w14:paraId="56F42516">
      <w:pPr>
        <w:pStyle w:val="7"/>
        <w:spacing w:before="271"/>
        <w:rPr>
          <w:rFonts w:ascii="Trebuchet MS"/>
          <w:sz w:val="32"/>
        </w:rPr>
      </w:pPr>
    </w:p>
    <w:p w14:paraId="5C7E45EB">
      <w:pPr>
        <w:pStyle w:val="3"/>
        <w:numPr>
          <w:ilvl w:val="1"/>
          <w:numId w:val="2"/>
        </w:numPr>
        <w:tabs>
          <w:tab w:val="left" w:pos="771"/>
        </w:tabs>
        <w:spacing w:before="0" w:after="0" w:line="240" w:lineRule="auto"/>
        <w:ind w:left="771" w:right="0" w:hanging="509"/>
        <w:jc w:val="left"/>
      </w:pPr>
      <w:r>
        <w:rPr>
          <w:color w:val="0E4660"/>
          <w:w w:val="90"/>
        </w:rPr>
        <w:t>Objetivo</w:t>
      </w:r>
      <w:r>
        <w:rPr>
          <w:color w:val="0E4660"/>
          <w:spacing w:val="10"/>
        </w:rPr>
        <w:t xml:space="preserve"> </w:t>
      </w:r>
      <w:r>
        <w:rPr>
          <w:color w:val="0E4660"/>
          <w:spacing w:val="-2"/>
        </w:rPr>
        <w:t>general</w:t>
      </w:r>
    </w:p>
    <w:p w14:paraId="635082DD">
      <w:pPr>
        <w:pStyle w:val="7"/>
        <w:spacing w:before="150" w:line="280" w:lineRule="auto"/>
        <w:ind w:left="262" w:right="1733"/>
      </w:pPr>
      <w:r>
        <w:rPr>
          <w:rFonts w:ascii="Arial" w:hAnsi="Arial"/>
          <w:b/>
        </w:rPr>
        <w:t>Descripción:</w:t>
      </w:r>
      <w:r>
        <w:rPr>
          <w:rFonts w:ascii="Arial" w:hAnsi="Arial"/>
          <w:b/>
          <w:spacing w:val="-3"/>
        </w:rPr>
        <w:t xml:space="preserve"> </w:t>
      </w:r>
      <w:r>
        <w:t>En</w:t>
      </w:r>
      <w:r>
        <w:rPr>
          <w:spacing w:val="-5"/>
        </w:rPr>
        <w:t xml:space="preserve"> </w:t>
      </w:r>
      <w:r>
        <w:t>una</w:t>
      </w:r>
      <w:r>
        <w:rPr>
          <w:spacing w:val="-7"/>
        </w:rPr>
        <w:t xml:space="preserve"> </w:t>
      </w:r>
      <w:r>
        <w:t>sola</w:t>
      </w:r>
      <w:r>
        <w:rPr>
          <w:spacing w:val="-3"/>
        </w:rPr>
        <w:t xml:space="preserve"> </w:t>
      </w:r>
      <w:r>
        <w:t>oración,</w:t>
      </w:r>
      <w:r>
        <w:rPr>
          <w:spacing w:val="-5"/>
        </w:rPr>
        <w:t xml:space="preserve"> </w:t>
      </w:r>
      <w:r>
        <w:t>define</w:t>
      </w:r>
      <w:r>
        <w:rPr>
          <w:spacing w:val="-3"/>
        </w:rPr>
        <w:t xml:space="preserve"> </w:t>
      </w:r>
      <w:r>
        <w:t>el</w:t>
      </w:r>
      <w:r>
        <w:rPr>
          <w:spacing w:val="-6"/>
        </w:rPr>
        <w:t xml:space="preserve"> </w:t>
      </w:r>
      <w:r>
        <w:t>propósito</w:t>
      </w:r>
      <w:r>
        <w:rPr>
          <w:spacing w:val="-3"/>
        </w:rPr>
        <w:t xml:space="preserve"> </w:t>
      </w:r>
      <w:r>
        <w:t>central</w:t>
      </w:r>
      <w:r>
        <w:rPr>
          <w:spacing w:val="-3"/>
        </w:rPr>
        <w:t xml:space="preserve"> </w:t>
      </w:r>
      <w:r>
        <w:t>del</w:t>
      </w:r>
      <w:r>
        <w:rPr>
          <w:spacing w:val="-3"/>
        </w:rPr>
        <w:t xml:space="preserve"> </w:t>
      </w:r>
      <w:r>
        <w:t>proyecto.</w:t>
      </w:r>
      <w:r>
        <w:rPr>
          <w:spacing w:val="-3"/>
        </w:rPr>
        <w:t xml:space="preserve"> </w:t>
      </w:r>
      <w:r>
        <w:t>Debe ser claro, alcanzable y medible.</w:t>
      </w:r>
    </w:p>
    <w:p w14:paraId="628B2195">
      <w:pPr>
        <w:pStyle w:val="7"/>
        <w:spacing w:before="153" w:line="278" w:lineRule="auto"/>
        <w:ind w:left="262" w:right="1733"/>
      </w:pPr>
      <w:r>
        <w:rPr>
          <w:rFonts w:ascii="Arial" w:hAnsi="Arial"/>
          <w:b/>
        </w:rPr>
        <w:t>Ejemplo:</w:t>
      </w:r>
      <w:r>
        <w:rPr>
          <w:rFonts w:ascii="Arial" w:hAnsi="Arial"/>
          <w:b/>
          <w:spacing w:val="-3"/>
        </w:rPr>
        <w:t xml:space="preserve"> </w:t>
      </w:r>
      <w:r>
        <w:t>"Desarrollar</w:t>
      </w:r>
      <w:r>
        <w:rPr>
          <w:spacing w:val="-6"/>
        </w:rPr>
        <w:t xml:space="preserve"> </w:t>
      </w:r>
      <w:r>
        <w:t>una</w:t>
      </w:r>
      <w:r>
        <w:rPr>
          <w:spacing w:val="-5"/>
        </w:rPr>
        <w:t xml:space="preserve"> </w:t>
      </w:r>
      <w:r>
        <w:t>aplicación</w:t>
      </w:r>
      <w:r>
        <w:rPr>
          <w:spacing w:val="-3"/>
        </w:rPr>
        <w:t xml:space="preserve"> </w:t>
      </w:r>
      <w:r>
        <w:t>web</w:t>
      </w:r>
      <w:r>
        <w:rPr>
          <w:spacing w:val="-5"/>
        </w:rPr>
        <w:t xml:space="preserve"> </w:t>
      </w:r>
      <w:r>
        <w:t>y</w:t>
      </w:r>
      <w:r>
        <w:rPr>
          <w:spacing w:val="-5"/>
        </w:rPr>
        <w:t xml:space="preserve"> </w:t>
      </w:r>
      <w:r>
        <w:t>móvil</w:t>
      </w:r>
      <w:r>
        <w:rPr>
          <w:spacing w:val="-4"/>
        </w:rPr>
        <w:t xml:space="preserve"> </w:t>
      </w:r>
      <w:r>
        <w:t>de</w:t>
      </w:r>
      <w:r>
        <w:rPr>
          <w:spacing w:val="-3"/>
        </w:rPr>
        <w:t xml:space="preserve"> </w:t>
      </w:r>
      <w:r>
        <w:t>bienestar</w:t>
      </w:r>
      <w:r>
        <w:rPr>
          <w:spacing w:val="-3"/>
        </w:rPr>
        <w:t xml:space="preserve"> </w:t>
      </w:r>
      <w:r>
        <w:t>laboral</w:t>
      </w:r>
      <w:r>
        <w:rPr>
          <w:spacing w:val="-3"/>
        </w:rPr>
        <w:t xml:space="preserve"> </w:t>
      </w:r>
      <w:r>
        <w:t>que</w:t>
      </w:r>
      <w:r>
        <w:rPr>
          <w:spacing w:val="-3"/>
        </w:rPr>
        <w:t xml:space="preserve"> </w:t>
      </w:r>
      <w:r>
        <w:t>utilice inteligencia artificial para personalizar rutinas de pausas activas y ejercicios de estiramiento, con el fin de reducir los problemas de salud asociados al sedentarismo en profesionales de oficina."</w:t>
      </w:r>
    </w:p>
    <w:p w14:paraId="03ED1064">
      <w:pPr>
        <w:pStyle w:val="7"/>
      </w:pPr>
    </w:p>
    <w:p w14:paraId="547C78E3">
      <w:pPr>
        <w:pStyle w:val="7"/>
        <w:spacing w:before="89"/>
      </w:pPr>
    </w:p>
    <w:p w14:paraId="1841F495">
      <w:pPr>
        <w:pStyle w:val="3"/>
        <w:numPr>
          <w:ilvl w:val="1"/>
          <w:numId w:val="2"/>
        </w:numPr>
        <w:tabs>
          <w:tab w:val="left" w:pos="771"/>
        </w:tabs>
        <w:spacing w:before="0" w:after="0" w:line="240" w:lineRule="auto"/>
        <w:ind w:left="771" w:right="0" w:hanging="509"/>
        <w:jc w:val="left"/>
      </w:pPr>
      <w:r>
        <w:rPr>
          <w:color w:val="0E4660"/>
          <w:spacing w:val="-7"/>
        </w:rPr>
        <w:t>Objetivos</w:t>
      </w:r>
      <w:r>
        <w:rPr>
          <w:color w:val="0E4660"/>
          <w:spacing w:val="-15"/>
        </w:rPr>
        <w:t xml:space="preserve"> </w:t>
      </w:r>
      <w:r>
        <w:rPr>
          <w:color w:val="0E4660"/>
          <w:spacing w:val="-2"/>
        </w:rPr>
        <w:t>específicos</w:t>
      </w:r>
    </w:p>
    <w:p w14:paraId="0A429F3B">
      <w:pPr>
        <w:pStyle w:val="7"/>
        <w:spacing w:before="149" w:line="278" w:lineRule="auto"/>
        <w:ind w:left="262" w:right="1733"/>
      </w:pPr>
      <w:r>
        <w:rPr>
          <w:rFonts w:ascii="Arial" w:hAnsi="Arial"/>
          <w:b/>
        </w:rPr>
        <w:t>Descripción:</w:t>
      </w:r>
      <w:r>
        <w:rPr>
          <w:rFonts w:ascii="Arial" w:hAnsi="Arial"/>
          <w:b/>
          <w:spacing w:val="-2"/>
        </w:rPr>
        <w:t xml:space="preserve"> </w:t>
      </w:r>
      <w:r>
        <w:t>Lista</w:t>
      </w:r>
      <w:r>
        <w:rPr>
          <w:spacing w:val="-4"/>
        </w:rPr>
        <w:t xml:space="preserve"> </w:t>
      </w:r>
      <w:r>
        <w:t>de</w:t>
      </w:r>
      <w:r>
        <w:rPr>
          <w:spacing w:val="-4"/>
        </w:rPr>
        <w:t xml:space="preserve"> </w:t>
      </w:r>
      <w:r>
        <w:t>5</w:t>
      </w:r>
      <w:r>
        <w:rPr>
          <w:spacing w:val="-2"/>
        </w:rPr>
        <w:t xml:space="preserve"> </w:t>
      </w:r>
      <w:r>
        <w:t>a</w:t>
      </w:r>
      <w:r>
        <w:rPr>
          <w:spacing w:val="-3"/>
        </w:rPr>
        <w:t xml:space="preserve"> </w:t>
      </w:r>
      <w:r>
        <w:t>7</w:t>
      </w:r>
      <w:r>
        <w:rPr>
          <w:spacing w:val="-2"/>
        </w:rPr>
        <w:t xml:space="preserve"> </w:t>
      </w:r>
      <w:r>
        <w:t>metas</w:t>
      </w:r>
      <w:r>
        <w:rPr>
          <w:spacing w:val="-5"/>
        </w:rPr>
        <w:t xml:space="preserve"> </w:t>
      </w:r>
      <w:r>
        <w:t>concretas</w:t>
      </w:r>
      <w:r>
        <w:rPr>
          <w:spacing w:val="-4"/>
        </w:rPr>
        <w:t xml:space="preserve"> </w:t>
      </w:r>
      <w:r>
        <w:t>que,</w:t>
      </w:r>
      <w:r>
        <w:rPr>
          <w:spacing w:val="-4"/>
        </w:rPr>
        <w:t xml:space="preserve"> </w:t>
      </w:r>
      <w:r>
        <w:t>cumplidas</w:t>
      </w:r>
      <w:r>
        <w:rPr>
          <w:spacing w:val="-5"/>
        </w:rPr>
        <w:t xml:space="preserve"> </w:t>
      </w:r>
      <w:r>
        <w:t>en</w:t>
      </w:r>
      <w:r>
        <w:rPr>
          <w:spacing w:val="-4"/>
        </w:rPr>
        <w:t xml:space="preserve"> </w:t>
      </w:r>
      <w:r>
        <w:t>conjunto,</w:t>
      </w:r>
      <w:r>
        <w:rPr>
          <w:spacing w:val="-2"/>
        </w:rPr>
        <w:t xml:space="preserve"> </w:t>
      </w:r>
      <w:r>
        <w:t>lograrán el objetivo general. Cada uno debe comenzar con un verbo en infinitivo.</w:t>
      </w:r>
    </w:p>
    <w:p w14:paraId="32FBE542">
      <w:pPr>
        <w:spacing w:before="159"/>
        <w:ind w:left="262" w:right="0" w:firstLine="0"/>
        <w:jc w:val="left"/>
        <w:rPr>
          <w:rFonts w:ascii="Arial"/>
          <w:b/>
          <w:sz w:val="24"/>
        </w:rPr>
      </w:pPr>
      <w:r>
        <w:rPr>
          <w:rFonts w:ascii="Arial"/>
          <w:b/>
          <w:spacing w:val="-2"/>
          <w:sz w:val="24"/>
        </w:rPr>
        <w:t>Ejemplo:</w:t>
      </w:r>
    </w:p>
    <w:p w14:paraId="742FF501">
      <w:pPr>
        <w:pStyle w:val="10"/>
        <w:numPr>
          <w:ilvl w:val="2"/>
          <w:numId w:val="2"/>
        </w:numPr>
        <w:tabs>
          <w:tab w:val="left" w:pos="981"/>
        </w:tabs>
        <w:spacing w:before="204" w:after="0" w:line="278" w:lineRule="auto"/>
        <w:ind w:left="981" w:right="2348" w:hanging="360"/>
        <w:jc w:val="left"/>
        <w:rPr>
          <w:sz w:val="24"/>
        </w:rPr>
      </w:pPr>
      <w:r>
        <w:rPr>
          <w:sz w:val="24"/>
        </w:rPr>
        <w:t>Identificar</w:t>
      </w:r>
      <w:r>
        <w:rPr>
          <w:spacing w:val="-4"/>
          <w:sz w:val="24"/>
        </w:rPr>
        <w:t xml:space="preserve"> </w:t>
      </w:r>
      <w:r>
        <w:rPr>
          <w:sz w:val="24"/>
        </w:rPr>
        <w:t>las</w:t>
      </w:r>
      <w:r>
        <w:rPr>
          <w:spacing w:val="-4"/>
          <w:sz w:val="24"/>
        </w:rPr>
        <w:t xml:space="preserve"> </w:t>
      </w:r>
      <w:r>
        <w:rPr>
          <w:sz w:val="24"/>
        </w:rPr>
        <w:t>aplicaciones</w:t>
      </w:r>
      <w:r>
        <w:rPr>
          <w:spacing w:val="-4"/>
          <w:sz w:val="24"/>
        </w:rPr>
        <w:t xml:space="preserve"> </w:t>
      </w:r>
      <w:r>
        <w:rPr>
          <w:sz w:val="24"/>
        </w:rPr>
        <w:t>de</w:t>
      </w:r>
      <w:r>
        <w:rPr>
          <w:spacing w:val="-4"/>
          <w:sz w:val="24"/>
        </w:rPr>
        <w:t xml:space="preserve"> </w:t>
      </w:r>
      <w:r>
        <w:rPr>
          <w:sz w:val="24"/>
        </w:rPr>
        <w:t>bienestar</w:t>
      </w:r>
      <w:r>
        <w:rPr>
          <w:spacing w:val="-4"/>
          <w:sz w:val="24"/>
        </w:rPr>
        <w:t xml:space="preserve"> </w:t>
      </w:r>
      <w:r>
        <w:rPr>
          <w:sz w:val="24"/>
        </w:rPr>
        <w:t>existentes</w:t>
      </w:r>
      <w:r>
        <w:rPr>
          <w:spacing w:val="-7"/>
          <w:sz w:val="24"/>
        </w:rPr>
        <w:t xml:space="preserve"> </w:t>
      </w:r>
      <w:r>
        <w:rPr>
          <w:sz w:val="24"/>
        </w:rPr>
        <w:t>en</w:t>
      </w:r>
      <w:r>
        <w:rPr>
          <w:spacing w:val="-6"/>
          <w:sz w:val="24"/>
        </w:rPr>
        <w:t xml:space="preserve"> </w:t>
      </w:r>
      <w:r>
        <w:rPr>
          <w:sz w:val="24"/>
        </w:rPr>
        <w:t>el</w:t>
      </w:r>
      <w:r>
        <w:rPr>
          <w:spacing w:val="-4"/>
          <w:sz w:val="24"/>
        </w:rPr>
        <w:t xml:space="preserve"> </w:t>
      </w:r>
      <w:r>
        <w:rPr>
          <w:sz w:val="24"/>
        </w:rPr>
        <w:t>mercado</w:t>
      </w:r>
      <w:r>
        <w:rPr>
          <w:spacing w:val="-4"/>
          <w:sz w:val="24"/>
        </w:rPr>
        <w:t xml:space="preserve"> </w:t>
      </w:r>
      <w:r>
        <w:rPr>
          <w:sz w:val="24"/>
        </w:rPr>
        <w:t>para determinar sus fortalezas, debilidades y áreas de oportunidad.</w:t>
      </w:r>
    </w:p>
    <w:p w14:paraId="0D6226DB">
      <w:pPr>
        <w:pStyle w:val="10"/>
        <w:numPr>
          <w:ilvl w:val="2"/>
          <w:numId w:val="2"/>
        </w:numPr>
        <w:tabs>
          <w:tab w:val="left" w:pos="981"/>
        </w:tabs>
        <w:spacing w:before="160" w:after="0" w:line="278" w:lineRule="auto"/>
        <w:ind w:left="981" w:right="2907" w:hanging="360"/>
        <w:jc w:val="left"/>
        <w:rPr>
          <w:sz w:val="24"/>
        </w:rPr>
      </w:pPr>
      <w:r>
        <w:rPr>
          <w:sz w:val="24"/>
        </w:rPr>
        <w:t>Definir</w:t>
      </w:r>
      <w:r>
        <w:rPr>
          <w:spacing w:val="-6"/>
          <w:sz w:val="24"/>
        </w:rPr>
        <w:t xml:space="preserve"> </w:t>
      </w:r>
      <w:r>
        <w:rPr>
          <w:sz w:val="24"/>
        </w:rPr>
        <w:t>los</w:t>
      </w:r>
      <w:r>
        <w:rPr>
          <w:spacing w:val="-5"/>
          <w:sz w:val="24"/>
        </w:rPr>
        <w:t xml:space="preserve"> </w:t>
      </w:r>
      <w:r>
        <w:rPr>
          <w:sz w:val="24"/>
        </w:rPr>
        <w:t>componentes</w:t>
      </w:r>
      <w:r>
        <w:rPr>
          <w:spacing w:val="-5"/>
          <w:sz w:val="24"/>
        </w:rPr>
        <w:t xml:space="preserve"> </w:t>
      </w:r>
      <w:r>
        <w:rPr>
          <w:sz w:val="24"/>
        </w:rPr>
        <w:t>de</w:t>
      </w:r>
      <w:r>
        <w:rPr>
          <w:spacing w:val="-5"/>
          <w:sz w:val="24"/>
        </w:rPr>
        <w:t xml:space="preserve"> </w:t>
      </w:r>
      <w:r>
        <w:rPr>
          <w:sz w:val="24"/>
        </w:rPr>
        <w:t>inteligencia</w:t>
      </w:r>
      <w:r>
        <w:rPr>
          <w:spacing w:val="-5"/>
          <w:sz w:val="24"/>
        </w:rPr>
        <w:t xml:space="preserve"> </w:t>
      </w:r>
      <w:r>
        <w:rPr>
          <w:sz w:val="24"/>
        </w:rPr>
        <w:t>artificial</w:t>
      </w:r>
      <w:r>
        <w:rPr>
          <w:spacing w:val="-5"/>
          <w:sz w:val="24"/>
        </w:rPr>
        <w:t xml:space="preserve"> </w:t>
      </w:r>
      <w:r>
        <w:rPr>
          <w:sz w:val="24"/>
        </w:rPr>
        <w:t>que</w:t>
      </w:r>
      <w:r>
        <w:rPr>
          <w:spacing w:val="-5"/>
          <w:sz w:val="24"/>
        </w:rPr>
        <w:t xml:space="preserve"> </w:t>
      </w:r>
      <w:r>
        <w:rPr>
          <w:sz w:val="24"/>
        </w:rPr>
        <w:t>permitirán</w:t>
      </w:r>
      <w:r>
        <w:rPr>
          <w:spacing w:val="-5"/>
          <w:sz w:val="24"/>
        </w:rPr>
        <w:t xml:space="preserve"> </w:t>
      </w:r>
      <w:r>
        <w:rPr>
          <w:sz w:val="24"/>
        </w:rPr>
        <w:t>la personalización de rutinas según el perfil del usuario.</w:t>
      </w:r>
    </w:p>
    <w:p w14:paraId="3B002031">
      <w:pPr>
        <w:pStyle w:val="10"/>
        <w:numPr>
          <w:ilvl w:val="2"/>
          <w:numId w:val="2"/>
        </w:numPr>
        <w:tabs>
          <w:tab w:val="left" w:pos="981"/>
        </w:tabs>
        <w:spacing w:before="158" w:after="0" w:line="278" w:lineRule="auto"/>
        <w:ind w:left="981" w:right="2523" w:hanging="360"/>
        <w:jc w:val="left"/>
        <w:rPr>
          <w:sz w:val="24"/>
        </w:rPr>
      </w:pPr>
      <w:r>
        <w:rPr>
          <w:sz w:val="24"/>
        </w:rPr>
        <w:t>Diseñar</w:t>
      </w:r>
      <w:r>
        <w:rPr>
          <w:spacing w:val="-4"/>
          <w:sz w:val="24"/>
        </w:rPr>
        <w:t xml:space="preserve"> </w:t>
      </w:r>
      <w:r>
        <w:rPr>
          <w:sz w:val="24"/>
        </w:rPr>
        <w:t>una</w:t>
      </w:r>
      <w:r>
        <w:rPr>
          <w:spacing w:val="-4"/>
          <w:sz w:val="24"/>
        </w:rPr>
        <w:t xml:space="preserve"> </w:t>
      </w:r>
      <w:r>
        <w:rPr>
          <w:sz w:val="24"/>
        </w:rPr>
        <w:t>estrategia</w:t>
      </w:r>
      <w:r>
        <w:rPr>
          <w:spacing w:val="-6"/>
          <w:sz w:val="24"/>
        </w:rPr>
        <w:t xml:space="preserve"> </w:t>
      </w:r>
      <w:r>
        <w:rPr>
          <w:sz w:val="24"/>
        </w:rPr>
        <w:t>de</w:t>
      </w:r>
      <w:r>
        <w:rPr>
          <w:spacing w:val="-6"/>
          <w:sz w:val="24"/>
        </w:rPr>
        <w:t xml:space="preserve"> </w:t>
      </w:r>
      <w:r>
        <w:rPr>
          <w:sz w:val="24"/>
        </w:rPr>
        <w:t>gamificación</w:t>
      </w:r>
      <w:r>
        <w:rPr>
          <w:spacing w:val="-6"/>
          <w:sz w:val="24"/>
        </w:rPr>
        <w:t xml:space="preserve"> </w:t>
      </w:r>
      <w:r>
        <w:rPr>
          <w:sz w:val="24"/>
        </w:rPr>
        <w:t>que</w:t>
      </w:r>
      <w:r>
        <w:rPr>
          <w:spacing w:val="-4"/>
          <w:sz w:val="24"/>
        </w:rPr>
        <w:t xml:space="preserve"> </w:t>
      </w:r>
      <w:r>
        <w:rPr>
          <w:sz w:val="24"/>
        </w:rPr>
        <w:t>fomente</w:t>
      </w:r>
      <w:r>
        <w:rPr>
          <w:spacing w:val="-5"/>
          <w:sz w:val="24"/>
        </w:rPr>
        <w:t xml:space="preserve"> </w:t>
      </w:r>
      <w:r>
        <w:rPr>
          <w:sz w:val="24"/>
        </w:rPr>
        <w:t>la</w:t>
      </w:r>
      <w:r>
        <w:rPr>
          <w:spacing w:val="-4"/>
          <w:sz w:val="24"/>
        </w:rPr>
        <w:t xml:space="preserve"> </w:t>
      </w:r>
      <w:r>
        <w:rPr>
          <w:sz w:val="24"/>
        </w:rPr>
        <w:t>retención</w:t>
      </w:r>
      <w:r>
        <w:rPr>
          <w:spacing w:val="-4"/>
          <w:sz w:val="24"/>
        </w:rPr>
        <w:t xml:space="preserve"> </w:t>
      </w:r>
      <w:r>
        <w:rPr>
          <w:sz w:val="24"/>
        </w:rPr>
        <w:t>y</w:t>
      </w:r>
      <w:r>
        <w:rPr>
          <w:spacing w:val="-6"/>
          <w:sz w:val="24"/>
        </w:rPr>
        <w:t xml:space="preserve"> </w:t>
      </w:r>
      <w:r>
        <w:rPr>
          <w:sz w:val="24"/>
        </w:rPr>
        <w:t>el engagement de los usuarios.</w:t>
      </w:r>
    </w:p>
    <w:p w14:paraId="2CE6FC50">
      <w:pPr>
        <w:pStyle w:val="10"/>
        <w:numPr>
          <w:ilvl w:val="2"/>
          <w:numId w:val="2"/>
        </w:numPr>
        <w:tabs>
          <w:tab w:val="left" w:pos="981"/>
        </w:tabs>
        <w:spacing w:before="159" w:after="0" w:line="278" w:lineRule="auto"/>
        <w:ind w:left="981" w:right="2563" w:hanging="360"/>
        <w:jc w:val="left"/>
        <w:rPr>
          <w:sz w:val="24"/>
        </w:rPr>
      </w:pPr>
      <w:r>
        <w:rPr>
          <w:sz w:val="24"/>
        </w:rPr>
        <w:t>Realizar</w:t>
      </w:r>
      <w:r>
        <w:rPr>
          <w:spacing w:val="-4"/>
          <w:sz w:val="24"/>
        </w:rPr>
        <w:t xml:space="preserve"> </w:t>
      </w:r>
      <w:r>
        <w:rPr>
          <w:sz w:val="24"/>
        </w:rPr>
        <w:t>un</w:t>
      </w:r>
      <w:r>
        <w:rPr>
          <w:spacing w:val="-6"/>
          <w:sz w:val="24"/>
        </w:rPr>
        <w:t xml:space="preserve"> </w:t>
      </w:r>
      <w:r>
        <w:rPr>
          <w:sz w:val="24"/>
        </w:rPr>
        <w:t>análisis</w:t>
      </w:r>
      <w:r>
        <w:rPr>
          <w:spacing w:val="-4"/>
          <w:sz w:val="24"/>
        </w:rPr>
        <w:t xml:space="preserve"> </w:t>
      </w:r>
      <w:r>
        <w:rPr>
          <w:sz w:val="24"/>
        </w:rPr>
        <w:t>FODA</w:t>
      </w:r>
      <w:r>
        <w:rPr>
          <w:spacing w:val="-17"/>
          <w:sz w:val="24"/>
        </w:rPr>
        <w:t xml:space="preserve"> </w:t>
      </w:r>
      <w:r>
        <w:rPr>
          <w:sz w:val="24"/>
        </w:rPr>
        <w:t>que</w:t>
      </w:r>
      <w:r>
        <w:rPr>
          <w:spacing w:val="-6"/>
          <w:sz w:val="24"/>
        </w:rPr>
        <w:t xml:space="preserve"> </w:t>
      </w:r>
      <w:r>
        <w:rPr>
          <w:sz w:val="24"/>
        </w:rPr>
        <w:t>permita</w:t>
      </w:r>
      <w:r>
        <w:rPr>
          <w:spacing w:val="-4"/>
          <w:sz w:val="24"/>
        </w:rPr>
        <w:t xml:space="preserve"> </w:t>
      </w:r>
      <w:r>
        <w:rPr>
          <w:sz w:val="24"/>
        </w:rPr>
        <w:t>identificar</w:t>
      </w:r>
      <w:r>
        <w:rPr>
          <w:spacing w:val="-4"/>
          <w:sz w:val="24"/>
        </w:rPr>
        <w:t xml:space="preserve"> </w:t>
      </w:r>
      <w:r>
        <w:rPr>
          <w:sz w:val="24"/>
        </w:rPr>
        <w:t>factores</w:t>
      </w:r>
      <w:r>
        <w:rPr>
          <w:spacing w:val="-7"/>
          <w:sz w:val="24"/>
        </w:rPr>
        <w:t xml:space="preserve"> </w:t>
      </w:r>
      <w:r>
        <w:rPr>
          <w:sz w:val="24"/>
        </w:rPr>
        <w:t>internos</w:t>
      </w:r>
      <w:r>
        <w:rPr>
          <w:spacing w:val="-6"/>
          <w:sz w:val="24"/>
        </w:rPr>
        <w:t xml:space="preserve"> </w:t>
      </w:r>
      <w:r>
        <w:rPr>
          <w:sz w:val="24"/>
        </w:rPr>
        <w:t>y externos que impactan la viabilidad del proyecto.</w:t>
      </w:r>
    </w:p>
    <w:p w14:paraId="10A79913">
      <w:pPr>
        <w:pStyle w:val="10"/>
        <w:numPr>
          <w:ilvl w:val="2"/>
          <w:numId w:val="2"/>
        </w:numPr>
        <w:tabs>
          <w:tab w:val="left" w:pos="981"/>
        </w:tabs>
        <w:spacing w:before="159" w:after="0" w:line="278" w:lineRule="auto"/>
        <w:ind w:left="981" w:right="2445" w:hanging="360"/>
        <w:jc w:val="left"/>
        <w:rPr>
          <w:sz w:val="24"/>
        </w:rPr>
      </w:pPr>
      <w:r>
        <w:rPr>
          <w:sz w:val="24"/>
        </w:rPr>
        <w:t>Determinar</w:t>
      </w:r>
      <w:r>
        <w:rPr>
          <w:spacing w:val="-6"/>
          <w:sz w:val="24"/>
        </w:rPr>
        <w:t xml:space="preserve"> </w:t>
      </w:r>
      <w:r>
        <w:rPr>
          <w:sz w:val="24"/>
        </w:rPr>
        <w:t>la</w:t>
      </w:r>
      <w:r>
        <w:rPr>
          <w:spacing w:val="-6"/>
          <w:sz w:val="24"/>
        </w:rPr>
        <w:t xml:space="preserve"> </w:t>
      </w:r>
      <w:r>
        <w:rPr>
          <w:sz w:val="24"/>
        </w:rPr>
        <w:t>arquitectura</w:t>
      </w:r>
      <w:r>
        <w:rPr>
          <w:spacing w:val="-6"/>
          <w:sz w:val="24"/>
        </w:rPr>
        <w:t xml:space="preserve"> </w:t>
      </w:r>
      <w:r>
        <w:rPr>
          <w:sz w:val="24"/>
        </w:rPr>
        <w:t>tecnológica</w:t>
      </w:r>
      <w:r>
        <w:rPr>
          <w:spacing w:val="-6"/>
          <w:sz w:val="24"/>
        </w:rPr>
        <w:t xml:space="preserve"> </w:t>
      </w:r>
      <w:r>
        <w:rPr>
          <w:sz w:val="24"/>
        </w:rPr>
        <w:t>más</w:t>
      </w:r>
      <w:r>
        <w:rPr>
          <w:spacing w:val="-8"/>
          <w:sz w:val="24"/>
        </w:rPr>
        <w:t xml:space="preserve"> </w:t>
      </w:r>
      <w:r>
        <w:rPr>
          <w:sz w:val="24"/>
        </w:rPr>
        <w:t>adecuada</w:t>
      </w:r>
      <w:r>
        <w:rPr>
          <w:spacing w:val="-8"/>
          <w:sz w:val="24"/>
        </w:rPr>
        <w:t xml:space="preserve"> </w:t>
      </w:r>
      <w:r>
        <w:rPr>
          <w:sz w:val="24"/>
        </w:rPr>
        <w:t>para</w:t>
      </w:r>
      <w:r>
        <w:rPr>
          <w:spacing w:val="-9"/>
          <w:sz w:val="24"/>
        </w:rPr>
        <w:t xml:space="preserve"> </w:t>
      </w:r>
      <w:r>
        <w:rPr>
          <w:sz w:val="24"/>
        </w:rPr>
        <w:t>garantizar rendimiento, escalabilidad y mantenibilidad.</w:t>
      </w:r>
    </w:p>
    <w:p w14:paraId="0F46290F">
      <w:pPr>
        <w:pStyle w:val="10"/>
        <w:numPr>
          <w:ilvl w:val="2"/>
          <w:numId w:val="2"/>
        </w:numPr>
        <w:tabs>
          <w:tab w:val="left" w:pos="981"/>
        </w:tabs>
        <w:spacing w:before="160" w:after="0" w:line="278" w:lineRule="auto"/>
        <w:ind w:left="981" w:right="1789" w:hanging="360"/>
        <w:jc w:val="left"/>
        <w:rPr>
          <w:sz w:val="24"/>
        </w:rPr>
      </w:pPr>
      <w:r>
        <w:rPr>
          <w:sz w:val="24"/>
        </w:rPr>
        <w:t>Especificar</w:t>
      </w:r>
      <w:r>
        <w:rPr>
          <w:spacing w:val="-4"/>
          <w:sz w:val="24"/>
        </w:rPr>
        <w:t xml:space="preserve"> </w:t>
      </w:r>
      <w:r>
        <w:rPr>
          <w:sz w:val="24"/>
        </w:rPr>
        <w:t>la</w:t>
      </w:r>
      <w:r>
        <w:rPr>
          <w:spacing w:val="-4"/>
          <w:sz w:val="24"/>
        </w:rPr>
        <w:t xml:space="preserve"> </w:t>
      </w:r>
      <w:r>
        <w:rPr>
          <w:sz w:val="24"/>
        </w:rPr>
        <w:t>infraestructura</w:t>
      </w:r>
      <w:r>
        <w:rPr>
          <w:spacing w:val="-6"/>
          <w:sz w:val="24"/>
        </w:rPr>
        <w:t xml:space="preserve"> </w:t>
      </w:r>
      <w:r>
        <w:rPr>
          <w:sz w:val="24"/>
        </w:rPr>
        <w:t>de</w:t>
      </w:r>
      <w:r>
        <w:rPr>
          <w:spacing w:val="-6"/>
          <w:sz w:val="24"/>
        </w:rPr>
        <w:t xml:space="preserve"> </w:t>
      </w:r>
      <w:r>
        <w:rPr>
          <w:sz w:val="24"/>
        </w:rPr>
        <w:t>hardware</w:t>
      </w:r>
      <w:r>
        <w:rPr>
          <w:spacing w:val="-6"/>
          <w:sz w:val="24"/>
        </w:rPr>
        <w:t xml:space="preserve"> </w:t>
      </w:r>
      <w:r>
        <w:rPr>
          <w:sz w:val="24"/>
        </w:rPr>
        <w:t>y</w:t>
      </w:r>
      <w:r>
        <w:rPr>
          <w:spacing w:val="-4"/>
          <w:sz w:val="24"/>
        </w:rPr>
        <w:t xml:space="preserve"> </w:t>
      </w:r>
      <w:r>
        <w:rPr>
          <w:sz w:val="24"/>
        </w:rPr>
        <w:t>servicios</w:t>
      </w:r>
      <w:r>
        <w:rPr>
          <w:spacing w:val="-4"/>
          <w:sz w:val="24"/>
        </w:rPr>
        <w:t xml:space="preserve"> </w:t>
      </w:r>
      <w:r>
        <w:rPr>
          <w:sz w:val="24"/>
        </w:rPr>
        <w:t>en</w:t>
      </w:r>
      <w:r>
        <w:rPr>
          <w:spacing w:val="-4"/>
          <w:sz w:val="24"/>
        </w:rPr>
        <w:t xml:space="preserve"> </w:t>
      </w:r>
      <w:r>
        <w:rPr>
          <w:sz w:val="24"/>
        </w:rPr>
        <w:t>la</w:t>
      </w:r>
      <w:r>
        <w:rPr>
          <w:spacing w:val="-6"/>
          <w:sz w:val="24"/>
        </w:rPr>
        <w:t xml:space="preserve"> </w:t>
      </w:r>
      <w:r>
        <w:rPr>
          <w:sz w:val="24"/>
        </w:rPr>
        <w:t>nube</w:t>
      </w:r>
      <w:r>
        <w:rPr>
          <w:spacing w:val="-6"/>
          <w:sz w:val="24"/>
        </w:rPr>
        <w:t xml:space="preserve"> </w:t>
      </w:r>
      <w:r>
        <w:rPr>
          <w:sz w:val="24"/>
        </w:rPr>
        <w:t>necesarios para la puesta en marcha de la aplicación.</w:t>
      </w:r>
    </w:p>
    <w:p w14:paraId="45BE2328">
      <w:pPr>
        <w:pStyle w:val="10"/>
        <w:numPr>
          <w:ilvl w:val="2"/>
          <w:numId w:val="2"/>
        </w:numPr>
        <w:tabs>
          <w:tab w:val="left" w:pos="981"/>
        </w:tabs>
        <w:spacing w:before="159" w:after="0" w:line="278" w:lineRule="auto"/>
        <w:ind w:left="981" w:right="2643" w:hanging="360"/>
        <w:jc w:val="left"/>
        <w:rPr>
          <w:sz w:val="24"/>
        </w:rPr>
      </w:pPr>
      <w:r>
        <w:rPr>
          <w:sz w:val="24"/>
        </w:rPr>
        <w:t>Estimar</w:t>
      </w:r>
      <w:r>
        <w:rPr>
          <w:spacing w:val="-3"/>
          <w:sz w:val="24"/>
        </w:rPr>
        <w:t xml:space="preserve"> </w:t>
      </w:r>
      <w:r>
        <w:rPr>
          <w:sz w:val="24"/>
        </w:rPr>
        <w:t>los</w:t>
      </w:r>
      <w:r>
        <w:rPr>
          <w:spacing w:val="-3"/>
          <w:sz w:val="24"/>
        </w:rPr>
        <w:t xml:space="preserve"> </w:t>
      </w:r>
      <w:r>
        <w:rPr>
          <w:sz w:val="24"/>
        </w:rPr>
        <w:t>costos</w:t>
      </w:r>
      <w:r>
        <w:rPr>
          <w:spacing w:val="-3"/>
          <w:sz w:val="24"/>
        </w:rPr>
        <w:t xml:space="preserve"> </w:t>
      </w:r>
      <w:r>
        <w:rPr>
          <w:sz w:val="24"/>
        </w:rPr>
        <w:t>asociados</w:t>
      </w:r>
      <w:r>
        <w:rPr>
          <w:spacing w:val="-5"/>
          <w:sz w:val="24"/>
        </w:rPr>
        <w:t xml:space="preserve"> </w:t>
      </w:r>
      <w:r>
        <w:rPr>
          <w:sz w:val="24"/>
        </w:rPr>
        <w:t>a</w:t>
      </w:r>
      <w:r>
        <w:rPr>
          <w:spacing w:val="-3"/>
          <w:sz w:val="24"/>
        </w:rPr>
        <w:t xml:space="preserve"> </w:t>
      </w:r>
      <w:r>
        <w:rPr>
          <w:sz w:val="24"/>
        </w:rPr>
        <w:t>cada</w:t>
      </w:r>
      <w:r>
        <w:rPr>
          <w:spacing w:val="-3"/>
          <w:sz w:val="24"/>
        </w:rPr>
        <w:t xml:space="preserve"> </w:t>
      </w:r>
      <w:r>
        <w:rPr>
          <w:sz w:val="24"/>
        </w:rPr>
        <w:t>fase</w:t>
      </w:r>
      <w:r>
        <w:rPr>
          <w:spacing w:val="-5"/>
          <w:sz w:val="24"/>
        </w:rPr>
        <w:t xml:space="preserve"> </w:t>
      </w:r>
      <w:r>
        <w:rPr>
          <w:sz w:val="24"/>
        </w:rPr>
        <w:t>del</w:t>
      </w:r>
      <w:r>
        <w:rPr>
          <w:spacing w:val="-6"/>
          <w:sz w:val="24"/>
        </w:rPr>
        <w:t xml:space="preserve"> </w:t>
      </w:r>
      <w:r>
        <w:rPr>
          <w:sz w:val="24"/>
        </w:rPr>
        <w:t>ciclo</w:t>
      </w:r>
      <w:r>
        <w:rPr>
          <w:spacing w:val="-3"/>
          <w:sz w:val="24"/>
        </w:rPr>
        <w:t xml:space="preserve"> </w:t>
      </w:r>
      <w:r>
        <w:rPr>
          <w:sz w:val="24"/>
        </w:rPr>
        <w:t>de</w:t>
      </w:r>
      <w:r>
        <w:rPr>
          <w:spacing w:val="-5"/>
          <w:sz w:val="24"/>
        </w:rPr>
        <w:t xml:space="preserve"> </w:t>
      </w:r>
      <w:r>
        <w:rPr>
          <w:sz w:val="24"/>
        </w:rPr>
        <w:t>desarrollo</w:t>
      </w:r>
      <w:r>
        <w:rPr>
          <w:spacing w:val="-5"/>
          <w:sz w:val="24"/>
        </w:rPr>
        <w:t xml:space="preserve"> </w:t>
      </w:r>
      <w:r>
        <w:rPr>
          <w:sz w:val="24"/>
        </w:rPr>
        <w:t xml:space="preserve">del </w:t>
      </w:r>
      <w:r>
        <w:rPr>
          <w:spacing w:val="-2"/>
          <w:sz w:val="24"/>
        </w:rPr>
        <w:t>software.</w:t>
      </w:r>
    </w:p>
    <w:p w14:paraId="2B00D96A">
      <w:pPr>
        <w:pStyle w:val="10"/>
        <w:spacing w:after="0" w:line="278" w:lineRule="auto"/>
        <w:jc w:val="left"/>
        <w:rPr>
          <w:sz w:val="24"/>
        </w:rPr>
        <w:sectPr>
          <w:pgSz w:w="12240" w:h="15840"/>
          <w:pgMar w:top="1320" w:right="0" w:bottom="280" w:left="1440" w:header="338" w:footer="0" w:gutter="0"/>
          <w:cols w:space="720" w:num="1"/>
        </w:sectPr>
      </w:pPr>
    </w:p>
    <w:p w14:paraId="6A38F704">
      <w:pPr>
        <w:pStyle w:val="7"/>
        <w:spacing w:before="4"/>
        <w:rPr>
          <w:sz w:val="17"/>
        </w:rPr>
      </w:pPr>
    </w:p>
    <w:p w14:paraId="45F71281">
      <w:pPr>
        <w:pStyle w:val="7"/>
        <w:spacing w:after="0"/>
        <w:rPr>
          <w:sz w:val="17"/>
        </w:rPr>
        <w:sectPr>
          <w:pgSz w:w="12240" w:h="15840"/>
          <w:pgMar w:top="1320" w:right="0" w:bottom="280" w:left="1440" w:header="338" w:footer="0" w:gutter="0"/>
          <w:cols w:space="720" w:num="1"/>
        </w:sectPr>
      </w:pPr>
    </w:p>
    <w:p w14:paraId="785BB305">
      <w:pPr>
        <w:pStyle w:val="7"/>
        <w:spacing w:before="193"/>
        <w:rPr>
          <w:sz w:val="32"/>
        </w:rPr>
      </w:pPr>
    </w:p>
    <w:p w14:paraId="6F7E1D9C">
      <w:pPr>
        <w:pStyle w:val="2"/>
        <w:numPr>
          <w:ilvl w:val="0"/>
          <w:numId w:val="2"/>
        </w:numPr>
        <w:tabs>
          <w:tab w:val="left" w:pos="3327"/>
        </w:tabs>
        <w:spacing w:before="0" w:after="0" w:line="240" w:lineRule="auto"/>
        <w:ind w:left="3327" w:right="0" w:hanging="307"/>
        <w:jc w:val="left"/>
      </w:pPr>
      <w:r>
        <w:rPr>
          <w:color w:val="0E4660"/>
        </w:rPr>
        <w:t>MARCO</w:t>
      </w:r>
      <w:r>
        <w:rPr>
          <w:color w:val="0E4660"/>
          <w:spacing w:val="-12"/>
        </w:rPr>
        <w:t xml:space="preserve"> </w:t>
      </w:r>
      <w:r>
        <w:rPr>
          <w:color w:val="0E4660"/>
          <w:spacing w:val="-2"/>
        </w:rPr>
        <w:t>REFERENCIAL</w:t>
      </w:r>
    </w:p>
    <w:p w14:paraId="2B8D1EC3">
      <w:pPr>
        <w:pStyle w:val="7"/>
        <w:spacing w:before="271"/>
        <w:rPr>
          <w:rFonts w:ascii="Trebuchet MS"/>
          <w:sz w:val="32"/>
        </w:rPr>
      </w:pPr>
    </w:p>
    <w:p w14:paraId="30D4176C">
      <w:pPr>
        <w:pStyle w:val="3"/>
        <w:numPr>
          <w:ilvl w:val="1"/>
          <w:numId w:val="2"/>
        </w:numPr>
        <w:tabs>
          <w:tab w:val="left" w:pos="771"/>
        </w:tabs>
        <w:spacing w:before="0" w:after="0" w:line="240" w:lineRule="auto"/>
        <w:ind w:left="771" w:right="0" w:hanging="509"/>
        <w:jc w:val="left"/>
      </w:pPr>
      <w:r>
        <w:rPr>
          <w:color w:val="0E4660"/>
          <w:spacing w:val="-4"/>
        </w:rPr>
        <w:t>Investigación</w:t>
      </w:r>
      <w:r>
        <w:rPr>
          <w:color w:val="0E4660"/>
          <w:spacing w:val="-20"/>
        </w:rPr>
        <w:t xml:space="preserve"> </w:t>
      </w:r>
      <w:r>
        <w:rPr>
          <w:color w:val="0E4660"/>
          <w:spacing w:val="-4"/>
        </w:rPr>
        <w:t>de</w:t>
      </w:r>
      <w:r>
        <w:rPr>
          <w:color w:val="0E4660"/>
          <w:spacing w:val="-17"/>
        </w:rPr>
        <w:t xml:space="preserve"> </w:t>
      </w:r>
      <w:r>
        <w:rPr>
          <w:color w:val="0E4660"/>
          <w:spacing w:val="-4"/>
        </w:rPr>
        <w:t>aplicaciones</w:t>
      </w:r>
      <w:r>
        <w:rPr>
          <w:color w:val="0E4660"/>
          <w:spacing w:val="-21"/>
        </w:rPr>
        <w:t xml:space="preserve"> </w:t>
      </w:r>
      <w:r>
        <w:rPr>
          <w:color w:val="0E4660"/>
          <w:spacing w:val="-4"/>
        </w:rPr>
        <w:t>similares</w:t>
      </w:r>
      <w:r>
        <w:rPr>
          <w:color w:val="0E4660"/>
          <w:spacing w:val="-20"/>
        </w:rPr>
        <w:t xml:space="preserve"> </w:t>
      </w:r>
      <w:r>
        <w:rPr>
          <w:color w:val="0E4660"/>
          <w:spacing w:val="-4"/>
        </w:rPr>
        <w:t>en</w:t>
      </w:r>
      <w:r>
        <w:rPr>
          <w:color w:val="0E4660"/>
          <w:spacing w:val="-18"/>
        </w:rPr>
        <w:t xml:space="preserve"> </w:t>
      </w:r>
      <w:r>
        <w:rPr>
          <w:color w:val="0E4660"/>
          <w:spacing w:val="-4"/>
        </w:rPr>
        <w:t>el</w:t>
      </w:r>
      <w:r>
        <w:rPr>
          <w:color w:val="0E4660"/>
          <w:spacing w:val="-22"/>
        </w:rPr>
        <w:t xml:space="preserve"> </w:t>
      </w:r>
      <w:r>
        <w:rPr>
          <w:color w:val="0E4660"/>
          <w:spacing w:val="-4"/>
        </w:rPr>
        <w:t>mercado</w:t>
      </w:r>
    </w:p>
    <w:p w14:paraId="31E18336">
      <w:pPr>
        <w:pStyle w:val="7"/>
        <w:spacing w:before="150" w:line="278" w:lineRule="auto"/>
        <w:ind w:left="262" w:right="1383"/>
      </w:pPr>
      <w:r>
        <w:rPr>
          <w:rFonts w:ascii="Arial" w:hAnsi="Arial"/>
          <w:b/>
        </w:rPr>
        <w:t>Descripción:</w:t>
      </w:r>
      <w:r>
        <w:rPr>
          <w:rFonts w:ascii="Arial" w:hAnsi="Arial"/>
          <w:b/>
          <w:spacing w:val="-4"/>
        </w:rPr>
        <w:t xml:space="preserve"> </w:t>
      </w:r>
      <w:r>
        <w:t>Analiza</w:t>
      </w:r>
      <w:r>
        <w:rPr>
          <w:spacing w:val="-4"/>
        </w:rPr>
        <w:t xml:space="preserve"> </w:t>
      </w:r>
      <w:r>
        <w:t>la</w:t>
      </w:r>
      <w:r>
        <w:rPr>
          <w:spacing w:val="-4"/>
        </w:rPr>
        <w:t xml:space="preserve"> </w:t>
      </w:r>
      <w:r>
        <w:t>competencia</w:t>
      </w:r>
      <w:r>
        <w:rPr>
          <w:spacing w:val="-4"/>
        </w:rPr>
        <w:t xml:space="preserve"> </w:t>
      </w:r>
      <w:r>
        <w:t>directa</w:t>
      </w:r>
      <w:r>
        <w:rPr>
          <w:spacing w:val="-6"/>
        </w:rPr>
        <w:t xml:space="preserve"> </w:t>
      </w:r>
      <w:r>
        <w:t>e</w:t>
      </w:r>
      <w:r>
        <w:rPr>
          <w:spacing w:val="-4"/>
        </w:rPr>
        <w:t xml:space="preserve"> </w:t>
      </w:r>
      <w:r>
        <w:t>indirecta.</w:t>
      </w:r>
      <w:r>
        <w:rPr>
          <w:spacing w:val="-4"/>
        </w:rPr>
        <w:t xml:space="preserve"> </w:t>
      </w:r>
      <w:r>
        <w:t>Identifica</w:t>
      </w:r>
      <w:r>
        <w:rPr>
          <w:spacing w:val="-4"/>
        </w:rPr>
        <w:t xml:space="preserve"> </w:t>
      </w:r>
      <w:r>
        <w:t>qué</w:t>
      </w:r>
      <w:r>
        <w:rPr>
          <w:spacing w:val="-4"/>
        </w:rPr>
        <w:t xml:space="preserve"> </w:t>
      </w:r>
      <w:r>
        <w:t>hacen</w:t>
      </w:r>
      <w:r>
        <w:rPr>
          <w:spacing w:val="-6"/>
        </w:rPr>
        <w:t xml:space="preserve"> </w:t>
      </w:r>
      <w:r>
        <w:t xml:space="preserve">bien, qué hacen mal y qué oportunidades existen para diferenciarse. Incluye tablas </w:t>
      </w:r>
      <w:r>
        <w:rPr>
          <w:spacing w:val="-2"/>
        </w:rPr>
        <w:t>comparativas.</w:t>
      </w:r>
    </w:p>
    <w:p w14:paraId="0FB7B653">
      <w:pPr>
        <w:spacing w:before="160"/>
        <w:ind w:left="262" w:right="0" w:firstLine="0"/>
        <w:jc w:val="left"/>
        <w:rPr>
          <w:rFonts w:ascii="Arial"/>
          <w:b/>
          <w:sz w:val="24"/>
        </w:rPr>
      </w:pPr>
      <w:r>
        <w:rPr>
          <w:rFonts w:ascii="Arial"/>
          <w:b/>
          <w:sz w:val="24"/>
        </w:rPr>
        <w:t>Ejemplo</w:t>
      </w:r>
      <w:r>
        <w:rPr>
          <w:rFonts w:ascii="Arial"/>
          <w:b/>
          <w:spacing w:val="-7"/>
          <w:sz w:val="24"/>
        </w:rPr>
        <w:t xml:space="preserve"> </w:t>
      </w:r>
      <w:r>
        <w:rPr>
          <w:rFonts w:ascii="Arial"/>
          <w:b/>
          <w:sz w:val="24"/>
        </w:rPr>
        <w:t>de</w:t>
      </w:r>
      <w:r>
        <w:rPr>
          <w:rFonts w:ascii="Arial"/>
          <w:b/>
          <w:spacing w:val="-4"/>
          <w:sz w:val="24"/>
        </w:rPr>
        <w:t xml:space="preserve"> </w:t>
      </w:r>
      <w:r>
        <w:rPr>
          <w:rFonts w:ascii="Arial"/>
          <w:b/>
          <w:sz w:val="24"/>
        </w:rPr>
        <w:t>Tabla</w:t>
      </w:r>
      <w:r>
        <w:rPr>
          <w:rFonts w:ascii="Arial"/>
          <w:b/>
          <w:spacing w:val="-6"/>
          <w:sz w:val="24"/>
        </w:rPr>
        <w:t xml:space="preserve"> </w:t>
      </w:r>
      <w:r>
        <w:rPr>
          <w:rFonts w:ascii="Arial"/>
          <w:b/>
          <w:sz w:val="24"/>
        </w:rPr>
        <w:t>1.</w:t>
      </w:r>
      <w:r>
        <w:rPr>
          <w:rFonts w:ascii="Arial"/>
          <w:b/>
          <w:spacing w:val="-12"/>
          <w:sz w:val="24"/>
        </w:rPr>
        <w:t xml:space="preserve"> </w:t>
      </w:r>
      <w:r>
        <w:rPr>
          <w:rFonts w:ascii="Arial"/>
          <w:b/>
          <w:sz w:val="24"/>
        </w:rPr>
        <w:t>Aplicaciones</w:t>
      </w:r>
      <w:r>
        <w:rPr>
          <w:rFonts w:ascii="Arial"/>
          <w:b/>
          <w:spacing w:val="-7"/>
          <w:sz w:val="24"/>
        </w:rPr>
        <w:t xml:space="preserve"> </w:t>
      </w:r>
      <w:r>
        <w:rPr>
          <w:rFonts w:ascii="Arial"/>
          <w:b/>
          <w:sz w:val="24"/>
        </w:rPr>
        <w:t>similares</w:t>
      </w:r>
      <w:r>
        <w:rPr>
          <w:rFonts w:ascii="Arial"/>
          <w:b/>
          <w:spacing w:val="-6"/>
          <w:sz w:val="24"/>
        </w:rPr>
        <w:t xml:space="preserve"> </w:t>
      </w:r>
      <w:r>
        <w:rPr>
          <w:rFonts w:ascii="Arial"/>
          <w:b/>
          <w:sz w:val="24"/>
        </w:rPr>
        <w:t>en</w:t>
      </w:r>
      <w:r>
        <w:rPr>
          <w:rFonts w:ascii="Arial"/>
          <w:b/>
          <w:spacing w:val="-4"/>
          <w:sz w:val="24"/>
        </w:rPr>
        <w:t xml:space="preserve"> </w:t>
      </w:r>
      <w:r>
        <w:rPr>
          <w:rFonts w:ascii="Arial"/>
          <w:b/>
          <w:sz w:val="24"/>
        </w:rPr>
        <w:t>el</w:t>
      </w:r>
      <w:r>
        <w:rPr>
          <w:rFonts w:ascii="Arial"/>
          <w:b/>
          <w:spacing w:val="-6"/>
          <w:sz w:val="24"/>
        </w:rPr>
        <w:t xml:space="preserve"> </w:t>
      </w:r>
      <w:r>
        <w:rPr>
          <w:rFonts w:ascii="Arial"/>
          <w:b/>
          <w:spacing w:val="-2"/>
          <w:sz w:val="24"/>
        </w:rPr>
        <w:t>mercado</w:t>
      </w:r>
    </w:p>
    <w:p w14:paraId="1BC7DFD9">
      <w:pPr>
        <w:pStyle w:val="7"/>
        <w:rPr>
          <w:rFonts w:ascii="Arial"/>
          <w:b/>
          <w:sz w:val="20"/>
        </w:rPr>
      </w:pPr>
    </w:p>
    <w:p w14:paraId="449F34DA">
      <w:pPr>
        <w:pStyle w:val="7"/>
        <w:spacing w:before="222"/>
        <w:rPr>
          <w:rFonts w:ascii="Arial"/>
          <w:b/>
          <w:sz w:val="20"/>
        </w:rPr>
      </w:pPr>
    </w:p>
    <w:tbl>
      <w:tblPr>
        <w:tblStyle w:val="6"/>
        <w:tblW w:w="0" w:type="auto"/>
        <w:tblInd w:w="2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28"/>
        <w:gridCol w:w="1659"/>
        <w:gridCol w:w="1685"/>
        <w:gridCol w:w="1272"/>
        <w:gridCol w:w="1405"/>
        <w:gridCol w:w="1380"/>
      </w:tblGrid>
      <w:tr w14:paraId="3BE223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80" w:hRule="atLeast"/>
        </w:trPr>
        <w:tc>
          <w:tcPr>
            <w:tcW w:w="1428" w:type="dxa"/>
          </w:tcPr>
          <w:p w14:paraId="4104BC85">
            <w:pPr>
              <w:pStyle w:val="11"/>
              <w:spacing w:before="63"/>
              <w:rPr>
                <w:rFonts w:ascii="Arial"/>
                <w:b/>
                <w:sz w:val="18"/>
              </w:rPr>
            </w:pPr>
          </w:p>
          <w:p w14:paraId="170BB2D2">
            <w:pPr>
              <w:pStyle w:val="11"/>
              <w:spacing w:line="280" w:lineRule="auto"/>
              <w:ind w:left="422" w:hanging="396"/>
              <w:rPr>
                <w:rFonts w:ascii="Arial"/>
                <w:b/>
                <w:sz w:val="18"/>
              </w:rPr>
            </w:pPr>
            <w:r>
              <w:rPr>
                <w:rFonts w:ascii="Arial"/>
                <w:b/>
                <w:sz w:val="18"/>
              </w:rPr>
              <w:t>Nombre</w:t>
            </w:r>
            <w:r>
              <w:rPr>
                <w:rFonts w:ascii="Arial"/>
                <w:b/>
                <w:spacing w:val="-15"/>
                <w:sz w:val="18"/>
              </w:rPr>
              <w:t xml:space="preserve"> </w:t>
            </w:r>
            <w:r>
              <w:rPr>
                <w:rFonts w:ascii="Arial"/>
                <w:b/>
                <w:sz w:val="18"/>
              </w:rPr>
              <w:t>de</w:t>
            </w:r>
            <w:r>
              <w:rPr>
                <w:rFonts w:ascii="Arial"/>
                <w:b/>
                <w:spacing w:val="-12"/>
                <w:sz w:val="18"/>
              </w:rPr>
              <w:t xml:space="preserve"> </w:t>
            </w:r>
            <w:r>
              <w:rPr>
                <w:rFonts w:ascii="Arial"/>
                <w:b/>
                <w:sz w:val="18"/>
              </w:rPr>
              <w:t xml:space="preserve">la </w:t>
            </w:r>
            <w:r>
              <w:rPr>
                <w:rFonts w:ascii="Arial"/>
                <w:b/>
                <w:spacing w:val="-4"/>
                <w:sz w:val="18"/>
              </w:rPr>
              <w:t>App</w:t>
            </w:r>
          </w:p>
        </w:tc>
        <w:tc>
          <w:tcPr>
            <w:tcW w:w="1659" w:type="dxa"/>
          </w:tcPr>
          <w:p w14:paraId="128BAE62">
            <w:pPr>
              <w:pStyle w:val="11"/>
              <w:spacing w:before="185"/>
              <w:rPr>
                <w:rFonts w:ascii="Arial"/>
                <w:b/>
                <w:sz w:val="18"/>
              </w:rPr>
            </w:pPr>
          </w:p>
          <w:p w14:paraId="2C9C248D">
            <w:pPr>
              <w:pStyle w:val="11"/>
              <w:ind w:left="362"/>
              <w:rPr>
                <w:rFonts w:ascii="Arial"/>
                <w:b/>
                <w:sz w:val="18"/>
              </w:rPr>
            </w:pPr>
            <w:r>
              <w:rPr>
                <w:rFonts w:ascii="Arial"/>
                <w:b/>
                <w:spacing w:val="-2"/>
                <w:sz w:val="18"/>
              </w:rPr>
              <w:t>Plataforma</w:t>
            </w:r>
          </w:p>
        </w:tc>
        <w:tc>
          <w:tcPr>
            <w:tcW w:w="1685" w:type="dxa"/>
          </w:tcPr>
          <w:p w14:paraId="3334C9D7">
            <w:pPr>
              <w:pStyle w:val="11"/>
              <w:spacing w:before="150" w:line="280" w:lineRule="auto"/>
              <w:ind w:left="251" w:right="237"/>
              <w:jc w:val="center"/>
              <w:rPr>
                <w:rFonts w:ascii="Arial"/>
                <w:b/>
                <w:sz w:val="18"/>
              </w:rPr>
            </w:pPr>
            <w:r>
              <w:rPr>
                <w:rFonts w:ascii="Arial"/>
                <w:b/>
                <w:spacing w:val="-2"/>
                <w:sz w:val="18"/>
              </w:rPr>
              <w:t xml:space="preserve">Funcionalida </w:t>
            </w:r>
            <w:r>
              <w:rPr>
                <w:rFonts w:ascii="Arial"/>
                <w:b/>
                <w:spacing w:val="-4"/>
                <w:sz w:val="18"/>
              </w:rPr>
              <w:t xml:space="preserve">des </w:t>
            </w:r>
            <w:r>
              <w:rPr>
                <w:rFonts w:ascii="Arial"/>
                <w:b/>
                <w:spacing w:val="-2"/>
                <w:sz w:val="18"/>
              </w:rPr>
              <w:t>principales</w:t>
            </w:r>
          </w:p>
        </w:tc>
        <w:tc>
          <w:tcPr>
            <w:tcW w:w="1272" w:type="dxa"/>
          </w:tcPr>
          <w:p w14:paraId="2026D320">
            <w:pPr>
              <w:pStyle w:val="11"/>
              <w:spacing w:before="150" w:line="280" w:lineRule="auto"/>
              <w:ind w:left="247" w:right="239"/>
              <w:jc w:val="center"/>
              <w:rPr>
                <w:rFonts w:ascii="Arial"/>
                <w:b/>
                <w:sz w:val="18"/>
              </w:rPr>
            </w:pPr>
            <w:r>
              <w:rPr>
                <w:rFonts w:ascii="Arial"/>
                <w:b/>
                <w:spacing w:val="-2"/>
                <w:sz w:val="18"/>
              </w:rPr>
              <w:t xml:space="preserve">Modelo </w:t>
            </w:r>
            <w:r>
              <w:rPr>
                <w:rFonts w:ascii="Arial"/>
                <w:b/>
                <w:spacing w:val="-6"/>
                <w:sz w:val="18"/>
              </w:rPr>
              <w:t xml:space="preserve">de </w:t>
            </w:r>
            <w:r>
              <w:rPr>
                <w:rFonts w:ascii="Arial"/>
                <w:b/>
                <w:spacing w:val="-2"/>
                <w:sz w:val="18"/>
              </w:rPr>
              <w:t>negocio</w:t>
            </w:r>
          </w:p>
        </w:tc>
        <w:tc>
          <w:tcPr>
            <w:tcW w:w="1405" w:type="dxa"/>
          </w:tcPr>
          <w:p w14:paraId="7E734B02">
            <w:pPr>
              <w:pStyle w:val="11"/>
              <w:spacing w:before="185"/>
              <w:rPr>
                <w:rFonts w:ascii="Arial"/>
                <w:b/>
                <w:sz w:val="18"/>
              </w:rPr>
            </w:pPr>
          </w:p>
          <w:p w14:paraId="38F74166">
            <w:pPr>
              <w:pStyle w:val="11"/>
              <w:ind w:left="254"/>
              <w:rPr>
                <w:rFonts w:ascii="Arial"/>
                <w:b/>
                <w:sz w:val="18"/>
              </w:rPr>
            </w:pPr>
            <w:r>
              <w:rPr>
                <w:rFonts w:ascii="Arial"/>
                <w:b/>
                <w:spacing w:val="-2"/>
                <w:sz w:val="18"/>
              </w:rPr>
              <w:t>Fortalezas</w:t>
            </w:r>
          </w:p>
        </w:tc>
        <w:tc>
          <w:tcPr>
            <w:tcW w:w="1380" w:type="dxa"/>
          </w:tcPr>
          <w:p w14:paraId="292137B2">
            <w:pPr>
              <w:pStyle w:val="11"/>
              <w:spacing w:before="63"/>
              <w:rPr>
                <w:rFonts w:ascii="Arial"/>
                <w:b/>
                <w:sz w:val="18"/>
              </w:rPr>
            </w:pPr>
          </w:p>
          <w:p w14:paraId="3004F005">
            <w:pPr>
              <w:pStyle w:val="11"/>
              <w:spacing w:line="280" w:lineRule="auto"/>
              <w:ind w:left="589" w:right="272" w:hanging="308"/>
              <w:rPr>
                <w:rFonts w:ascii="Arial"/>
                <w:b/>
                <w:sz w:val="18"/>
              </w:rPr>
            </w:pPr>
            <w:r>
              <w:rPr>
                <w:rFonts w:ascii="Arial"/>
                <w:b/>
                <w:spacing w:val="-2"/>
                <w:sz w:val="18"/>
              </w:rPr>
              <w:t xml:space="preserve">Debilidad </w:t>
            </w:r>
            <w:r>
              <w:rPr>
                <w:rFonts w:ascii="Arial"/>
                <w:b/>
                <w:spacing w:val="-6"/>
                <w:sz w:val="18"/>
              </w:rPr>
              <w:t>es</w:t>
            </w:r>
          </w:p>
        </w:tc>
      </w:tr>
      <w:tr w14:paraId="493C8F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18" w:hRule="atLeast"/>
        </w:trPr>
        <w:tc>
          <w:tcPr>
            <w:tcW w:w="1428" w:type="dxa"/>
          </w:tcPr>
          <w:p w14:paraId="329AEBA2">
            <w:pPr>
              <w:pStyle w:val="11"/>
              <w:rPr>
                <w:rFonts w:ascii="Arial"/>
                <w:b/>
                <w:sz w:val="18"/>
              </w:rPr>
            </w:pPr>
          </w:p>
          <w:p w14:paraId="0D71BF6B">
            <w:pPr>
              <w:pStyle w:val="11"/>
              <w:spacing w:before="96"/>
              <w:rPr>
                <w:rFonts w:ascii="Arial"/>
                <w:b/>
                <w:sz w:val="18"/>
              </w:rPr>
            </w:pPr>
          </w:p>
          <w:p w14:paraId="0A3F5152">
            <w:pPr>
              <w:pStyle w:val="11"/>
              <w:ind w:left="4"/>
              <w:rPr>
                <w:sz w:val="18"/>
              </w:rPr>
            </w:pPr>
            <w:r>
              <w:rPr>
                <w:spacing w:val="-2"/>
                <w:sz w:val="18"/>
              </w:rPr>
              <w:t>StretchMinder</w:t>
            </w:r>
          </w:p>
        </w:tc>
        <w:tc>
          <w:tcPr>
            <w:tcW w:w="1659" w:type="dxa"/>
          </w:tcPr>
          <w:p w14:paraId="42863FBC">
            <w:pPr>
              <w:pStyle w:val="11"/>
              <w:rPr>
                <w:rFonts w:ascii="Arial"/>
                <w:b/>
                <w:sz w:val="18"/>
              </w:rPr>
            </w:pPr>
          </w:p>
          <w:p w14:paraId="1D02C1D8">
            <w:pPr>
              <w:pStyle w:val="11"/>
              <w:spacing w:before="96"/>
              <w:rPr>
                <w:rFonts w:ascii="Arial"/>
                <w:b/>
                <w:sz w:val="18"/>
              </w:rPr>
            </w:pPr>
          </w:p>
          <w:p w14:paraId="1C6B74C7">
            <w:pPr>
              <w:pStyle w:val="11"/>
              <w:ind w:left="239"/>
              <w:rPr>
                <w:sz w:val="18"/>
              </w:rPr>
            </w:pPr>
            <w:r>
              <w:rPr>
                <w:spacing w:val="-2"/>
                <w:sz w:val="18"/>
              </w:rPr>
              <w:t>iOS/Android</w:t>
            </w:r>
          </w:p>
        </w:tc>
        <w:tc>
          <w:tcPr>
            <w:tcW w:w="1685" w:type="dxa"/>
          </w:tcPr>
          <w:p w14:paraId="2337B924">
            <w:pPr>
              <w:pStyle w:val="11"/>
              <w:spacing w:before="147" w:line="278" w:lineRule="auto"/>
              <w:ind w:left="239" w:right="308"/>
              <w:rPr>
                <w:sz w:val="18"/>
              </w:rPr>
            </w:pPr>
            <w:r>
              <w:rPr>
                <w:spacing w:val="-2"/>
                <w:sz w:val="18"/>
              </w:rPr>
              <w:t xml:space="preserve">Recordatorios </w:t>
            </w:r>
            <w:r>
              <w:rPr>
                <w:sz w:val="18"/>
              </w:rPr>
              <w:t xml:space="preserve">cada hora, </w:t>
            </w:r>
            <w:r>
              <w:rPr>
                <w:spacing w:val="-2"/>
                <w:sz w:val="18"/>
              </w:rPr>
              <w:t>ejercicios básicos</w:t>
            </w:r>
          </w:p>
        </w:tc>
        <w:tc>
          <w:tcPr>
            <w:tcW w:w="1272" w:type="dxa"/>
          </w:tcPr>
          <w:p w14:paraId="69E78288">
            <w:pPr>
              <w:pStyle w:val="11"/>
              <w:spacing w:before="180"/>
              <w:rPr>
                <w:rFonts w:ascii="Arial"/>
                <w:b/>
                <w:sz w:val="18"/>
              </w:rPr>
            </w:pPr>
          </w:p>
          <w:p w14:paraId="5E9184D8">
            <w:pPr>
              <w:pStyle w:val="11"/>
              <w:spacing w:line="280" w:lineRule="auto"/>
              <w:ind w:left="239" w:right="356"/>
              <w:rPr>
                <w:sz w:val="18"/>
              </w:rPr>
            </w:pPr>
            <w:r>
              <w:rPr>
                <w:spacing w:val="-2"/>
                <w:sz w:val="18"/>
              </w:rPr>
              <w:t xml:space="preserve">Freemiu </w:t>
            </w:r>
            <w:r>
              <w:rPr>
                <w:spacing w:val="-10"/>
                <w:sz w:val="18"/>
              </w:rPr>
              <w:t>m</w:t>
            </w:r>
          </w:p>
        </w:tc>
        <w:tc>
          <w:tcPr>
            <w:tcW w:w="1405" w:type="dxa"/>
          </w:tcPr>
          <w:p w14:paraId="2D555117">
            <w:pPr>
              <w:pStyle w:val="11"/>
              <w:spacing w:before="147" w:line="278" w:lineRule="auto"/>
              <w:ind w:left="237" w:right="123"/>
              <w:rPr>
                <w:sz w:val="18"/>
              </w:rPr>
            </w:pPr>
            <w:r>
              <w:rPr>
                <w:spacing w:val="-2"/>
                <w:sz w:val="18"/>
              </w:rPr>
              <w:t xml:space="preserve">Interfaz simple, notificacion </w:t>
            </w:r>
            <w:r>
              <w:rPr>
                <w:spacing w:val="-6"/>
                <w:sz w:val="18"/>
              </w:rPr>
              <w:t>es</w:t>
            </w:r>
          </w:p>
        </w:tc>
        <w:tc>
          <w:tcPr>
            <w:tcW w:w="1380" w:type="dxa"/>
          </w:tcPr>
          <w:p w14:paraId="1A7F14F1">
            <w:pPr>
              <w:pStyle w:val="11"/>
              <w:spacing w:before="147" w:line="278" w:lineRule="auto"/>
              <w:ind w:left="239" w:right="73"/>
              <w:rPr>
                <w:sz w:val="18"/>
              </w:rPr>
            </w:pPr>
            <w:r>
              <w:rPr>
                <w:spacing w:val="-4"/>
                <w:sz w:val="18"/>
              </w:rPr>
              <w:t xml:space="preserve">Sin </w:t>
            </w:r>
            <w:r>
              <w:rPr>
                <w:spacing w:val="-2"/>
                <w:sz w:val="18"/>
              </w:rPr>
              <w:t xml:space="preserve">personalizaci </w:t>
            </w:r>
            <w:r>
              <w:rPr>
                <w:sz w:val="18"/>
              </w:rPr>
              <w:t>ón,</w:t>
            </w:r>
            <w:r>
              <w:rPr>
                <w:spacing w:val="-13"/>
                <w:sz w:val="18"/>
              </w:rPr>
              <w:t xml:space="preserve"> </w:t>
            </w:r>
            <w:r>
              <w:rPr>
                <w:sz w:val="18"/>
              </w:rPr>
              <w:t xml:space="preserve">ejercicios </w:t>
            </w:r>
            <w:r>
              <w:rPr>
                <w:spacing w:val="-2"/>
                <w:sz w:val="18"/>
              </w:rPr>
              <w:t>limitados</w:t>
            </w:r>
          </w:p>
        </w:tc>
      </w:tr>
      <w:tr w14:paraId="553AAE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60" w:hRule="atLeast"/>
        </w:trPr>
        <w:tc>
          <w:tcPr>
            <w:tcW w:w="1428" w:type="dxa"/>
          </w:tcPr>
          <w:p w14:paraId="5E87962F">
            <w:pPr>
              <w:pStyle w:val="11"/>
              <w:rPr>
                <w:rFonts w:ascii="Arial"/>
                <w:b/>
                <w:sz w:val="18"/>
              </w:rPr>
            </w:pPr>
          </w:p>
          <w:p w14:paraId="65D41592">
            <w:pPr>
              <w:pStyle w:val="11"/>
              <w:rPr>
                <w:rFonts w:ascii="Arial"/>
                <w:b/>
                <w:sz w:val="18"/>
              </w:rPr>
            </w:pPr>
          </w:p>
          <w:p w14:paraId="2AA53C97">
            <w:pPr>
              <w:pStyle w:val="11"/>
              <w:spacing w:before="12"/>
              <w:rPr>
                <w:rFonts w:ascii="Arial"/>
                <w:b/>
                <w:sz w:val="18"/>
              </w:rPr>
            </w:pPr>
          </w:p>
          <w:p w14:paraId="5F9FF9AA">
            <w:pPr>
              <w:pStyle w:val="11"/>
              <w:ind w:left="4"/>
              <w:rPr>
                <w:sz w:val="18"/>
              </w:rPr>
            </w:pPr>
            <w:r>
              <w:rPr>
                <w:spacing w:val="-2"/>
                <w:sz w:val="18"/>
              </w:rPr>
              <w:t>OfficeYoga</w:t>
            </w:r>
          </w:p>
        </w:tc>
        <w:tc>
          <w:tcPr>
            <w:tcW w:w="1659" w:type="dxa"/>
          </w:tcPr>
          <w:p w14:paraId="49F64460">
            <w:pPr>
              <w:pStyle w:val="11"/>
              <w:rPr>
                <w:rFonts w:ascii="Arial"/>
                <w:b/>
                <w:sz w:val="18"/>
              </w:rPr>
            </w:pPr>
          </w:p>
          <w:p w14:paraId="6DD868E5">
            <w:pPr>
              <w:pStyle w:val="11"/>
              <w:spacing w:before="96"/>
              <w:rPr>
                <w:rFonts w:ascii="Arial"/>
                <w:b/>
                <w:sz w:val="18"/>
              </w:rPr>
            </w:pPr>
          </w:p>
          <w:p w14:paraId="293BAC0A">
            <w:pPr>
              <w:pStyle w:val="11"/>
              <w:spacing w:line="280" w:lineRule="auto"/>
              <w:ind w:left="239" w:right="75"/>
              <w:rPr>
                <w:sz w:val="18"/>
              </w:rPr>
            </w:pPr>
            <w:r>
              <w:rPr>
                <w:spacing w:val="-2"/>
                <w:sz w:val="18"/>
              </w:rPr>
              <w:t xml:space="preserve">iOS/Android/ </w:t>
            </w:r>
            <w:r>
              <w:rPr>
                <w:spacing w:val="-4"/>
                <w:sz w:val="18"/>
              </w:rPr>
              <w:t>Web</w:t>
            </w:r>
          </w:p>
        </w:tc>
        <w:tc>
          <w:tcPr>
            <w:tcW w:w="1685" w:type="dxa"/>
          </w:tcPr>
          <w:p w14:paraId="0555E351">
            <w:pPr>
              <w:pStyle w:val="11"/>
              <w:spacing w:before="63"/>
              <w:rPr>
                <w:rFonts w:ascii="Arial"/>
                <w:b/>
                <w:sz w:val="18"/>
              </w:rPr>
            </w:pPr>
          </w:p>
          <w:p w14:paraId="41B095BB">
            <w:pPr>
              <w:pStyle w:val="11"/>
              <w:spacing w:line="278" w:lineRule="auto"/>
              <w:ind w:left="239" w:right="548"/>
              <w:rPr>
                <w:sz w:val="18"/>
              </w:rPr>
            </w:pPr>
            <w:r>
              <w:rPr>
                <w:spacing w:val="-2"/>
                <w:sz w:val="18"/>
              </w:rPr>
              <w:t xml:space="preserve">Clases </w:t>
            </w:r>
            <w:r>
              <w:rPr>
                <w:sz w:val="18"/>
              </w:rPr>
              <w:t>guiadas</w:t>
            </w:r>
            <w:r>
              <w:rPr>
                <w:spacing w:val="-13"/>
                <w:sz w:val="18"/>
              </w:rPr>
              <w:t xml:space="preserve"> </w:t>
            </w:r>
            <w:r>
              <w:rPr>
                <w:sz w:val="18"/>
              </w:rPr>
              <w:t xml:space="preserve">en </w:t>
            </w:r>
            <w:r>
              <w:rPr>
                <w:spacing w:val="-2"/>
                <w:sz w:val="18"/>
              </w:rPr>
              <w:t>video, comunidad</w:t>
            </w:r>
          </w:p>
        </w:tc>
        <w:tc>
          <w:tcPr>
            <w:tcW w:w="1272" w:type="dxa"/>
          </w:tcPr>
          <w:p w14:paraId="6218ED21">
            <w:pPr>
              <w:pStyle w:val="11"/>
              <w:spacing w:before="183"/>
              <w:rPr>
                <w:rFonts w:ascii="Arial"/>
                <w:b/>
                <w:sz w:val="18"/>
              </w:rPr>
            </w:pPr>
          </w:p>
          <w:p w14:paraId="3E85551C">
            <w:pPr>
              <w:pStyle w:val="11"/>
              <w:spacing w:line="280" w:lineRule="auto"/>
              <w:ind w:left="239" w:right="188"/>
              <w:rPr>
                <w:sz w:val="18"/>
              </w:rPr>
            </w:pPr>
            <w:r>
              <w:rPr>
                <w:spacing w:val="-2"/>
                <w:sz w:val="18"/>
              </w:rPr>
              <w:t xml:space="preserve">Suscripci </w:t>
            </w:r>
            <w:r>
              <w:rPr>
                <w:spacing w:val="-6"/>
                <w:sz w:val="18"/>
              </w:rPr>
              <w:t xml:space="preserve">ón </w:t>
            </w:r>
            <w:r>
              <w:rPr>
                <w:spacing w:val="-2"/>
                <w:sz w:val="18"/>
              </w:rPr>
              <w:t>mensual</w:t>
            </w:r>
          </w:p>
        </w:tc>
        <w:tc>
          <w:tcPr>
            <w:tcW w:w="1405" w:type="dxa"/>
          </w:tcPr>
          <w:p w14:paraId="5B554CBC">
            <w:pPr>
              <w:pStyle w:val="11"/>
              <w:spacing w:before="63"/>
              <w:rPr>
                <w:rFonts w:ascii="Arial"/>
                <w:b/>
                <w:sz w:val="18"/>
              </w:rPr>
            </w:pPr>
          </w:p>
          <w:p w14:paraId="249B7550">
            <w:pPr>
              <w:pStyle w:val="11"/>
              <w:spacing w:line="278" w:lineRule="auto"/>
              <w:ind w:left="237" w:right="283"/>
              <w:jc w:val="both"/>
              <w:rPr>
                <w:sz w:val="18"/>
              </w:rPr>
            </w:pPr>
            <w:r>
              <w:rPr>
                <w:spacing w:val="-2"/>
                <w:sz w:val="18"/>
              </w:rPr>
              <w:t xml:space="preserve">Contenido </w:t>
            </w:r>
            <w:r>
              <w:rPr>
                <w:sz w:val="18"/>
              </w:rPr>
              <w:t>de</w:t>
            </w:r>
            <w:r>
              <w:rPr>
                <w:spacing w:val="-13"/>
                <w:sz w:val="18"/>
              </w:rPr>
              <w:t xml:space="preserve"> </w:t>
            </w:r>
            <w:r>
              <w:rPr>
                <w:sz w:val="18"/>
              </w:rPr>
              <w:t xml:space="preserve">calidad, </w:t>
            </w:r>
            <w:r>
              <w:rPr>
                <w:spacing w:val="-2"/>
                <w:sz w:val="18"/>
              </w:rPr>
              <w:t xml:space="preserve">instructore </w:t>
            </w:r>
            <w:r>
              <w:rPr>
                <w:sz w:val="18"/>
              </w:rPr>
              <w:t>s reales</w:t>
            </w:r>
          </w:p>
        </w:tc>
        <w:tc>
          <w:tcPr>
            <w:tcW w:w="1380" w:type="dxa"/>
          </w:tcPr>
          <w:p w14:paraId="56E8B413">
            <w:pPr>
              <w:pStyle w:val="11"/>
              <w:spacing w:before="150" w:line="278" w:lineRule="auto"/>
              <w:ind w:left="239" w:right="38"/>
              <w:rPr>
                <w:sz w:val="18"/>
              </w:rPr>
            </w:pPr>
            <w:r>
              <w:rPr>
                <w:sz w:val="18"/>
              </w:rPr>
              <w:t>Requiere</w:t>
            </w:r>
            <w:r>
              <w:rPr>
                <w:spacing w:val="-13"/>
                <w:sz w:val="18"/>
              </w:rPr>
              <w:t xml:space="preserve"> </w:t>
            </w:r>
            <w:r>
              <w:rPr>
                <w:sz w:val="18"/>
              </w:rPr>
              <w:t xml:space="preserve">15+ minutos, no apto para </w:t>
            </w:r>
            <w:r>
              <w:rPr>
                <w:spacing w:val="-2"/>
                <w:sz w:val="18"/>
              </w:rPr>
              <w:t>espacios pequeños</w:t>
            </w:r>
          </w:p>
        </w:tc>
      </w:tr>
      <w:tr w14:paraId="77515F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17" w:hRule="atLeast"/>
        </w:trPr>
        <w:tc>
          <w:tcPr>
            <w:tcW w:w="1428" w:type="dxa"/>
          </w:tcPr>
          <w:p w14:paraId="25102A51">
            <w:pPr>
              <w:pStyle w:val="11"/>
              <w:spacing w:before="180"/>
              <w:rPr>
                <w:rFonts w:ascii="Arial"/>
                <w:b/>
                <w:sz w:val="18"/>
              </w:rPr>
            </w:pPr>
          </w:p>
          <w:p w14:paraId="4453E7C4">
            <w:pPr>
              <w:pStyle w:val="11"/>
              <w:spacing w:line="280" w:lineRule="auto"/>
              <w:ind w:left="4" w:right="69"/>
              <w:rPr>
                <w:sz w:val="18"/>
              </w:rPr>
            </w:pPr>
            <w:r>
              <w:rPr>
                <w:spacing w:val="-2"/>
                <w:sz w:val="18"/>
              </w:rPr>
              <w:t xml:space="preserve">PostureRemin </w:t>
            </w:r>
            <w:r>
              <w:rPr>
                <w:spacing w:val="-4"/>
                <w:sz w:val="18"/>
              </w:rPr>
              <w:t>der</w:t>
            </w:r>
          </w:p>
        </w:tc>
        <w:tc>
          <w:tcPr>
            <w:tcW w:w="1659" w:type="dxa"/>
          </w:tcPr>
          <w:p w14:paraId="32688E14">
            <w:pPr>
              <w:pStyle w:val="11"/>
              <w:rPr>
                <w:rFonts w:ascii="Arial"/>
                <w:b/>
                <w:sz w:val="18"/>
              </w:rPr>
            </w:pPr>
          </w:p>
          <w:p w14:paraId="08845D6F">
            <w:pPr>
              <w:pStyle w:val="11"/>
              <w:spacing w:before="96"/>
              <w:rPr>
                <w:rFonts w:ascii="Arial"/>
                <w:b/>
                <w:sz w:val="18"/>
              </w:rPr>
            </w:pPr>
          </w:p>
          <w:p w14:paraId="76B251A1">
            <w:pPr>
              <w:pStyle w:val="11"/>
              <w:ind w:left="239"/>
              <w:rPr>
                <w:sz w:val="18"/>
              </w:rPr>
            </w:pPr>
            <w:r>
              <w:rPr>
                <w:spacing w:val="-5"/>
                <w:sz w:val="18"/>
              </w:rPr>
              <w:t>Web</w:t>
            </w:r>
          </w:p>
        </w:tc>
        <w:tc>
          <w:tcPr>
            <w:tcW w:w="1685" w:type="dxa"/>
          </w:tcPr>
          <w:p w14:paraId="17AAE1A0">
            <w:pPr>
              <w:pStyle w:val="11"/>
              <w:spacing w:before="147" w:line="278" w:lineRule="auto"/>
              <w:ind w:left="239" w:right="308"/>
              <w:rPr>
                <w:sz w:val="18"/>
              </w:rPr>
            </w:pPr>
            <w:r>
              <w:rPr>
                <w:sz w:val="18"/>
              </w:rPr>
              <w:t>Corrección</w:t>
            </w:r>
            <w:r>
              <w:rPr>
                <w:spacing w:val="-13"/>
                <w:sz w:val="18"/>
              </w:rPr>
              <w:t xml:space="preserve"> </w:t>
            </w:r>
            <w:r>
              <w:rPr>
                <w:sz w:val="18"/>
              </w:rPr>
              <w:t xml:space="preserve">de </w:t>
            </w:r>
            <w:r>
              <w:rPr>
                <w:spacing w:val="-2"/>
                <w:sz w:val="18"/>
              </w:rPr>
              <w:t>postura mediante cámara</w:t>
            </w:r>
          </w:p>
        </w:tc>
        <w:tc>
          <w:tcPr>
            <w:tcW w:w="1272" w:type="dxa"/>
          </w:tcPr>
          <w:p w14:paraId="100C068A">
            <w:pPr>
              <w:pStyle w:val="11"/>
              <w:spacing w:before="180"/>
              <w:rPr>
                <w:rFonts w:ascii="Arial"/>
                <w:b/>
                <w:sz w:val="18"/>
              </w:rPr>
            </w:pPr>
          </w:p>
          <w:p w14:paraId="54E12EAF">
            <w:pPr>
              <w:pStyle w:val="11"/>
              <w:spacing w:line="280" w:lineRule="auto"/>
              <w:ind w:left="239" w:right="582"/>
              <w:rPr>
                <w:sz w:val="18"/>
              </w:rPr>
            </w:pPr>
            <w:r>
              <w:rPr>
                <w:spacing w:val="-4"/>
                <w:sz w:val="18"/>
              </w:rPr>
              <w:t xml:space="preserve">Pago </w:t>
            </w:r>
            <w:r>
              <w:rPr>
                <w:spacing w:val="-2"/>
                <w:sz w:val="18"/>
              </w:rPr>
              <w:t>único</w:t>
            </w:r>
          </w:p>
        </w:tc>
        <w:tc>
          <w:tcPr>
            <w:tcW w:w="1405" w:type="dxa"/>
          </w:tcPr>
          <w:p w14:paraId="5AF6D4D0">
            <w:pPr>
              <w:pStyle w:val="11"/>
              <w:spacing w:before="180"/>
              <w:rPr>
                <w:rFonts w:ascii="Arial"/>
                <w:b/>
                <w:sz w:val="18"/>
              </w:rPr>
            </w:pPr>
          </w:p>
          <w:p w14:paraId="10D76672">
            <w:pPr>
              <w:pStyle w:val="11"/>
              <w:spacing w:line="280" w:lineRule="auto"/>
              <w:ind w:left="237"/>
              <w:rPr>
                <w:sz w:val="18"/>
              </w:rPr>
            </w:pPr>
            <w:r>
              <w:rPr>
                <w:spacing w:val="-2"/>
                <w:sz w:val="18"/>
              </w:rPr>
              <w:t>Tecnología innovadora</w:t>
            </w:r>
          </w:p>
        </w:tc>
        <w:tc>
          <w:tcPr>
            <w:tcW w:w="1380" w:type="dxa"/>
          </w:tcPr>
          <w:p w14:paraId="404D1FE2">
            <w:pPr>
              <w:pStyle w:val="11"/>
              <w:spacing w:before="147" w:line="278" w:lineRule="auto"/>
              <w:ind w:left="239" w:right="143"/>
              <w:rPr>
                <w:sz w:val="18"/>
              </w:rPr>
            </w:pPr>
            <w:r>
              <w:rPr>
                <w:sz w:val="18"/>
              </w:rPr>
              <w:t xml:space="preserve">Solo web, </w:t>
            </w:r>
            <w:r>
              <w:rPr>
                <w:spacing w:val="-2"/>
                <w:sz w:val="18"/>
              </w:rPr>
              <w:t xml:space="preserve">requiere </w:t>
            </w:r>
            <w:r>
              <w:rPr>
                <w:sz w:val="18"/>
              </w:rPr>
              <w:t>permisos</w:t>
            </w:r>
            <w:r>
              <w:rPr>
                <w:spacing w:val="-13"/>
                <w:sz w:val="18"/>
              </w:rPr>
              <w:t xml:space="preserve"> </w:t>
            </w:r>
            <w:r>
              <w:rPr>
                <w:sz w:val="18"/>
              </w:rPr>
              <w:t xml:space="preserve">de </w:t>
            </w:r>
            <w:r>
              <w:rPr>
                <w:spacing w:val="-2"/>
                <w:sz w:val="18"/>
              </w:rPr>
              <w:t>cámara</w:t>
            </w:r>
          </w:p>
        </w:tc>
      </w:tr>
    </w:tbl>
    <w:p w14:paraId="1BD4A8F8">
      <w:pPr>
        <w:pStyle w:val="11"/>
        <w:spacing w:after="0" w:line="278" w:lineRule="auto"/>
        <w:rPr>
          <w:sz w:val="18"/>
        </w:rPr>
        <w:sectPr>
          <w:pgSz w:w="12240" w:h="15840"/>
          <w:pgMar w:top="1320" w:right="0" w:bottom="280" w:left="1440" w:header="338" w:footer="0" w:gutter="0"/>
          <w:cols w:space="720" w:num="1"/>
        </w:sectPr>
      </w:pPr>
    </w:p>
    <w:p w14:paraId="55FD14F9">
      <w:pPr>
        <w:pStyle w:val="7"/>
        <w:rPr>
          <w:rFonts w:ascii="Arial"/>
          <w:b/>
        </w:rPr>
      </w:pPr>
    </w:p>
    <w:p w14:paraId="7068CC69">
      <w:pPr>
        <w:pStyle w:val="7"/>
        <w:rPr>
          <w:rFonts w:ascii="Arial"/>
          <w:b/>
        </w:rPr>
      </w:pPr>
    </w:p>
    <w:p w14:paraId="5A7523B9">
      <w:pPr>
        <w:pStyle w:val="7"/>
        <w:spacing w:before="214"/>
        <w:rPr>
          <w:rFonts w:ascii="Arial"/>
          <w:b/>
        </w:rPr>
      </w:pPr>
    </w:p>
    <w:p w14:paraId="7AF0BF29">
      <w:pPr>
        <w:spacing w:before="0"/>
        <w:ind w:left="262" w:right="0" w:firstLine="0"/>
        <w:jc w:val="left"/>
        <w:rPr>
          <w:rFonts w:ascii="Arial" w:hAnsi="Arial"/>
          <w:b/>
          <w:sz w:val="24"/>
        </w:rPr>
      </w:pPr>
      <w:r>
        <w:rPr>
          <w:rFonts w:ascii="Arial" w:hAnsi="Arial"/>
          <w:b/>
          <w:sz w:val="24"/>
        </w:rPr>
        <w:t>Ejemplo</w:t>
      </w:r>
      <w:r>
        <w:rPr>
          <w:rFonts w:ascii="Arial" w:hAnsi="Arial"/>
          <w:b/>
          <w:spacing w:val="-6"/>
          <w:sz w:val="24"/>
        </w:rPr>
        <w:t xml:space="preserve"> </w:t>
      </w:r>
      <w:r>
        <w:rPr>
          <w:rFonts w:ascii="Arial" w:hAnsi="Arial"/>
          <w:b/>
          <w:sz w:val="24"/>
        </w:rPr>
        <w:t>de</w:t>
      </w:r>
      <w:r>
        <w:rPr>
          <w:rFonts w:ascii="Arial" w:hAnsi="Arial"/>
          <w:b/>
          <w:spacing w:val="-6"/>
          <w:sz w:val="24"/>
        </w:rPr>
        <w:t xml:space="preserve"> </w:t>
      </w:r>
      <w:r>
        <w:rPr>
          <w:rFonts w:ascii="Arial" w:hAnsi="Arial"/>
          <w:b/>
          <w:sz w:val="24"/>
        </w:rPr>
        <w:t>Tabla</w:t>
      </w:r>
      <w:r>
        <w:rPr>
          <w:rFonts w:ascii="Arial" w:hAnsi="Arial"/>
          <w:b/>
          <w:spacing w:val="-7"/>
          <w:sz w:val="24"/>
        </w:rPr>
        <w:t xml:space="preserve"> </w:t>
      </w:r>
      <w:r>
        <w:rPr>
          <w:rFonts w:ascii="Arial" w:hAnsi="Arial"/>
          <w:b/>
          <w:sz w:val="24"/>
        </w:rPr>
        <w:t>2.</w:t>
      </w:r>
      <w:r>
        <w:rPr>
          <w:rFonts w:ascii="Arial" w:hAnsi="Arial"/>
          <w:b/>
          <w:spacing w:val="-8"/>
          <w:sz w:val="24"/>
        </w:rPr>
        <w:t xml:space="preserve"> </w:t>
      </w:r>
      <w:r>
        <w:rPr>
          <w:rFonts w:ascii="Arial" w:hAnsi="Arial"/>
          <w:b/>
          <w:sz w:val="24"/>
        </w:rPr>
        <w:t>Comparativa</w:t>
      </w:r>
      <w:r>
        <w:rPr>
          <w:rFonts w:ascii="Arial" w:hAnsi="Arial"/>
          <w:b/>
          <w:spacing w:val="-6"/>
          <w:sz w:val="24"/>
        </w:rPr>
        <w:t xml:space="preserve"> </w:t>
      </w:r>
      <w:r>
        <w:rPr>
          <w:rFonts w:ascii="Arial" w:hAnsi="Arial"/>
          <w:b/>
          <w:sz w:val="24"/>
        </w:rPr>
        <w:t>de</w:t>
      </w:r>
      <w:r>
        <w:rPr>
          <w:rFonts w:ascii="Arial" w:hAnsi="Arial"/>
          <w:b/>
          <w:spacing w:val="-6"/>
          <w:sz w:val="24"/>
        </w:rPr>
        <w:t xml:space="preserve"> </w:t>
      </w:r>
      <w:r>
        <w:rPr>
          <w:rFonts w:ascii="Arial" w:hAnsi="Arial"/>
          <w:b/>
          <w:sz w:val="24"/>
        </w:rPr>
        <w:t>características</w:t>
      </w:r>
      <w:r>
        <w:rPr>
          <w:rFonts w:ascii="Arial" w:hAnsi="Arial"/>
          <w:b/>
          <w:spacing w:val="-7"/>
          <w:sz w:val="24"/>
        </w:rPr>
        <w:t xml:space="preserve"> </w:t>
      </w:r>
      <w:r>
        <w:rPr>
          <w:rFonts w:ascii="Arial" w:hAnsi="Arial"/>
          <w:b/>
          <w:spacing w:val="-2"/>
          <w:sz w:val="24"/>
        </w:rPr>
        <w:t>clave</w:t>
      </w:r>
    </w:p>
    <w:p w14:paraId="65A7F1B0">
      <w:pPr>
        <w:pStyle w:val="7"/>
        <w:spacing w:before="8"/>
        <w:rPr>
          <w:rFonts w:ascii="Arial"/>
          <w:b/>
          <w:sz w:val="17"/>
        </w:rPr>
      </w:pPr>
    </w:p>
    <w:tbl>
      <w:tblPr>
        <w:tblStyle w:val="6"/>
        <w:tblW w:w="0" w:type="auto"/>
        <w:tblInd w:w="2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44"/>
        <w:gridCol w:w="1690"/>
        <w:gridCol w:w="1419"/>
        <w:gridCol w:w="1980"/>
        <w:gridCol w:w="1796"/>
      </w:tblGrid>
      <w:tr w14:paraId="11DE2F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0" w:hRule="atLeast"/>
        </w:trPr>
        <w:tc>
          <w:tcPr>
            <w:tcW w:w="1944" w:type="dxa"/>
          </w:tcPr>
          <w:p w14:paraId="4C2010A2">
            <w:pPr>
              <w:pStyle w:val="11"/>
              <w:spacing w:before="65"/>
              <w:rPr>
                <w:rFonts w:ascii="Arial"/>
                <w:b/>
                <w:sz w:val="18"/>
              </w:rPr>
            </w:pPr>
          </w:p>
          <w:p w14:paraId="181319F5">
            <w:pPr>
              <w:pStyle w:val="11"/>
              <w:ind w:left="261"/>
              <w:rPr>
                <w:rFonts w:ascii="Arial" w:hAnsi="Arial"/>
                <w:b/>
                <w:sz w:val="18"/>
              </w:rPr>
            </w:pPr>
            <w:r>
              <w:rPr>
                <w:rFonts w:ascii="Arial" w:hAnsi="Arial"/>
                <w:b/>
                <w:spacing w:val="-2"/>
                <w:sz w:val="18"/>
              </w:rPr>
              <w:t>Característica</w:t>
            </w:r>
          </w:p>
        </w:tc>
        <w:tc>
          <w:tcPr>
            <w:tcW w:w="1690" w:type="dxa"/>
          </w:tcPr>
          <w:p w14:paraId="1A33AD7C">
            <w:pPr>
              <w:pStyle w:val="11"/>
              <w:spacing w:before="65"/>
              <w:rPr>
                <w:rFonts w:ascii="Arial"/>
                <w:b/>
                <w:sz w:val="18"/>
              </w:rPr>
            </w:pPr>
          </w:p>
          <w:p w14:paraId="63FC95A9">
            <w:pPr>
              <w:pStyle w:val="11"/>
              <w:ind w:left="237"/>
              <w:rPr>
                <w:rFonts w:ascii="Arial"/>
                <w:b/>
                <w:sz w:val="18"/>
              </w:rPr>
            </w:pPr>
            <w:r>
              <w:rPr>
                <w:rFonts w:ascii="Arial"/>
                <w:b/>
                <w:spacing w:val="-2"/>
                <w:sz w:val="18"/>
              </w:rPr>
              <w:t>StretchMinder</w:t>
            </w:r>
          </w:p>
        </w:tc>
        <w:tc>
          <w:tcPr>
            <w:tcW w:w="1419" w:type="dxa"/>
          </w:tcPr>
          <w:p w14:paraId="10983703">
            <w:pPr>
              <w:pStyle w:val="11"/>
              <w:spacing w:before="65"/>
              <w:rPr>
                <w:rFonts w:ascii="Arial"/>
                <w:b/>
                <w:sz w:val="18"/>
              </w:rPr>
            </w:pPr>
          </w:p>
          <w:p w14:paraId="56C63F96">
            <w:pPr>
              <w:pStyle w:val="11"/>
              <w:ind w:left="239"/>
              <w:rPr>
                <w:rFonts w:ascii="Arial"/>
                <w:b/>
                <w:sz w:val="18"/>
              </w:rPr>
            </w:pPr>
            <w:r>
              <w:rPr>
                <w:rFonts w:ascii="Arial"/>
                <w:b/>
                <w:spacing w:val="-2"/>
                <w:sz w:val="18"/>
              </w:rPr>
              <w:t>OfficeYoga</w:t>
            </w:r>
          </w:p>
        </w:tc>
        <w:tc>
          <w:tcPr>
            <w:tcW w:w="1980" w:type="dxa"/>
          </w:tcPr>
          <w:p w14:paraId="19E32E2B">
            <w:pPr>
              <w:pStyle w:val="11"/>
              <w:spacing w:before="65"/>
              <w:rPr>
                <w:rFonts w:ascii="Arial"/>
                <w:b/>
                <w:sz w:val="18"/>
              </w:rPr>
            </w:pPr>
          </w:p>
          <w:p w14:paraId="6AB3D69C">
            <w:pPr>
              <w:pStyle w:val="11"/>
              <w:ind w:left="237"/>
              <w:rPr>
                <w:rFonts w:ascii="Arial"/>
                <w:b/>
                <w:sz w:val="18"/>
              </w:rPr>
            </w:pPr>
            <w:r>
              <w:rPr>
                <w:rFonts w:ascii="Arial"/>
                <w:b/>
                <w:spacing w:val="-2"/>
                <w:sz w:val="18"/>
              </w:rPr>
              <w:t>PostureReminder</w:t>
            </w:r>
          </w:p>
        </w:tc>
        <w:tc>
          <w:tcPr>
            <w:tcW w:w="1796" w:type="dxa"/>
          </w:tcPr>
          <w:p w14:paraId="18BF9BC1">
            <w:pPr>
              <w:pStyle w:val="11"/>
              <w:spacing w:before="150" w:line="280" w:lineRule="auto"/>
              <w:ind w:left="621" w:hanging="166"/>
              <w:rPr>
                <w:rFonts w:ascii="Arial"/>
                <w:b/>
                <w:sz w:val="18"/>
              </w:rPr>
            </w:pPr>
            <w:r>
              <w:rPr>
                <w:rFonts w:ascii="Arial"/>
                <w:b/>
                <w:spacing w:val="-2"/>
                <w:sz w:val="18"/>
              </w:rPr>
              <w:t>Propuesta propia</w:t>
            </w:r>
          </w:p>
        </w:tc>
      </w:tr>
      <w:tr w14:paraId="4DF58E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8" w:hRule="atLeast"/>
        </w:trPr>
        <w:tc>
          <w:tcPr>
            <w:tcW w:w="1944" w:type="dxa"/>
          </w:tcPr>
          <w:p w14:paraId="354C516F">
            <w:pPr>
              <w:pStyle w:val="11"/>
              <w:spacing w:before="150"/>
              <w:ind w:left="4"/>
              <w:rPr>
                <w:sz w:val="18"/>
              </w:rPr>
            </w:pPr>
            <w:r>
              <w:rPr>
                <w:sz w:val="18"/>
              </w:rPr>
              <w:t>Personalización</w:t>
            </w:r>
            <w:r>
              <w:rPr>
                <w:spacing w:val="-8"/>
                <w:sz w:val="18"/>
              </w:rPr>
              <w:t xml:space="preserve"> </w:t>
            </w:r>
            <w:r>
              <w:rPr>
                <w:spacing w:val="-5"/>
                <w:sz w:val="18"/>
              </w:rPr>
              <w:t>IA</w:t>
            </w:r>
          </w:p>
        </w:tc>
        <w:tc>
          <w:tcPr>
            <w:tcW w:w="1690" w:type="dxa"/>
          </w:tcPr>
          <w:p w14:paraId="71AEA9FE">
            <w:pPr>
              <w:pStyle w:val="11"/>
              <w:spacing w:before="150"/>
              <w:ind w:left="237"/>
              <w:rPr>
                <w:sz w:val="18"/>
              </w:rPr>
            </w:pPr>
            <w:r>
              <w:rPr>
                <w:spacing w:val="-5"/>
                <w:sz w:val="18"/>
              </w:rPr>
              <w:t>No</w:t>
            </w:r>
          </w:p>
        </w:tc>
        <w:tc>
          <w:tcPr>
            <w:tcW w:w="1419" w:type="dxa"/>
          </w:tcPr>
          <w:p w14:paraId="4A096B82">
            <w:pPr>
              <w:pStyle w:val="11"/>
              <w:spacing w:before="150"/>
              <w:ind w:left="239"/>
              <w:rPr>
                <w:sz w:val="18"/>
              </w:rPr>
            </w:pPr>
            <w:r>
              <w:rPr>
                <w:spacing w:val="-2"/>
                <w:sz w:val="18"/>
              </w:rPr>
              <w:t>Básica</w:t>
            </w:r>
          </w:p>
        </w:tc>
        <w:tc>
          <w:tcPr>
            <w:tcW w:w="1980" w:type="dxa"/>
          </w:tcPr>
          <w:p w14:paraId="7ED08CF9">
            <w:pPr>
              <w:pStyle w:val="11"/>
              <w:spacing w:before="150"/>
              <w:ind w:left="237"/>
              <w:rPr>
                <w:sz w:val="18"/>
              </w:rPr>
            </w:pPr>
            <w:r>
              <w:rPr>
                <w:spacing w:val="-2"/>
                <w:sz w:val="18"/>
              </w:rPr>
              <w:t>Media</w:t>
            </w:r>
          </w:p>
        </w:tc>
        <w:tc>
          <w:tcPr>
            <w:tcW w:w="1796" w:type="dxa"/>
          </w:tcPr>
          <w:p w14:paraId="5921B3E6">
            <w:pPr>
              <w:pStyle w:val="11"/>
              <w:spacing w:before="150"/>
              <w:ind w:left="239"/>
              <w:rPr>
                <w:sz w:val="18"/>
              </w:rPr>
            </w:pPr>
            <w:r>
              <w:rPr>
                <w:spacing w:val="-2"/>
                <w:sz w:val="18"/>
              </w:rPr>
              <w:t>Avanzada</w:t>
            </w:r>
          </w:p>
        </w:tc>
      </w:tr>
      <w:tr w14:paraId="2B5F5E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0" w:hRule="atLeast"/>
        </w:trPr>
        <w:tc>
          <w:tcPr>
            <w:tcW w:w="1944" w:type="dxa"/>
          </w:tcPr>
          <w:p w14:paraId="75D0422B">
            <w:pPr>
              <w:pStyle w:val="11"/>
              <w:spacing w:before="150" w:line="280" w:lineRule="auto"/>
              <w:ind w:left="4" w:right="177"/>
              <w:rPr>
                <w:sz w:val="18"/>
              </w:rPr>
            </w:pPr>
            <w:r>
              <w:rPr>
                <w:sz w:val="18"/>
              </w:rPr>
              <w:t>Rutinas</w:t>
            </w:r>
            <w:r>
              <w:rPr>
                <w:spacing w:val="-15"/>
                <w:sz w:val="18"/>
              </w:rPr>
              <w:t xml:space="preserve"> </w:t>
            </w:r>
            <w:r>
              <w:rPr>
                <w:sz w:val="18"/>
              </w:rPr>
              <w:t>cortas</w:t>
            </w:r>
            <w:r>
              <w:rPr>
                <w:spacing w:val="-12"/>
                <w:sz w:val="18"/>
              </w:rPr>
              <w:t xml:space="preserve"> </w:t>
            </w:r>
            <w:r>
              <w:rPr>
                <w:sz w:val="18"/>
              </w:rPr>
              <w:t xml:space="preserve">(&lt;5 </w:t>
            </w:r>
            <w:r>
              <w:rPr>
                <w:spacing w:val="-4"/>
                <w:sz w:val="18"/>
              </w:rPr>
              <w:t>min)</w:t>
            </w:r>
          </w:p>
        </w:tc>
        <w:tc>
          <w:tcPr>
            <w:tcW w:w="1690" w:type="dxa"/>
          </w:tcPr>
          <w:p w14:paraId="18FA52FF">
            <w:pPr>
              <w:pStyle w:val="11"/>
              <w:spacing w:before="66"/>
              <w:rPr>
                <w:rFonts w:ascii="Arial"/>
                <w:b/>
                <w:sz w:val="18"/>
              </w:rPr>
            </w:pPr>
          </w:p>
          <w:p w14:paraId="2E2B3E45">
            <w:pPr>
              <w:pStyle w:val="11"/>
              <w:ind w:left="237"/>
              <w:rPr>
                <w:sz w:val="18"/>
              </w:rPr>
            </w:pPr>
            <w:r>
              <w:rPr>
                <w:spacing w:val="-5"/>
                <w:sz w:val="18"/>
              </w:rPr>
              <w:t>Sí</w:t>
            </w:r>
          </w:p>
        </w:tc>
        <w:tc>
          <w:tcPr>
            <w:tcW w:w="1419" w:type="dxa"/>
          </w:tcPr>
          <w:p w14:paraId="1778C4A0">
            <w:pPr>
              <w:pStyle w:val="11"/>
              <w:spacing w:before="66"/>
              <w:rPr>
                <w:rFonts w:ascii="Arial"/>
                <w:b/>
                <w:sz w:val="18"/>
              </w:rPr>
            </w:pPr>
          </w:p>
          <w:p w14:paraId="364B8E03">
            <w:pPr>
              <w:pStyle w:val="11"/>
              <w:ind w:left="239"/>
              <w:rPr>
                <w:sz w:val="18"/>
              </w:rPr>
            </w:pPr>
            <w:r>
              <w:rPr>
                <w:spacing w:val="-5"/>
                <w:sz w:val="18"/>
              </w:rPr>
              <w:t>No</w:t>
            </w:r>
          </w:p>
        </w:tc>
        <w:tc>
          <w:tcPr>
            <w:tcW w:w="1980" w:type="dxa"/>
          </w:tcPr>
          <w:p w14:paraId="39D142DA">
            <w:pPr>
              <w:pStyle w:val="11"/>
              <w:spacing w:before="66"/>
              <w:rPr>
                <w:rFonts w:ascii="Arial"/>
                <w:b/>
                <w:sz w:val="18"/>
              </w:rPr>
            </w:pPr>
          </w:p>
          <w:p w14:paraId="707023A8">
            <w:pPr>
              <w:pStyle w:val="11"/>
              <w:ind w:left="237"/>
              <w:rPr>
                <w:sz w:val="18"/>
              </w:rPr>
            </w:pPr>
            <w:r>
              <w:rPr>
                <w:spacing w:val="-5"/>
                <w:sz w:val="18"/>
              </w:rPr>
              <w:t>Sí</w:t>
            </w:r>
          </w:p>
        </w:tc>
        <w:tc>
          <w:tcPr>
            <w:tcW w:w="1796" w:type="dxa"/>
          </w:tcPr>
          <w:p w14:paraId="7EB6F4CE">
            <w:pPr>
              <w:pStyle w:val="11"/>
              <w:spacing w:before="66"/>
              <w:rPr>
                <w:rFonts w:ascii="Arial"/>
                <w:b/>
                <w:sz w:val="18"/>
              </w:rPr>
            </w:pPr>
          </w:p>
          <w:p w14:paraId="5E003D7B">
            <w:pPr>
              <w:pStyle w:val="11"/>
              <w:ind w:left="239"/>
              <w:rPr>
                <w:sz w:val="18"/>
              </w:rPr>
            </w:pPr>
            <w:r>
              <w:rPr>
                <w:spacing w:val="-5"/>
                <w:sz w:val="18"/>
              </w:rPr>
              <w:t>Sí</w:t>
            </w:r>
          </w:p>
        </w:tc>
      </w:tr>
      <w:tr w14:paraId="077D30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trPr>
        <w:tc>
          <w:tcPr>
            <w:tcW w:w="1944" w:type="dxa"/>
          </w:tcPr>
          <w:p w14:paraId="13DE03B4">
            <w:pPr>
              <w:pStyle w:val="11"/>
              <w:spacing w:before="152"/>
              <w:ind w:left="4"/>
              <w:rPr>
                <w:sz w:val="18"/>
              </w:rPr>
            </w:pPr>
            <w:r>
              <w:rPr>
                <w:sz w:val="18"/>
              </w:rPr>
              <w:t>Modo</w:t>
            </w:r>
            <w:r>
              <w:rPr>
                <w:spacing w:val="-4"/>
                <w:sz w:val="18"/>
              </w:rPr>
              <w:t xml:space="preserve"> </w:t>
            </w:r>
            <w:r>
              <w:rPr>
                <w:sz w:val="18"/>
              </w:rPr>
              <w:t>sin</w:t>
            </w:r>
            <w:r>
              <w:rPr>
                <w:spacing w:val="-1"/>
                <w:sz w:val="18"/>
              </w:rPr>
              <w:t xml:space="preserve"> </w:t>
            </w:r>
            <w:r>
              <w:rPr>
                <w:spacing w:val="-2"/>
                <w:sz w:val="18"/>
              </w:rPr>
              <w:t>cámara</w:t>
            </w:r>
          </w:p>
        </w:tc>
        <w:tc>
          <w:tcPr>
            <w:tcW w:w="1690" w:type="dxa"/>
          </w:tcPr>
          <w:p w14:paraId="02D5F96E">
            <w:pPr>
              <w:pStyle w:val="11"/>
              <w:spacing w:before="152"/>
              <w:ind w:left="237"/>
              <w:rPr>
                <w:sz w:val="18"/>
              </w:rPr>
            </w:pPr>
            <w:r>
              <w:rPr>
                <w:spacing w:val="-5"/>
                <w:sz w:val="18"/>
              </w:rPr>
              <w:t>Sí</w:t>
            </w:r>
          </w:p>
        </w:tc>
        <w:tc>
          <w:tcPr>
            <w:tcW w:w="1419" w:type="dxa"/>
          </w:tcPr>
          <w:p w14:paraId="7B040EEF">
            <w:pPr>
              <w:pStyle w:val="11"/>
              <w:spacing w:before="152"/>
              <w:ind w:left="239"/>
              <w:rPr>
                <w:sz w:val="18"/>
              </w:rPr>
            </w:pPr>
            <w:r>
              <w:rPr>
                <w:spacing w:val="-5"/>
                <w:sz w:val="18"/>
              </w:rPr>
              <w:t>Sí</w:t>
            </w:r>
          </w:p>
        </w:tc>
        <w:tc>
          <w:tcPr>
            <w:tcW w:w="1980" w:type="dxa"/>
          </w:tcPr>
          <w:p w14:paraId="784B11C6">
            <w:pPr>
              <w:pStyle w:val="11"/>
              <w:spacing w:before="152"/>
              <w:ind w:left="237"/>
              <w:rPr>
                <w:sz w:val="18"/>
              </w:rPr>
            </w:pPr>
            <w:r>
              <w:rPr>
                <w:spacing w:val="-5"/>
                <w:sz w:val="18"/>
              </w:rPr>
              <w:t>No</w:t>
            </w:r>
          </w:p>
        </w:tc>
        <w:tc>
          <w:tcPr>
            <w:tcW w:w="1796" w:type="dxa"/>
          </w:tcPr>
          <w:p w14:paraId="047ABC21">
            <w:pPr>
              <w:pStyle w:val="11"/>
              <w:spacing w:before="152"/>
              <w:ind w:left="239"/>
              <w:rPr>
                <w:sz w:val="18"/>
              </w:rPr>
            </w:pPr>
            <w:r>
              <w:rPr>
                <w:spacing w:val="-5"/>
                <w:sz w:val="18"/>
              </w:rPr>
              <w:t>Sí</w:t>
            </w:r>
          </w:p>
        </w:tc>
      </w:tr>
      <w:tr w14:paraId="2D8AAC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7" w:hRule="atLeast"/>
        </w:trPr>
        <w:tc>
          <w:tcPr>
            <w:tcW w:w="1944" w:type="dxa"/>
          </w:tcPr>
          <w:p w14:paraId="6B1BFB97">
            <w:pPr>
              <w:pStyle w:val="11"/>
              <w:spacing w:before="150"/>
              <w:ind w:left="4"/>
              <w:rPr>
                <w:sz w:val="18"/>
              </w:rPr>
            </w:pPr>
            <w:r>
              <w:rPr>
                <w:spacing w:val="-2"/>
                <w:sz w:val="18"/>
              </w:rPr>
              <w:t>Gamificación</w:t>
            </w:r>
          </w:p>
        </w:tc>
        <w:tc>
          <w:tcPr>
            <w:tcW w:w="1690" w:type="dxa"/>
          </w:tcPr>
          <w:p w14:paraId="1BF4DA20">
            <w:pPr>
              <w:pStyle w:val="11"/>
              <w:spacing w:before="150"/>
              <w:ind w:left="237"/>
              <w:rPr>
                <w:sz w:val="18"/>
              </w:rPr>
            </w:pPr>
            <w:r>
              <w:rPr>
                <w:spacing w:val="-2"/>
                <w:sz w:val="18"/>
              </w:rPr>
              <w:t>Básica</w:t>
            </w:r>
          </w:p>
        </w:tc>
        <w:tc>
          <w:tcPr>
            <w:tcW w:w="1419" w:type="dxa"/>
          </w:tcPr>
          <w:p w14:paraId="1E7FDC29">
            <w:pPr>
              <w:pStyle w:val="11"/>
              <w:spacing w:before="150"/>
              <w:ind w:left="239"/>
              <w:rPr>
                <w:sz w:val="18"/>
              </w:rPr>
            </w:pPr>
            <w:r>
              <w:rPr>
                <w:spacing w:val="-2"/>
                <w:sz w:val="18"/>
              </w:rPr>
              <w:t>Media</w:t>
            </w:r>
          </w:p>
        </w:tc>
        <w:tc>
          <w:tcPr>
            <w:tcW w:w="1980" w:type="dxa"/>
          </w:tcPr>
          <w:p w14:paraId="78EE1F8B">
            <w:pPr>
              <w:pStyle w:val="11"/>
              <w:spacing w:before="150"/>
              <w:ind w:left="237"/>
              <w:rPr>
                <w:sz w:val="18"/>
              </w:rPr>
            </w:pPr>
            <w:r>
              <w:rPr>
                <w:spacing w:val="-5"/>
                <w:sz w:val="18"/>
              </w:rPr>
              <w:t>No</w:t>
            </w:r>
          </w:p>
        </w:tc>
        <w:tc>
          <w:tcPr>
            <w:tcW w:w="1796" w:type="dxa"/>
          </w:tcPr>
          <w:p w14:paraId="18119F5B">
            <w:pPr>
              <w:pStyle w:val="11"/>
              <w:spacing w:before="150"/>
              <w:ind w:left="239"/>
              <w:rPr>
                <w:sz w:val="18"/>
              </w:rPr>
            </w:pPr>
            <w:r>
              <w:rPr>
                <w:spacing w:val="-2"/>
                <w:sz w:val="18"/>
              </w:rPr>
              <w:t>Avanzada</w:t>
            </w:r>
          </w:p>
        </w:tc>
      </w:tr>
      <w:tr w14:paraId="184FAF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trPr>
        <w:tc>
          <w:tcPr>
            <w:tcW w:w="1944" w:type="dxa"/>
          </w:tcPr>
          <w:p w14:paraId="5955F9E5">
            <w:pPr>
              <w:pStyle w:val="11"/>
              <w:spacing w:before="152"/>
              <w:ind w:left="4"/>
              <w:rPr>
                <w:sz w:val="18"/>
              </w:rPr>
            </w:pPr>
            <w:r>
              <w:rPr>
                <w:spacing w:val="-2"/>
                <w:sz w:val="18"/>
              </w:rPr>
              <w:t>Multiplataforma</w:t>
            </w:r>
          </w:p>
        </w:tc>
        <w:tc>
          <w:tcPr>
            <w:tcW w:w="1690" w:type="dxa"/>
          </w:tcPr>
          <w:p w14:paraId="6B752CAC">
            <w:pPr>
              <w:pStyle w:val="11"/>
              <w:spacing w:before="152"/>
              <w:ind w:left="237"/>
              <w:rPr>
                <w:sz w:val="18"/>
              </w:rPr>
            </w:pPr>
            <w:r>
              <w:rPr>
                <w:spacing w:val="-2"/>
                <w:sz w:val="18"/>
              </w:rPr>
              <w:t>Parcial</w:t>
            </w:r>
          </w:p>
        </w:tc>
        <w:tc>
          <w:tcPr>
            <w:tcW w:w="1419" w:type="dxa"/>
          </w:tcPr>
          <w:p w14:paraId="78369241">
            <w:pPr>
              <w:pStyle w:val="11"/>
              <w:spacing w:before="152"/>
              <w:ind w:left="239"/>
              <w:rPr>
                <w:sz w:val="18"/>
              </w:rPr>
            </w:pPr>
            <w:r>
              <w:rPr>
                <w:spacing w:val="-5"/>
                <w:sz w:val="18"/>
              </w:rPr>
              <w:t>Sí</w:t>
            </w:r>
          </w:p>
        </w:tc>
        <w:tc>
          <w:tcPr>
            <w:tcW w:w="1980" w:type="dxa"/>
          </w:tcPr>
          <w:p w14:paraId="0669BE66">
            <w:pPr>
              <w:pStyle w:val="11"/>
              <w:spacing w:before="152"/>
              <w:ind w:left="237"/>
              <w:rPr>
                <w:sz w:val="18"/>
              </w:rPr>
            </w:pPr>
            <w:r>
              <w:rPr>
                <w:spacing w:val="-5"/>
                <w:sz w:val="18"/>
              </w:rPr>
              <w:t>No</w:t>
            </w:r>
          </w:p>
        </w:tc>
        <w:tc>
          <w:tcPr>
            <w:tcW w:w="1796" w:type="dxa"/>
          </w:tcPr>
          <w:p w14:paraId="49D63EF9">
            <w:pPr>
              <w:pStyle w:val="11"/>
              <w:spacing w:before="152"/>
              <w:ind w:left="239"/>
              <w:rPr>
                <w:sz w:val="18"/>
              </w:rPr>
            </w:pPr>
            <w:r>
              <w:rPr>
                <w:spacing w:val="-5"/>
                <w:sz w:val="18"/>
              </w:rPr>
              <w:t>Sí</w:t>
            </w:r>
          </w:p>
        </w:tc>
      </w:tr>
    </w:tbl>
    <w:p w14:paraId="56677A05">
      <w:pPr>
        <w:pStyle w:val="7"/>
        <w:spacing w:before="208"/>
        <w:rPr>
          <w:rFonts w:ascii="Arial"/>
          <w:b/>
        </w:rPr>
      </w:pPr>
    </w:p>
    <w:p w14:paraId="5BB27BED">
      <w:pPr>
        <w:pStyle w:val="3"/>
        <w:numPr>
          <w:ilvl w:val="1"/>
          <w:numId w:val="2"/>
        </w:numPr>
        <w:tabs>
          <w:tab w:val="left" w:pos="771"/>
        </w:tabs>
        <w:spacing w:before="0" w:after="0" w:line="240" w:lineRule="auto"/>
        <w:ind w:left="771" w:right="0" w:hanging="509"/>
        <w:jc w:val="left"/>
      </w:pPr>
      <w:r>
        <w:rPr>
          <w:color w:val="0E4660"/>
          <w:spacing w:val="-4"/>
        </w:rPr>
        <w:t>Fundamentos</w:t>
      </w:r>
      <w:r>
        <w:rPr>
          <w:color w:val="0E4660"/>
          <w:spacing w:val="-24"/>
        </w:rPr>
        <w:t xml:space="preserve"> </w:t>
      </w:r>
      <w:r>
        <w:rPr>
          <w:color w:val="0E4660"/>
          <w:spacing w:val="-4"/>
        </w:rPr>
        <w:t>de</w:t>
      </w:r>
      <w:r>
        <w:rPr>
          <w:color w:val="0E4660"/>
          <w:spacing w:val="-21"/>
        </w:rPr>
        <w:t xml:space="preserve"> </w:t>
      </w:r>
      <w:r>
        <w:rPr>
          <w:color w:val="0E4660"/>
          <w:spacing w:val="-4"/>
        </w:rPr>
        <w:t>innovación</w:t>
      </w:r>
      <w:r>
        <w:rPr>
          <w:color w:val="0E4660"/>
          <w:spacing w:val="-26"/>
        </w:rPr>
        <w:t xml:space="preserve"> </w:t>
      </w:r>
      <w:r>
        <w:rPr>
          <w:color w:val="0E4660"/>
          <w:spacing w:val="-4"/>
        </w:rPr>
        <w:t>digital</w:t>
      </w:r>
      <w:r>
        <w:rPr>
          <w:color w:val="0E4660"/>
          <w:spacing w:val="-26"/>
        </w:rPr>
        <w:t xml:space="preserve"> </w:t>
      </w:r>
      <w:r>
        <w:rPr>
          <w:color w:val="0E4660"/>
          <w:spacing w:val="-4"/>
        </w:rPr>
        <w:t>aplicados</w:t>
      </w:r>
    </w:p>
    <w:p w14:paraId="071EEA58">
      <w:pPr>
        <w:pStyle w:val="7"/>
        <w:spacing w:before="152" w:line="278" w:lineRule="auto"/>
        <w:ind w:left="262" w:right="1733"/>
      </w:pPr>
      <w:r>
        <w:rPr>
          <w:rFonts w:ascii="Arial" w:hAnsi="Arial"/>
          <w:b/>
        </w:rPr>
        <w:t>Descripción:</w:t>
      </w:r>
      <w:r>
        <w:rPr>
          <w:rFonts w:ascii="Arial" w:hAnsi="Arial"/>
          <w:b/>
          <w:spacing w:val="-4"/>
        </w:rPr>
        <w:t xml:space="preserve"> </w:t>
      </w:r>
      <w:r>
        <w:t>Explica</w:t>
      </w:r>
      <w:r>
        <w:rPr>
          <w:spacing w:val="-6"/>
        </w:rPr>
        <w:t xml:space="preserve"> </w:t>
      </w:r>
      <w:r>
        <w:t>qué</w:t>
      </w:r>
      <w:r>
        <w:rPr>
          <w:spacing w:val="-6"/>
        </w:rPr>
        <w:t xml:space="preserve"> </w:t>
      </w:r>
      <w:r>
        <w:t>tecnologías</w:t>
      </w:r>
      <w:r>
        <w:rPr>
          <w:spacing w:val="-4"/>
        </w:rPr>
        <w:t xml:space="preserve"> </w:t>
      </w:r>
      <w:r>
        <w:t>emergentes</w:t>
      </w:r>
      <w:r>
        <w:rPr>
          <w:spacing w:val="-7"/>
        </w:rPr>
        <w:t xml:space="preserve"> </w:t>
      </w:r>
      <w:r>
        <w:t>se</w:t>
      </w:r>
      <w:r>
        <w:rPr>
          <w:spacing w:val="-5"/>
        </w:rPr>
        <w:t xml:space="preserve"> </w:t>
      </w:r>
      <w:r>
        <w:t>utilizarán</w:t>
      </w:r>
      <w:r>
        <w:rPr>
          <w:spacing w:val="-4"/>
        </w:rPr>
        <w:t xml:space="preserve"> </w:t>
      </w:r>
      <w:r>
        <w:t>y</w:t>
      </w:r>
      <w:r>
        <w:rPr>
          <w:spacing w:val="-6"/>
        </w:rPr>
        <w:t xml:space="preserve"> </w:t>
      </w:r>
      <w:r>
        <w:t>por</w:t>
      </w:r>
      <w:r>
        <w:rPr>
          <w:spacing w:val="-4"/>
        </w:rPr>
        <w:t xml:space="preserve"> </w:t>
      </w:r>
      <w:r>
        <w:t>qué.</w:t>
      </w:r>
      <w:r>
        <w:rPr>
          <w:spacing w:val="-6"/>
        </w:rPr>
        <w:t xml:space="preserve"> </w:t>
      </w:r>
      <w:r>
        <w:t>Incluye conceptos como IA, machine learning, IoT, etc., y cómo aportan valor.</w:t>
      </w:r>
    </w:p>
    <w:p w14:paraId="07A82BDD">
      <w:pPr>
        <w:pStyle w:val="7"/>
        <w:spacing w:before="159"/>
        <w:ind w:left="262"/>
      </w:pPr>
      <w:r>
        <w:rPr>
          <w:rFonts w:ascii="Arial" w:hAnsi="Arial"/>
          <w:b/>
        </w:rPr>
        <w:t>Ejemplo:</w:t>
      </w:r>
      <w:r>
        <w:rPr>
          <w:rFonts w:ascii="Arial" w:hAnsi="Arial"/>
          <w:b/>
          <w:spacing w:val="-6"/>
        </w:rPr>
        <w:t xml:space="preserve"> </w:t>
      </w:r>
      <w:r>
        <w:t>"La</w:t>
      </w:r>
      <w:r>
        <w:rPr>
          <w:spacing w:val="-4"/>
        </w:rPr>
        <w:t xml:space="preserve"> </w:t>
      </w:r>
      <w:r>
        <w:t>innovación</w:t>
      </w:r>
      <w:r>
        <w:rPr>
          <w:spacing w:val="-3"/>
        </w:rPr>
        <w:t xml:space="preserve"> </w:t>
      </w:r>
      <w:r>
        <w:t>digital</w:t>
      </w:r>
      <w:r>
        <w:rPr>
          <w:spacing w:val="-4"/>
        </w:rPr>
        <w:t xml:space="preserve"> </w:t>
      </w:r>
      <w:r>
        <w:t>en</w:t>
      </w:r>
      <w:r>
        <w:rPr>
          <w:spacing w:val="-4"/>
        </w:rPr>
        <w:t xml:space="preserve"> </w:t>
      </w:r>
      <w:r>
        <w:t>este</w:t>
      </w:r>
      <w:r>
        <w:rPr>
          <w:spacing w:val="-4"/>
        </w:rPr>
        <w:t xml:space="preserve"> </w:t>
      </w:r>
      <w:r>
        <w:t>proyecto</w:t>
      </w:r>
      <w:r>
        <w:rPr>
          <w:spacing w:val="-3"/>
        </w:rPr>
        <w:t xml:space="preserve"> </w:t>
      </w:r>
      <w:r>
        <w:t>se</w:t>
      </w:r>
      <w:r>
        <w:rPr>
          <w:spacing w:val="-4"/>
        </w:rPr>
        <w:t xml:space="preserve"> </w:t>
      </w:r>
      <w:r>
        <w:t>materializa</w:t>
      </w:r>
      <w:r>
        <w:rPr>
          <w:spacing w:val="-3"/>
        </w:rPr>
        <w:t xml:space="preserve"> </w:t>
      </w:r>
      <w:r>
        <w:rPr>
          <w:spacing w:val="-2"/>
        </w:rPr>
        <w:t>mediante:</w:t>
      </w:r>
    </w:p>
    <w:p w14:paraId="6D2B08AB">
      <w:pPr>
        <w:pStyle w:val="10"/>
        <w:numPr>
          <w:ilvl w:val="0"/>
          <w:numId w:val="3"/>
        </w:numPr>
        <w:tabs>
          <w:tab w:val="left" w:pos="981"/>
        </w:tabs>
        <w:spacing w:before="201" w:after="0" w:line="278" w:lineRule="auto"/>
        <w:ind w:left="981" w:right="2159" w:hanging="360"/>
        <w:jc w:val="left"/>
        <w:rPr>
          <w:sz w:val="24"/>
        </w:rPr>
      </w:pPr>
      <w:r>
        <w:rPr>
          <w:rFonts w:ascii="Arial" w:hAnsi="Arial"/>
          <w:b/>
          <w:sz w:val="24"/>
        </w:rPr>
        <w:t>Inteligencia</w:t>
      </w:r>
      <w:r>
        <w:rPr>
          <w:rFonts w:ascii="Arial" w:hAnsi="Arial"/>
          <w:b/>
          <w:spacing w:val="-9"/>
          <w:sz w:val="24"/>
        </w:rPr>
        <w:t xml:space="preserve"> </w:t>
      </w:r>
      <w:r>
        <w:rPr>
          <w:rFonts w:ascii="Arial" w:hAnsi="Arial"/>
          <w:b/>
          <w:sz w:val="24"/>
        </w:rPr>
        <w:t>artificial</w:t>
      </w:r>
      <w:r>
        <w:rPr>
          <w:rFonts w:ascii="Arial" w:hAnsi="Arial"/>
          <w:b/>
          <w:spacing w:val="-9"/>
          <w:sz w:val="24"/>
        </w:rPr>
        <w:t xml:space="preserve"> </w:t>
      </w:r>
      <w:r>
        <w:rPr>
          <w:rFonts w:ascii="Arial" w:hAnsi="Arial"/>
          <w:b/>
          <w:sz w:val="24"/>
        </w:rPr>
        <w:t>para</w:t>
      </w:r>
      <w:r>
        <w:rPr>
          <w:rFonts w:ascii="Arial" w:hAnsi="Arial"/>
          <w:b/>
          <w:spacing w:val="-5"/>
          <w:sz w:val="24"/>
        </w:rPr>
        <w:t xml:space="preserve"> </w:t>
      </w:r>
      <w:r>
        <w:rPr>
          <w:rFonts w:ascii="Arial" w:hAnsi="Arial"/>
          <w:b/>
          <w:sz w:val="24"/>
        </w:rPr>
        <w:t>personalización</w:t>
      </w:r>
      <w:r>
        <w:rPr>
          <w:sz w:val="24"/>
        </w:rPr>
        <w:t>:</w:t>
      </w:r>
      <w:r>
        <w:rPr>
          <w:spacing w:val="-17"/>
          <w:sz w:val="24"/>
        </w:rPr>
        <w:t xml:space="preserve"> </w:t>
      </w:r>
      <w:r>
        <w:rPr>
          <w:sz w:val="24"/>
        </w:rPr>
        <w:t>Algoritmos</w:t>
      </w:r>
      <w:r>
        <w:rPr>
          <w:spacing w:val="-5"/>
          <w:sz w:val="24"/>
        </w:rPr>
        <w:t xml:space="preserve"> </w:t>
      </w:r>
      <w:r>
        <w:rPr>
          <w:sz w:val="24"/>
        </w:rPr>
        <w:t>de</w:t>
      </w:r>
      <w:r>
        <w:rPr>
          <w:spacing w:val="-7"/>
          <w:sz w:val="24"/>
        </w:rPr>
        <w:t xml:space="preserve"> </w:t>
      </w:r>
      <w:r>
        <w:rPr>
          <w:sz w:val="24"/>
        </w:rPr>
        <w:t>aprendizaje automático que analizan el comportamiento del usuario, su historial de lesiones y sus preferencias para sugerir rutinas óptimas.</w:t>
      </w:r>
    </w:p>
    <w:p w14:paraId="5D649070">
      <w:pPr>
        <w:pStyle w:val="10"/>
        <w:numPr>
          <w:ilvl w:val="0"/>
          <w:numId w:val="3"/>
        </w:numPr>
        <w:tabs>
          <w:tab w:val="left" w:pos="981"/>
        </w:tabs>
        <w:spacing w:before="161" w:after="0" w:line="278" w:lineRule="auto"/>
        <w:ind w:left="981" w:right="2091" w:hanging="360"/>
        <w:jc w:val="left"/>
        <w:rPr>
          <w:sz w:val="24"/>
        </w:rPr>
      </w:pPr>
      <w:r>
        <w:rPr>
          <w:rFonts w:ascii="Arial" w:hAnsi="Arial"/>
          <w:b/>
          <w:sz w:val="24"/>
        </w:rPr>
        <w:t>Procesamiento</w:t>
      </w:r>
      <w:r>
        <w:rPr>
          <w:rFonts w:ascii="Arial" w:hAnsi="Arial"/>
          <w:b/>
          <w:spacing w:val="-5"/>
          <w:sz w:val="24"/>
        </w:rPr>
        <w:t xml:space="preserve"> </w:t>
      </w:r>
      <w:r>
        <w:rPr>
          <w:rFonts w:ascii="Arial" w:hAnsi="Arial"/>
          <w:b/>
          <w:sz w:val="24"/>
        </w:rPr>
        <w:t>de</w:t>
      </w:r>
      <w:r>
        <w:rPr>
          <w:rFonts w:ascii="Arial" w:hAnsi="Arial"/>
          <w:b/>
          <w:spacing w:val="-5"/>
          <w:sz w:val="24"/>
        </w:rPr>
        <w:t xml:space="preserve"> </w:t>
      </w:r>
      <w:r>
        <w:rPr>
          <w:rFonts w:ascii="Arial" w:hAnsi="Arial"/>
          <w:b/>
          <w:sz w:val="24"/>
        </w:rPr>
        <w:t>lenguaje</w:t>
      </w:r>
      <w:r>
        <w:rPr>
          <w:rFonts w:ascii="Arial" w:hAnsi="Arial"/>
          <w:b/>
          <w:spacing w:val="-5"/>
          <w:sz w:val="24"/>
        </w:rPr>
        <w:t xml:space="preserve"> </w:t>
      </w:r>
      <w:r>
        <w:rPr>
          <w:rFonts w:ascii="Arial" w:hAnsi="Arial"/>
          <w:b/>
          <w:sz w:val="24"/>
        </w:rPr>
        <w:t>natural</w:t>
      </w:r>
      <w:r>
        <w:rPr>
          <w:sz w:val="24"/>
        </w:rPr>
        <w:t>:</w:t>
      </w:r>
      <w:r>
        <w:rPr>
          <w:spacing w:val="-5"/>
          <w:sz w:val="24"/>
        </w:rPr>
        <w:t xml:space="preserve"> </w:t>
      </w:r>
      <w:r>
        <w:rPr>
          <w:sz w:val="24"/>
        </w:rPr>
        <w:t>Para</w:t>
      </w:r>
      <w:r>
        <w:rPr>
          <w:spacing w:val="-5"/>
          <w:sz w:val="24"/>
        </w:rPr>
        <w:t xml:space="preserve"> </w:t>
      </w:r>
      <w:r>
        <w:rPr>
          <w:sz w:val="24"/>
        </w:rPr>
        <w:t>interpretar</w:t>
      </w:r>
      <w:r>
        <w:rPr>
          <w:spacing w:val="-5"/>
          <w:sz w:val="24"/>
        </w:rPr>
        <w:t xml:space="preserve"> </w:t>
      </w:r>
      <w:r>
        <w:rPr>
          <w:sz w:val="24"/>
        </w:rPr>
        <w:t>comandos</w:t>
      </w:r>
      <w:r>
        <w:rPr>
          <w:spacing w:val="-7"/>
          <w:sz w:val="24"/>
        </w:rPr>
        <w:t xml:space="preserve"> </w:t>
      </w:r>
      <w:r>
        <w:rPr>
          <w:sz w:val="24"/>
        </w:rPr>
        <w:t>de</w:t>
      </w:r>
      <w:r>
        <w:rPr>
          <w:spacing w:val="-5"/>
          <w:sz w:val="24"/>
        </w:rPr>
        <w:t xml:space="preserve"> </w:t>
      </w:r>
      <w:r>
        <w:rPr>
          <w:sz w:val="24"/>
        </w:rPr>
        <w:t>voz durante las rutinas sin necesidad de tocar el dispositivo.</w:t>
      </w:r>
    </w:p>
    <w:p w14:paraId="71901D8C">
      <w:pPr>
        <w:pStyle w:val="10"/>
        <w:numPr>
          <w:ilvl w:val="0"/>
          <w:numId w:val="3"/>
        </w:numPr>
        <w:tabs>
          <w:tab w:val="left" w:pos="981"/>
        </w:tabs>
        <w:spacing w:before="159" w:after="0" w:line="278" w:lineRule="auto"/>
        <w:ind w:left="981" w:right="1718" w:hanging="360"/>
        <w:jc w:val="left"/>
        <w:rPr>
          <w:sz w:val="24"/>
        </w:rPr>
      </w:pPr>
      <w:r>
        <w:rPr>
          <w:rFonts w:ascii="Arial" w:hAnsi="Arial"/>
          <w:b/>
          <w:sz w:val="24"/>
        </w:rPr>
        <w:t>Analítica</w:t>
      </w:r>
      <w:r>
        <w:rPr>
          <w:rFonts w:ascii="Arial" w:hAnsi="Arial"/>
          <w:b/>
          <w:spacing w:val="-3"/>
          <w:sz w:val="24"/>
        </w:rPr>
        <w:t xml:space="preserve"> </w:t>
      </w:r>
      <w:r>
        <w:rPr>
          <w:rFonts w:ascii="Arial" w:hAnsi="Arial"/>
          <w:b/>
          <w:sz w:val="24"/>
        </w:rPr>
        <w:t>predictiva</w:t>
      </w:r>
      <w:r>
        <w:rPr>
          <w:sz w:val="24"/>
        </w:rPr>
        <w:t>:</w:t>
      </w:r>
      <w:r>
        <w:rPr>
          <w:spacing w:val="-5"/>
          <w:sz w:val="24"/>
        </w:rPr>
        <w:t xml:space="preserve"> </w:t>
      </w:r>
      <w:r>
        <w:rPr>
          <w:sz w:val="24"/>
        </w:rPr>
        <w:t>Para</w:t>
      </w:r>
      <w:r>
        <w:rPr>
          <w:spacing w:val="-3"/>
          <w:sz w:val="24"/>
        </w:rPr>
        <w:t xml:space="preserve"> </w:t>
      </w:r>
      <w:r>
        <w:rPr>
          <w:sz w:val="24"/>
        </w:rPr>
        <w:t>anticipar</w:t>
      </w:r>
      <w:r>
        <w:rPr>
          <w:spacing w:val="-3"/>
          <w:sz w:val="24"/>
        </w:rPr>
        <w:t xml:space="preserve"> </w:t>
      </w:r>
      <w:r>
        <w:rPr>
          <w:sz w:val="24"/>
        </w:rPr>
        <w:t>momentos</w:t>
      </w:r>
      <w:r>
        <w:rPr>
          <w:spacing w:val="-3"/>
          <w:sz w:val="24"/>
        </w:rPr>
        <w:t xml:space="preserve"> </w:t>
      </w:r>
      <w:r>
        <w:rPr>
          <w:sz w:val="24"/>
        </w:rPr>
        <w:t>de</w:t>
      </w:r>
      <w:r>
        <w:rPr>
          <w:spacing w:val="-5"/>
          <w:sz w:val="24"/>
        </w:rPr>
        <w:t xml:space="preserve"> </w:t>
      </w:r>
      <w:r>
        <w:rPr>
          <w:sz w:val="24"/>
        </w:rPr>
        <w:t>fatiga</w:t>
      </w:r>
      <w:r>
        <w:rPr>
          <w:spacing w:val="-5"/>
          <w:sz w:val="24"/>
        </w:rPr>
        <w:t xml:space="preserve"> </w:t>
      </w:r>
      <w:r>
        <w:rPr>
          <w:sz w:val="24"/>
        </w:rPr>
        <w:t>o</w:t>
      </w:r>
      <w:r>
        <w:rPr>
          <w:spacing w:val="-3"/>
          <w:sz w:val="24"/>
        </w:rPr>
        <w:t xml:space="preserve"> </w:t>
      </w:r>
      <w:r>
        <w:rPr>
          <w:sz w:val="24"/>
        </w:rPr>
        <w:t>estrés</w:t>
      </w:r>
      <w:r>
        <w:rPr>
          <w:spacing w:val="-6"/>
          <w:sz w:val="24"/>
        </w:rPr>
        <w:t xml:space="preserve"> </w:t>
      </w:r>
      <w:r>
        <w:rPr>
          <w:sz w:val="24"/>
        </w:rPr>
        <w:t>basado</w:t>
      </w:r>
      <w:r>
        <w:rPr>
          <w:spacing w:val="-3"/>
          <w:sz w:val="24"/>
        </w:rPr>
        <w:t xml:space="preserve"> </w:t>
      </w:r>
      <w:r>
        <w:rPr>
          <w:sz w:val="24"/>
        </w:rPr>
        <w:t>en patrones de uso y sugerir pausas preventivas."</w:t>
      </w:r>
    </w:p>
    <w:p w14:paraId="6B9B0079">
      <w:pPr>
        <w:pStyle w:val="7"/>
      </w:pPr>
    </w:p>
    <w:p w14:paraId="0CAAC03C">
      <w:pPr>
        <w:pStyle w:val="7"/>
        <w:spacing w:before="88"/>
      </w:pPr>
    </w:p>
    <w:p w14:paraId="7101F663">
      <w:pPr>
        <w:pStyle w:val="3"/>
        <w:numPr>
          <w:ilvl w:val="1"/>
          <w:numId w:val="2"/>
        </w:numPr>
        <w:tabs>
          <w:tab w:val="left" w:pos="771"/>
        </w:tabs>
        <w:spacing w:before="0" w:after="0" w:line="240" w:lineRule="auto"/>
        <w:ind w:left="771" w:right="0" w:hanging="509"/>
        <w:jc w:val="left"/>
      </w:pPr>
      <w:r>
        <w:rPr>
          <w:color w:val="0E4660"/>
          <w:spacing w:val="-4"/>
        </w:rPr>
        <w:t>Metodología</w:t>
      </w:r>
      <w:r>
        <w:rPr>
          <w:color w:val="0E4660"/>
          <w:spacing w:val="-24"/>
        </w:rPr>
        <w:t xml:space="preserve"> </w:t>
      </w:r>
      <w:r>
        <w:rPr>
          <w:color w:val="0E4660"/>
          <w:spacing w:val="-4"/>
        </w:rPr>
        <w:t>de</w:t>
      </w:r>
      <w:r>
        <w:rPr>
          <w:color w:val="0E4660"/>
          <w:spacing w:val="-25"/>
        </w:rPr>
        <w:t xml:space="preserve"> </w:t>
      </w:r>
      <w:r>
        <w:rPr>
          <w:color w:val="0E4660"/>
          <w:spacing w:val="-4"/>
        </w:rPr>
        <w:t>desarrollo</w:t>
      </w:r>
      <w:r>
        <w:rPr>
          <w:color w:val="0E4660"/>
          <w:spacing w:val="-24"/>
        </w:rPr>
        <w:t xml:space="preserve"> </w:t>
      </w:r>
      <w:r>
        <w:rPr>
          <w:color w:val="0E4660"/>
          <w:spacing w:val="-4"/>
        </w:rPr>
        <w:t>propuesta</w:t>
      </w:r>
    </w:p>
    <w:p w14:paraId="1F73070C">
      <w:pPr>
        <w:pStyle w:val="7"/>
        <w:spacing w:before="149" w:line="278" w:lineRule="auto"/>
        <w:ind w:left="262" w:right="1733"/>
      </w:pPr>
      <w:r>
        <w:rPr>
          <w:rFonts w:ascii="Arial" w:hAnsi="Arial"/>
          <w:b/>
        </w:rPr>
        <w:t>Descripción:</w:t>
      </w:r>
      <w:r>
        <w:rPr>
          <w:rFonts w:ascii="Arial" w:hAnsi="Arial"/>
          <w:b/>
          <w:spacing w:val="-3"/>
        </w:rPr>
        <w:t xml:space="preserve"> </w:t>
      </w:r>
      <w:r>
        <w:t>Describe</w:t>
      </w:r>
      <w:r>
        <w:rPr>
          <w:spacing w:val="-3"/>
        </w:rPr>
        <w:t xml:space="preserve"> </w:t>
      </w:r>
      <w:r>
        <w:t>el</w:t>
      </w:r>
      <w:r>
        <w:rPr>
          <w:spacing w:val="-3"/>
        </w:rPr>
        <w:t xml:space="preserve"> </w:t>
      </w:r>
      <w:r>
        <w:t>ciclo</w:t>
      </w:r>
      <w:r>
        <w:rPr>
          <w:spacing w:val="-5"/>
        </w:rPr>
        <w:t xml:space="preserve"> </w:t>
      </w:r>
      <w:r>
        <w:t>de</w:t>
      </w:r>
      <w:r>
        <w:rPr>
          <w:spacing w:val="-3"/>
        </w:rPr>
        <w:t xml:space="preserve"> </w:t>
      </w:r>
      <w:r>
        <w:t>vida</w:t>
      </w:r>
      <w:r>
        <w:rPr>
          <w:spacing w:val="-3"/>
        </w:rPr>
        <w:t xml:space="preserve"> </w:t>
      </w:r>
      <w:r>
        <w:t>del</w:t>
      </w:r>
      <w:r>
        <w:rPr>
          <w:spacing w:val="-3"/>
        </w:rPr>
        <w:t xml:space="preserve"> </w:t>
      </w:r>
      <w:r>
        <w:t>desarrollo</w:t>
      </w:r>
      <w:r>
        <w:rPr>
          <w:spacing w:val="-3"/>
        </w:rPr>
        <w:t xml:space="preserve"> </w:t>
      </w:r>
      <w:r>
        <w:t>que</w:t>
      </w:r>
      <w:r>
        <w:rPr>
          <w:spacing w:val="-3"/>
        </w:rPr>
        <w:t xml:space="preserve"> </w:t>
      </w:r>
      <w:r>
        <w:t>se</w:t>
      </w:r>
      <w:r>
        <w:rPr>
          <w:spacing w:val="-4"/>
        </w:rPr>
        <w:t xml:space="preserve"> </w:t>
      </w:r>
      <w:r>
        <w:t>seguirá.</w:t>
      </w:r>
      <w:r>
        <w:rPr>
          <w:spacing w:val="-3"/>
        </w:rPr>
        <w:t xml:space="preserve"> </w:t>
      </w:r>
      <w:r>
        <w:t>Puede</w:t>
      </w:r>
      <w:r>
        <w:rPr>
          <w:spacing w:val="-3"/>
        </w:rPr>
        <w:t xml:space="preserve"> </w:t>
      </w:r>
      <w:r>
        <w:t>ser Scrum, Kanban, metodologías ágiles, etc.</w:t>
      </w:r>
    </w:p>
    <w:p w14:paraId="55EF9FEA">
      <w:pPr>
        <w:pStyle w:val="7"/>
        <w:spacing w:after="0" w:line="278" w:lineRule="auto"/>
        <w:sectPr>
          <w:pgSz w:w="12240" w:h="15840"/>
          <w:pgMar w:top="1320" w:right="0" w:bottom="280" w:left="1440" w:header="338" w:footer="0" w:gutter="0"/>
          <w:cols w:space="720" w:num="1"/>
        </w:sectPr>
      </w:pPr>
    </w:p>
    <w:p w14:paraId="6C31863E">
      <w:pPr>
        <w:pStyle w:val="7"/>
        <w:spacing w:before="82" w:line="280" w:lineRule="auto"/>
        <w:ind w:left="262" w:right="1733"/>
      </w:pPr>
      <w:r>
        <w:rPr>
          <w:rFonts w:ascii="Arial" w:hAnsi="Arial"/>
          <w:b/>
        </w:rPr>
        <w:t>Ejemplo:</w:t>
      </w:r>
      <w:r>
        <w:rPr>
          <w:rFonts w:ascii="Arial" w:hAnsi="Arial"/>
          <w:b/>
          <w:spacing w:val="-3"/>
        </w:rPr>
        <w:t xml:space="preserve"> </w:t>
      </w:r>
      <w:r>
        <w:t>"Se</w:t>
      </w:r>
      <w:r>
        <w:rPr>
          <w:spacing w:val="-5"/>
        </w:rPr>
        <w:t xml:space="preserve"> </w:t>
      </w:r>
      <w:r>
        <w:t>adoptará</w:t>
      </w:r>
      <w:r>
        <w:rPr>
          <w:spacing w:val="-3"/>
        </w:rPr>
        <w:t xml:space="preserve"> </w:t>
      </w:r>
      <w:r>
        <w:t>una</w:t>
      </w:r>
      <w:r>
        <w:rPr>
          <w:spacing w:val="-3"/>
        </w:rPr>
        <w:t xml:space="preserve"> </w:t>
      </w:r>
      <w:r>
        <w:t>metodología</w:t>
      </w:r>
      <w:r>
        <w:rPr>
          <w:spacing w:val="-3"/>
        </w:rPr>
        <w:t xml:space="preserve"> </w:t>
      </w:r>
      <w:r>
        <w:t>ágil</w:t>
      </w:r>
      <w:r>
        <w:rPr>
          <w:spacing w:val="-7"/>
        </w:rPr>
        <w:t xml:space="preserve"> </w:t>
      </w:r>
      <w:r>
        <w:t>basada</w:t>
      </w:r>
      <w:r>
        <w:rPr>
          <w:spacing w:val="-5"/>
        </w:rPr>
        <w:t xml:space="preserve"> </w:t>
      </w:r>
      <w:r>
        <w:t>en</w:t>
      </w:r>
      <w:r>
        <w:rPr>
          <w:spacing w:val="-5"/>
        </w:rPr>
        <w:t xml:space="preserve"> </w:t>
      </w:r>
      <w:r>
        <w:t>Scrum,</w:t>
      </w:r>
      <w:r>
        <w:rPr>
          <w:spacing w:val="-3"/>
        </w:rPr>
        <w:t xml:space="preserve"> </w:t>
      </w:r>
      <w:r>
        <w:t>con</w:t>
      </w:r>
      <w:r>
        <w:rPr>
          <w:spacing w:val="-3"/>
        </w:rPr>
        <w:t xml:space="preserve"> </w:t>
      </w:r>
      <w:r>
        <w:t>sprints</w:t>
      </w:r>
      <w:r>
        <w:rPr>
          <w:spacing w:val="-5"/>
        </w:rPr>
        <w:t xml:space="preserve"> </w:t>
      </w:r>
      <w:r>
        <w:t>de</w:t>
      </w:r>
      <w:r>
        <w:rPr>
          <w:spacing w:val="-5"/>
        </w:rPr>
        <w:t xml:space="preserve"> </w:t>
      </w:r>
      <w:r>
        <w:t>2 semanas de duración. Las fases incluyen:</w:t>
      </w:r>
    </w:p>
    <w:p w14:paraId="3EB7FC55">
      <w:pPr>
        <w:pStyle w:val="10"/>
        <w:numPr>
          <w:ilvl w:val="2"/>
          <w:numId w:val="2"/>
        </w:numPr>
        <w:tabs>
          <w:tab w:val="left" w:pos="981"/>
        </w:tabs>
        <w:spacing w:before="153" w:after="0" w:line="280" w:lineRule="auto"/>
        <w:ind w:left="981" w:right="2248" w:hanging="360"/>
        <w:jc w:val="left"/>
        <w:rPr>
          <w:sz w:val="24"/>
        </w:rPr>
      </w:pPr>
      <w:r>
        <w:rPr>
          <w:rFonts w:ascii="Arial" w:hAnsi="Arial"/>
          <w:b/>
          <w:sz w:val="24"/>
        </w:rPr>
        <w:t>Sprint</w:t>
      </w:r>
      <w:r>
        <w:rPr>
          <w:rFonts w:ascii="Arial" w:hAnsi="Arial"/>
          <w:b/>
          <w:spacing w:val="-5"/>
          <w:sz w:val="24"/>
        </w:rPr>
        <w:t xml:space="preserve"> </w:t>
      </w:r>
      <w:r>
        <w:rPr>
          <w:rFonts w:ascii="Arial" w:hAnsi="Arial"/>
          <w:b/>
          <w:sz w:val="24"/>
        </w:rPr>
        <w:t>0</w:t>
      </w:r>
      <w:r>
        <w:rPr>
          <w:rFonts w:ascii="Arial" w:hAnsi="Arial"/>
          <w:b/>
          <w:spacing w:val="-4"/>
          <w:sz w:val="24"/>
        </w:rPr>
        <w:t xml:space="preserve"> </w:t>
      </w:r>
      <w:r>
        <w:rPr>
          <w:rFonts w:ascii="Arial" w:hAnsi="Arial"/>
          <w:b/>
          <w:sz w:val="24"/>
        </w:rPr>
        <w:t>-</w:t>
      </w:r>
      <w:r>
        <w:rPr>
          <w:rFonts w:ascii="Arial" w:hAnsi="Arial"/>
          <w:b/>
          <w:spacing w:val="-14"/>
          <w:sz w:val="24"/>
        </w:rPr>
        <w:t xml:space="preserve"> </w:t>
      </w:r>
      <w:r>
        <w:rPr>
          <w:rFonts w:ascii="Arial" w:hAnsi="Arial"/>
          <w:b/>
          <w:sz w:val="24"/>
        </w:rPr>
        <w:t>Análisis</w:t>
      </w:r>
      <w:r>
        <w:rPr>
          <w:sz w:val="24"/>
        </w:rPr>
        <w:t>:</w:t>
      </w:r>
      <w:r>
        <w:rPr>
          <w:spacing w:val="-7"/>
          <w:sz w:val="24"/>
        </w:rPr>
        <w:t xml:space="preserve"> </w:t>
      </w:r>
      <w:r>
        <w:rPr>
          <w:sz w:val="24"/>
        </w:rPr>
        <w:t>Levantamiento</w:t>
      </w:r>
      <w:r>
        <w:rPr>
          <w:spacing w:val="-6"/>
          <w:sz w:val="24"/>
        </w:rPr>
        <w:t xml:space="preserve"> </w:t>
      </w:r>
      <w:r>
        <w:rPr>
          <w:sz w:val="24"/>
        </w:rPr>
        <w:t>de</w:t>
      </w:r>
      <w:r>
        <w:rPr>
          <w:spacing w:val="-5"/>
          <w:sz w:val="24"/>
        </w:rPr>
        <w:t xml:space="preserve"> </w:t>
      </w:r>
      <w:r>
        <w:rPr>
          <w:sz w:val="24"/>
        </w:rPr>
        <w:t>requerimientos,</w:t>
      </w:r>
      <w:r>
        <w:rPr>
          <w:spacing w:val="-5"/>
          <w:sz w:val="24"/>
        </w:rPr>
        <w:t xml:space="preserve"> </w:t>
      </w:r>
      <w:r>
        <w:rPr>
          <w:sz w:val="24"/>
        </w:rPr>
        <w:t>investigación</w:t>
      </w:r>
      <w:r>
        <w:rPr>
          <w:spacing w:val="-6"/>
          <w:sz w:val="24"/>
        </w:rPr>
        <w:t xml:space="preserve"> </w:t>
      </w:r>
      <w:r>
        <w:rPr>
          <w:sz w:val="24"/>
        </w:rPr>
        <w:t>de mercado y definición del product backlog.</w:t>
      </w:r>
    </w:p>
    <w:p w14:paraId="0981D44D">
      <w:pPr>
        <w:pStyle w:val="10"/>
        <w:numPr>
          <w:ilvl w:val="2"/>
          <w:numId w:val="2"/>
        </w:numPr>
        <w:tabs>
          <w:tab w:val="left" w:pos="981"/>
        </w:tabs>
        <w:spacing w:before="156" w:after="0" w:line="278" w:lineRule="auto"/>
        <w:ind w:left="981" w:right="2266" w:hanging="360"/>
        <w:jc w:val="left"/>
        <w:rPr>
          <w:sz w:val="24"/>
        </w:rPr>
      </w:pPr>
      <w:r>
        <w:rPr>
          <w:rFonts w:ascii="Arial" w:hAnsi="Arial"/>
          <w:b/>
          <w:sz w:val="24"/>
        </w:rPr>
        <w:t>Sprints</w:t>
      </w:r>
      <w:r>
        <w:rPr>
          <w:rFonts w:ascii="Arial" w:hAnsi="Arial"/>
          <w:b/>
          <w:spacing w:val="-4"/>
          <w:sz w:val="24"/>
        </w:rPr>
        <w:t xml:space="preserve"> </w:t>
      </w:r>
      <w:r>
        <w:rPr>
          <w:rFonts w:ascii="Arial" w:hAnsi="Arial"/>
          <w:b/>
          <w:sz w:val="24"/>
        </w:rPr>
        <w:t>1-3</w:t>
      </w:r>
      <w:r>
        <w:rPr>
          <w:rFonts w:ascii="Arial" w:hAnsi="Arial"/>
          <w:b/>
          <w:spacing w:val="-3"/>
          <w:sz w:val="24"/>
        </w:rPr>
        <w:t xml:space="preserve"> </w:t>
      </w:r>
      <w:r>
        <w:rPr>
          <w:rFonts w:ascii="Arial" w:hAnsi="Arial"/>
          <w:b/>
          <w:sz w:val="24"/>
        </w:rPr>
        <w:t>-</w:t>
      </w:r>
      <w:r>
        <w:rPr>
          <w:rFonts w:ascii="Arial" w:hAnsi="Arial"/>
          <w:b/>
          <w:spacing w:val="-4"/>
          <w:sz w:val="24"/>
        </w:rPr>
        <w:t xml:space="preserve"> </w:t>
      </w:r>
      <w:r>
        <w:rPr>
          <w:rFonts w:ascii="Arial" w:hAnsi="Arial"/>
          <w:b/>
          <w:sz w:val="24"/>
        </w:rPr>
        <w:t>Diseño</w:t>
      </w:r>
      <w:r>
        <w:rPr>
          <w:rFonts w:ascii="Arial" w:hAnsi="Arial"/>
          <w:b/>
          <w:spacing w:val="-4"/>
          <w:sz w:val="24"/>
        </w:rPr>
        <w:t xml:space="preserve"> </w:t>
      </w:r>
      <w:r>
        <w:rPr>
          <w:rFonts w:ascii="Arial" w:hAnsi="Arial"/>
          <w:b/>
          <w:sz w:val="24"/>
        </w:rPr>
        <w:t>y</w:t>
      </w:r>
      <w:r>
        <w:rPr>
          <w:rFonts w:ascii="Arial" w:hAnsi="Arial"/>
          <w:b/>
          <w:spacing w:val="-6"/>
          <w:sz w:val="24"/>
        </w:rPr>
        <w:t xml:space="preserve"> </w:t>
      </w:r>
      <w:r>
        <w:rPr>
          <w:rFonts w:ascii="Arial" w:hAnsi="Arial"/>
          <w:b/>
          <w:sz w:val="24"/>
        </w:rPr>
        <w:t>prototipado</w:t>
      </w:r>
      <w:r>
        <w:rPr>
          <w:sz w:val="24"/>
        </w:rPr>
        <w:t>:</w:t>
      </w:r>
      <w:r>
        <w:rPr>
          <w:spacing w:val="-4"/>
          <w:sz w:val="24"/>
        </w:rPr>
        <w:t xml:space="preserve"> </w:t>
      </w:r>
      <w:r>
        <w:rPr>
          <w:sz w:val="24"/>
        </w:rPr>
        <w:t>Definición</w:t>
      </w:r>
      <w:r>
        <w:rPr>
          <w:spacing w:val="-4"/>
          <w:sz w:val="24"/>
        </w:rPr>
        <w:t xml:space="preserve"> </w:t>
      </w:r>
      <w:r>
        <w:rPr>
          <w:sz w:val="24"/>
        </w:rPr>
        <w:t>de</w:t>
      </w:r>
      <w:r>
        <w:rPr>
          <w:spacing w:val="-6"/>
          <w:sz w:val="24"/>
        </w:rPr>
        <w:t xml:space="preserve"> </w:t>
      </w:r>
      <w:r>
        <w:rPr>
          <w:sz w:val="24"/>
        </w:rPr>
        <w:t>arquitectura,</w:t>
      </w:r>
      <w:r>
        <w:rPr>
          <w:spacing w:val="-4"/>
          <w:sz w:val="24"/>
        </w:rPr>
        <w:t xml:space="preserve"> </w:t>
      </w:r>
      <w:r>
        <w:rPr>
          <w:sz w:val="24"/>
        </w:rPr>
        <w:t>diseño UI/UX y creación de prototipos interactivos.</w:t>
      </w:r>
    </w:p>
    <w:p w14:paraId="70AEFE8F">
      <w:pPr>
        <w:pStyle w:val="10"/>
        <w:numPr>
          <w:ilvl w:val="2"/>
          <w:numId w:val="2"/>
        </w:numPr>
        <w:tabs>
          <w:tab w:val="left" w:pos="981"/>
        </w:tabs>
        <w:spacing w:before="159" w:after="0" w:line="278" w:lineRule="auto"/>
        <w:ind w:left="981" w:right="2704" w:hanging="360"/>
        <w:jc w:val="left"/>
        <w:rPr>
          <w:sz w:val="24"/>
        </w:rPr>
      </w:pPr>
      <w:r>
        <w:rPr>
          <w:rFonts w:ascii="Arial" w:hAnsi="Arial"/>
          <w:b/>
          <w:sz w:val="24"/>
        </w:rPr>
        <w:t>Sprints</w:t>
      </w:r>
      <w:r>
        <w:rPr>
          <w:rFonts w:ascii="Arial" w:hAnsi="Arial"/>
          <w:b/>
          <w:spacing w:val="-5"/>
          <w:sz w:val="24"/>
        </w:rPr>
        <w:t xml:space="preserve"> </w:t>
      </w:r>
      <w:r>
        <w:rPr>
          <w:rFonts w:ascii="Arial" w:hAnsi="Arial"/>
          <w:b/>
          <w:sz w:val="24"/>
        </w:rPr>
        <w:t>4-8</w:t>
      </w:r>
      <w:r>
        <w:rPr>
          <w:rFonts w:ascii="Arial" w:hAnsi="Arial"/>
          <w:b/>
          <w:spacing w:val="-4"/>
          <w:sz w:val="24"/>
        </w:rPr>
        <w:t xml:space="preserve"> </w:t>
      </w:r>
      <w:r>
        <w:rPr>
          <w:rFonts w:ascii="Arial" w:hAnsi="Arial"/>
          <w:b/>
          <w:sz w:val="24"/>
        </w:rPr>
        <w:t>-</w:t>
      </w:r>
      <w:r>
        <w:rPr>
          <w:rFonts w:ascii="Arial" w:hAnsi="Arial"/>
          <w:b/>
          <w:spacing w:val="-5"/>
          <w:sz w:val="24"/>
        </w:rPr>
        <w:t xml:space="preserve"> </w:t>
      </w:r>
      <w:r>
        <w:rPr>
          <w:rFonts w:ascii="Arial" w:hAnsi="Arial"/>
          <w:b/>
          <w:sz w:val="24"/>
        </w:rPr>
        <w:t>Desarrollo</w:t>
      </w:r>
      <w:r>
        <w:rPr>
          <w:rFonts w:ascii="Arial" w:hAnsi="Arial"/>
          <w:b/>
          <w:spacing w:val="-5"/>
          <w:sz w:val="24"/>
        </w:rPr>
        <w:t xml:space="preserve"> </w:t>
      </w:r>
      <w:r>
        <w:rPr>
          <w:rFonts w:ascii="Arial" w:hAnsi="Arial"/>
          <w:b/>
          <w:sz w:val="24"/>
        </w:rPr>
        <w:t>core</w:t>
      </w:r>
      <w:r>
        <w:rPr>
          <w:sz w:val="24"/>
        </w:rPr>
        <w:t>:</w:t>
      </w:r>
      <w:r>
        <w:rPr>
          <w:spacing w:val="-7"/>
          <w:sz w:val="24"/>
        </w:rPr>
        <w:t xml:space="preserve"> </w:t>
      </w:r>
      <w:r>
        <w:rPr>
          <w:sz w:val="24"/>
        </w:rPr>
        <w:t>Implementación</w:t>
      </w:r>
      <w:r>
        <w:rPr>
          <w:spacing w:val="-5"/>
          <w:sz w:val="24"/>
        </w:rPr>
        <w:t xml:space="preserve"> </w:t>
      </w:r>
      <w:r>
        <w:rPr>
          <w:sz w:val="24"/>
        </w:rPr>
        <w:t>de</w:t>
      </w:r>
      <w:r>
        <w:rPr>
          <w:spacing w:val="-5"/>
          <w:sz w:val="24"/>
        </w:rPr>
        <w:t xml:space="preserve"> </w:t>
      </w:r>
      <w:r>
        <w:rPr>
          <w:sz w:val="24"/>
        </w:rPr>
        <w:t>funcionalidades principales (registro, rutinas básicas, notificaciones).</w:t>
      </w:r>
    </w:p>
    <w:p w14:paraId="16DD2F45">
      <w:pPr>
        <w:pStyle w:val="10"/>
        <w:numPr>
          <w:ilvl w:val="2"/>
          <w:numId w:val="2"/>
        </w:numPr>
        <w:tabs>
          <w:tab w:val="left" w:pos="981"/>
        </w:tabs>
        <w:spacing w:before="159" w:after="0" w:line="278" w:lineRule="auto"/>
        <w:ind w:left="981" w:right="1786" w:hanging="360"/>
        <w:jc w:val="left"/>
        <w:rPr>
          <w:sz w:val="24"/>
        </w:rPr>
      </w:pPr>
      <w:r>
        <w:rPr>
          <w:rFonts w:ascii="Arial" w:hAnsi="Arial"/>
          <w:b/>
          <w:sz w:val="24"/>
        </w:rPr>
        <w:t>Sprints</w:t>
      </w:r>
      <w:r>
        <w:rPr>
          <w:rFonts w:ascii="Arial" w:hAnsi="Arial"/>
          <w:b/>
          <w:spacing w:val="-4"/>
          <w:sz w:val="24"/>
        </w:rPr>
        <w:t xml:space="preserve"> </w:t>
      </w:r>
      <w:r>
        <w:rPr>
          <w:rFonts w:ascii="Arial" w:hAnsi="Arial"/>
          <w:b/>
          <w:sz w:val="24"/>
        </w:rPr>
        <w:t>9-11</w:t>
      </w:r>
      <w:r>
        <w:rPr>
          <w:rFonts w:ascii="Arial" w:hAnsi="Arial"/>
          <w:b/>
          <w:spacing w:val="-3"/>
          <w:sz w:val="24"/>
        </w:rPr>
        <w:t xml:space="preserve"> </w:t>
      </w:r>
      <w:r>
        <w:rPr>
          <w:rFonts w:ascii="Arial" w:hAnsi="Arial"/>
          <w:b/>
          <w:sz w:val="24"/>
        </w:rPr>
        <w:t>-</w:t>
      </w:r>
      <w:r>
        <w:rPr>
          <w:rFonts w:ascii="Arial" w:hAnsi="Arial"/>
          <w:b/>
          <w:spacing w:val="-5"/>
          <w:sz w:val="24"/>
        </w:rPr>
        <w:t xml:space="preserve"> </w:t>
      </w:r>
      <w:r>
        <w:rPr>
          <w:rFonts w:ascii="Arial" w:hAnsi="Arial"/>
          <w:b/>
          <w:sz w:val="24"/>
        </w:rPr>
        <w:t>Integración</w:t>
      </w:r>
      <w:r>
        <w:rPr>
          <w:rFonts w:ascii="Arial" w:hAnsi="Arial"/>
          <w:b/>
          <w:spacing w:val="-4"/>
          <w:sz w:val="24"/>
        </w:rPr>
        <w:t xml:space="preserve"> </w:t>
      </w:r>
      <w:r>
        <w:rPr>
          <w:rFonts w:ascii="Arial" w:hAnsi="Arial"/>
          <w:b/>
          <w:sz w:val="24"/>
        </w:rPr>
        <w:t>de</w:t>
      </w:r>
      <w:r>
        <w:rPr>
          <w:rFonts w:ascii="Arial" w:hAnsi="Arial"/>
          <w:b/>
          <w:spacing w:val="-4"/>
          <w:sz w:val="24"/>
        </w:rPr>
        <w:t xml:space="preserve"> </w:t>
      </w:r>
      <w:r>
        <w:rPr>
          <w:rFonts w:ascii="Arial" w:hAnsi="Arial"/>
          <w:b/>
          <w:sz w:val="24"/>
        </w:rPr>
        <w:t>IA</w:t>
      </w:r>
      <w:r>
        <w:rPr>
          <w:sz w:val="24"/>
        </w:rPr>
        <w:t>:</w:t>
      </w:r>
      <w:r>
        <w:rPr>
          <w:spacing w:val="-6"/>
          <w:sz w:val="24"/>
        </w:rPr>
        <w:t xml:space="preserve"> </w:t>
      </w:r>
      <w:r>
        <w:rPr>
          <w:sz w:val="24"/>
        </w:rPr>
        <w:t>Desarrollo</w:t>
      </w:r>
      <w:r>
        <w:rPr>
          <w:spacing w:val="-6"/>
          <w:sz w:val="24"/>
        </w:rPr>
        <w:t xml:space="preserve"> </w:t>
      </w:r>
      <w:r>
        <w:rPr>
          <w:sz w:val="24"/>
        </w:rPr>
        <w:t>e</w:t>
      </w:r>
      <w:r>
        <w:rPr>
          <w:spacing w:val="-4"/>
          <w:sz w:val="24"/>
        </w:rPr>
        <w:t xml:space="preserve"> </w:t>
      </w:r>
      <w:r>
        <w:rPr>
          <w:sz w:val="24"/>
        </w:rPr>
        <w:t>integración</w:t>
      </w:r>
      <w:r>
        <w:rPr>
          <w:spacing w:val="-6"/>
          <w:sz w:val="24"/>
        </w:rPr>
        <w:t xml:space="preserve"> </w:t>
      </w:r>
      <w:r>
        <w:rPr>
          <w:sz w:val="24"/>
        </w:rPr>
        <w:t>de</w:t>
      </w:r>
      <w:r>
        <w:rPr>
          <w:spacing w:val="-6"/>
          <w:sz w:val="24"/>
        </w:rPr>
        <w:t xml:space="preserve"> </w:t>
      </w:r>
      <w:r>
        <w:rPr>
          <w:sz w:val="24"/>
        </w:rPr>
        <w:t>algoritmos</w:t>
      </w:r>
      <w:r>
        <w:rPr>
          <w:spacing w:val="-4"/>
          <w:sz w:val="24"/>
        </w:rPr>
        <w:t xml:space="preserve"> </w:t>
      </w:r>
      <w:r>
        <w:rPr>
          <w:sz w:val="24"/>
        </w:rPr>
        <w:t xml:space="preserve">de </w:t>
      </w:r>
      <w:r>
        <w:rPr>
          <w:spacing w:val="-2"/>
          <w:sz w:val="24"/>
        </w:rPr>
        <w:t>personalización.</w:t>
      </w:r>
    </w:p>
    <w:p w14:paraId="6AB88525">
      <w:pPr>
        <w:pStyle w:val="10"/>
        <w:numPr>
          <w:ilvl w:val="2"/>
          <w:numId w:val="2"/>
        </w:numPr>
        <w:tabs>
          <w:tab w:val="left" w:pos="981"/>
        </w:tabs>
        <w:spacing w:before="159" w:after="0" w:line="278" w:lineRule="auto"/>
        <w:ind w:left="981" w:right="2081" w:hanging="360"/>
        <w:jc w:val="left"/>
        <w:rPr>
          <w:sz w:val="24"/>
        </w:rPr>
      </w:pPr>
      <w:r>
        <w:rPr>
          <w:rFonts w:ascii="Arial" w:hAnsi="Arial"/>
          <w:b/>
          <w:sz w:val="24"/>
        </w:rPr>
        <w:t>Sprint</w:t>
      </w:r>
      <w:r>
        <w:rPr>
          <w:rFonts w:ascii="Arial" w:hAnsi="Arial"/>
          <w:b/>
          <w:spacing w:val="-6"/>
          <w:sz w:val="24"/>
        </w:rPr>
        <w:t xml:space="preserve"> </w:t>
      </w:r>
      <w:r>
        <w:rPr>
          <w:rFonts w:ascii="Arial" w:hAnsi="Arial"/>
          <w:b/>
          <w:sz w:val="24"/>
        </w:rPr>
        <w:t>12</w:t>
      </w:r>
      <w:r>
        <w:rPr>
          <w:rFonts w:ascii="Arial" w:hAnsi="Arial"/>
          <w:b/>
          <w:spacing w:val="-4"/>
          <w:sz w:val="24"/>
        </w:rPr>
        <w:t xml:space="preserve"> </w:t>
      </w:r>
      <w:r>
        <w:rPr>
          <w:rFonts w:ascii="Arial" w:hAnsi="Arial"/>
          <w:b/>
          <w:sz w:val="24"/>
        </w:rPr>
        <w:t>-</w:t>
      </w:r>
      <w:r>
        <w:rPr>
          <w:rFonts w:ascii="Arial" w:hAnsi="Arial"/>
          <w:b/>
          <w:spacing w:val="-8"/>
          <w:sz w:val="24"/>
        </w:rPr>
        <w:t xml:space="preserve"> </w:t>
      </w:r>
      <w:r>
        <w:rPr>
          <w:rFonts w:ascii="Arial" w:hAnsi="Arial"/>
          <w:b/>
          <w:sz w:val="24"/>
        </w:rPr>
        <w:t>Pruebas</w:t>
      </w:r>
      <w:r>
        <w:rPr>
          <w:rFonts w:ascii="Arial" w:hAnsi="Arial"/>
          <w:b/>
          <w:spacing w:val="-6"/>
          <w:sz w:val="24"/>
        </w:rPr>
        <w:t xml:space="preserve"> </w:t>
      </w:r>
      <w:r>
        <w:rPr>
          <w:rFonts w:ascii="Arial" w:hAnsi="Arial"/>
          <w:b/>
          <w:sz w:val="24"/>
        </w:rPr>
        <w:t>y</w:t>
      </w:r>
      <w:r>
        <w:rPr>
          <w:rFonts w:ascii="Arial" w:hAnsi="Arial"/>
          <w:b/>
          <w:spacing w:val="-7"/>
          <w:sz w:val="24"/>
        </w:rPr>
        <w:t xml:space="preserve"> </w:t>
      </w:r>
      <w:r>
        <w:rPr>
          <w:rFonts w:ascii="Arial" w:hAnsi="Arial"/>
          <w:b/>
          <w:sz w:val="24"/>
        </w:rPr>
        <w:t>ajustes</w:t>
      </w:r>
      <w:r>
        <w:rPr>
          <w:sz w:val="24"/>
        </w:rPr>
        <w:t>:</w:t>
      </w:r>
      <w:r>
        <w:rPr>
          <w:spacing w:val="-9"/>
          <w:sz w:val="24"/>
        </w:rPr>
        <w:t xml:space="preserve"> </w:t>
      </w:r>
      <w:r>
        <w:rPr>
          <w:sz w:val="24"/>
        </w:rPr>
        <w:t>Testing</w:t>
      </w:r>
      <w:r>
        <w:rPr>
          <w:spacing w:val="-6"/>
          <w:sz w:val="24"/>
        </w:rPr>
        <w:t xml:space="preserve"> </w:t>
      </w:r>
      <w:r>
        <w:rPr>
          <w:sz w:val="24"/>
        </w:rPr>
        <w:t>exhaustivo,</w:t>
      </w:r>
      <w:r>
        <w:rPr>
          <w:spacing w:val="-6"/>
          <w:sz w:val="24"/>
        </w:rPr>
        <w:t xml:space="preserve"> </w:t>
      </w:r>
      <w:r>
        <w:rPr>
          <w:sz w:val="24"/>
        </w:rPr>
        <w:t>corrección</w:t>
      </w:r>
      <w:r>
        <w:rPr>
          <w:spacing w:val="-7"/>
          <w:sz w:val="24"/>
        </w:rPr>
        <w:t xml:space="preserve"> </w:t>
      </w:r>
      <w:r>
        <w:rPr>
          <w:sz w:val="24"/>
        </w:rPr>
        <w:t>de</w:t>
      </w:r>
      <w:r>
        <w:rPr>
          <w:spacing w:val="-8"/>
          <w:sz w:val="24"/>
        </w:rPr>
        <w:t xml:space="preserve"> </w:t>
      </w:r>
      <w:r>
        <w:rPr>
          <w:sz w:val="24"/>
        </w:rPr>
        <w:t>bugs</w:t>
      </w:r>
      <w:r>
        <w:rPr>
          <w:spacing w:val="-6"/>
          <w:sz w:val="24"/>
        </w:rPr>
        <w:t xml:space="preserve"> </w:t>
      </w:r>
      <w:r>
        <w:rPr>
          <w:sz w:val="24"/>
        </w:rPr>
        <w:t xml:space="preserve">y </w:t>
      </w:r>
      <w:r>
        <w:rPr>
          <w:spacing w:val="-2"/>
          <w:sz w:val="24"/>
        </w:rPr>
        <w:t>optimización.</w:t>
      </w:r>
    </w:p>
    <w:p w14:paraId="30003DD5">
      <w:pPr>
        <w:pStyle w:val="10"/>
        <w:numPr>
          <w:ilvl w:val="2"/>
          <w:numId w:val="2"/>
        </w:numPr>
        <w:tabs>
          <w:tab w:val="left" w:pos="981"/>
        </w:tabs>
        <w:spacing w:before="159" w:after="0" w:line="278" w:lineRule="auto"/>
        <w:ind w:left="981" w:right="2866" w:hanging="360"/>
        <w:jc w:val="left"/>
        <w:rPr>
          <w:sz w:val="24"/>
        </w:rPr>
      </w:pPr>
      <w:r>
        <w:rPr>
          <w:rFonts w:ascii="Arial" w:hAnsi="Arial"/>
          <w:b/>
          <w:sz w:val="24"/>
        </w:rPr>
        <w:t>Sprint</w:t>
      </w:r>
      <w:r>
        <w:rPr>
          <w:rFonts w:ascii="Arial" w:hAnsi="Arial"/>
          <w:b/>
          <w:spacing w:val="-4"/>
          <w:sz w:val="24"/>
        </w:rPr>
        <w:t xml:space="preserve"> </w:t>
      </w:r>
      <w:r>
        <w:rPr>
          <w:rFonts w:ascii="Arial" w:hAnsi="Arial"/>
          <w:b/>
          <w:sz w:val="24"/>
        </w:rPr>
        <w:t>13</w:t>
      </w:r>
      <w:r>
        <w:rPr>
          <w:rFonts w:ascii="Arial" w:hAnsi="Arial"/>
          <w:b/>
          <w:spacing w:val="-3"/>
          <w:sz w:val="24"/>
        </w:rPr>
        <w:t xml:space="preserve"> </w:t>
      </w:r>
      <w:r>
        <w:rPr>
          <w:rFonts w:ascii="Arial" w:hAnsi="Arial"/>
          <w:b/>
          <w:sz w:val="24"/>
        </w:rPr>
        <w:t>-</w:t>
      </w:r>
      <w:r>
        <w:rPr>
          <w:rFonts w:ascii="Arial" w:hAnsi="Arial"/>
          <w:b/>
          <w:spacing w:val="-5"/>
          <w:sz w:val="24"/>
        </w:rPr>
        <w:t xml:space="preserve"> </w:t>
      </w:r>
      <w:r>
        <w:rPr>
          <w:rFonts w:ascii="Arial" w:hAnsi="Arial"/>
          <w:b/>
          <w:sz w:val="24"/>
        </w:rPr>
        <w:t>Despliegue</w:t>
      </w:r>
      <w:r>
        <w:rPr>
          <w:sz w:val="24"/>
        </w:rPr>
        <w:t>:</w:t>
      </w:r>
      <w:r>
        <w:rPr>
          <w:spacing w:val="-4"/>
          <w:sz w:val="24"/>
        </w:rPr>
        <w:t xml:space="preserve"> </w:t>
      </w:r>
      <w:r>
        <w:rPr>
          <w:sz w:val="24"/>
        </w:rPr>
        <w:t>Publicación</w:t>
      </w:r>
      <w:r>
        <w:rPr>
          <w:spacing w:val="-5"/>
          <w:sz w:val="24"/>
        </w:rPr>
        <w:t xml:space="preserve"> </w:t>
      </w:r>
      <w:r>
        <w:rPr>
          <w:sz w:val="24"/>
        </w:rPr>
        <w:t>en</w:t>
      </w:r>
      <w:r>
        <w:rPr>
          <w:spacing w:val="-6"/>
          <w:sz w:val="24"/>
        </w:rPr>
        <w:t xml:space="preserve"> </w:t>
      </w:r>
      <w:r>
        <w:rPr>
          <w:sz w:val="24"/>
        </w:rPr>
        <w:t>stores</w:t>
      </w:r>
      <w:r>
        <w:rPr>
          <w:spacing w:val="-4"/>
          <w:sz w:val="24"/>
        </w:rPr>
        <w:t xml:space="preserve"> </w:t>
      </w:r>
      <w:r>
        <w:rPr>
          <w:sz w:val="24"/>
        </w:rPr>
        <w:t>y</w:t>
      </w:r>
      <w:r>
        <w:rPr>
          <w:spacing w:val="-4"/>
          <w:sz w:val="24"/>
        </w:rPr>
        <w:t xml:space="preserve"> </w:t>
      </w:r>
      <w:r>
        <w:rPr>
          <w:sz w:val="24"/>
        </w:rPr>
        <w:t>configuración</w:t>
      </w:r>
      <w:r>
        <w:rPr>
          <w:spacing w:val="-4"/>
          <w:sz w:val="24"/>
        </w:rPr>
        <w:t xml:space="preserve"> </w:t>
      </w:r>
      <w:r>
        <w:rPr>
          <w:sz w:val="24"/>
        </w:rPr>
        <w:t xml:space="preserve">de </w:t>
      </w:r>
      <w:r>
        <w:rPr>
          <w:spacing w:val="-2"/>
          <w:sz w:val="24"/>
        </w:rPr>
        <w:t>infraestructura."</w:t>
      </w:r>
    </w:p>
    <w:p w14:paraId="485678F8">
      <w:pPr>
        <w:pStyle w:val="7"/>
      </w:pPr>
    </w:p>
    <w:p w14:paraId="489C3BB1">
      <w:pPr>
        <w:pStyle w:val="7"/>
        <w:spacing w:before="88"/>
      </w:pPr>
    </w:p>
    <w:p w14:paraId="05CDF7E9">
      <w:pPr>
        <w:pStyle w:val="3"/>
        <w:numPr>
          <w:ilvl w:val="1"/>
          <w:numId w:val="2"/>
        </w:numPr>
        <w:tabs>
          <w:tab w:val="left" w:pos="771"/>
        </w:tabs>
        <w:spacing w:before="0" w:after="0" w:line="240" w:lineRule="auto"/>
        <w:ind w:left="771" w:right="0" w:hanging="509"/>
        <w:jc w:val="left"/>
      </w:pPr>
      <w:r>
        <w:rPr>
          <w:color w:val="0E4660"/>
          <w:spacing w:val="-6"/>
        </w:rPr>
        <w:t>Fundamentos</w:t>
      </w:r>
      <w:r>
        <w:rPr>
          <w:color w:val="0E4660"/>
          <w:spacing w:val="-20"/>
        </w:rPr>
        <w:t xml:space="preserve"> </w:t>
      </w:r>
      <w:r>
        <w:rPr>
          <w:color w:val="0E4660"/>
          <w:spacing w:val="-6"/>
        </w:rPr>
        <w:t>de</w:t>
      </w:r>
      <w:r>
        <w:rPr>
          <w:color w:val="0E4660"/>
          <w:spacing w:val="-17"/>
        </w:rPr>
        <w:t xml:space="preserve"> </w:t>
      </w:r>
      <w:r>
        <w:rPr>
          <w:color w:val="0E4660"/>
          <w:spacing w:val="-6"/>
        </w:rPr>
        <w:t>arquitectura</w:t>
      </w:r>
      <w:r>
        <w:rPr>
          <w:color w:val="0E4660"/>
          <w:spacing w:val="-19"/>
        </w:rPr>
        <w:t xml:space="preserve"> </w:t>
      </w:r>
      <w:r>
        <w:rPr>
          <w:color w:val="0E4660"/>
          <w:spacing w:val="-6"/>
        </w:rPr>
        <w:t>web</w:t>
      </w:r>
      <w:r>
        <w:rPr>
          <w:color w:val="0E4660"/>
          <w:spacing w:val="-18"/>
        </w:rPr>
        <w:t xml:space="preserve"> </w:t>
      </w:r>
      <w:r>
        <w:rPr>
          <w:color w:val="0E4660"/>
          <w:spacing w:val="-6"/>
        </w:rPr>
        <w:t>aplicados</w:t>
      </w:r>
    </w:p>
    <w:p w14:paraId="3F357B68">
      <w:pPr>
        <w:pStyle w:val="7"/>
        <w:spacing w:before="149" w:line="278" w:lineRule="auto"/>
        <w:ind w:left="262" w:right="1733"/>
      </w:pPr>
      <w:r>
        <w:rPr>
          <w:rFonts w:ascii="Arial" w:hAnsi="Arial"/>
          <w:b/>
        </w:rPr>
        <w:t>Descripción:</w:t>
      </w:r>
      <w:r>
        <w:rPr>
          <w:rFonts w:ascii="Arial" w:hAnsi="Arial"/>
          <w:b/>
          <w:spacing w:val="-4"/>
        </w:rPr>
        <w:t xml:space="preserve"> </w:t>
      </w:r>
      <w:r>
        <w:t>Basado</w:t>
      </w:r>
      <w:r>
        <w:rPr>
          <w:spacing w:val="-6"/>
        </w:rPr>
        <w:t xml:space="preserve"> </w:t>
      </w:r>
      <w:r>
        <w:t>en</w:t>
      </w:r>
      <w:r>
        <w:rPr>
          <w:spacing w:val="-4"/>
        </w:rPr>
        <w:t xml:space="preserve"> </w:t>
      </w:r>
      <w:r>
        <w:t>el</w:t>
      </w:r>
      <w:r>
        <w:rPr>
          <w:spacing w:val="-7"/>
        </w:rPr>
        <w:t xml:space="preserve"> </w:t>
      </w:r>
      <w:r>
        <w:t>documento</w:t>
      </w:r>
      <w:r>
        <w:rPr>
          <w:spacing w:val="-4"/>
        </w:rPr>
        <w:t xml:space="preserve"> </w:t>
      </w:r>
      <w:r>
        <w:t>anexado,</w:t>
      </w:r>
      <w:r>
        <w:rPr>
          <w:spacing w:val="-6"/>
        </w:rPr>
        <w:t xml:space="preserve"> </w:t>
      </w:r>
      <w:r>
        <w:t>explica</w:t>
      </w:r>
      <w:r>
        <w:rPr>
          <w:spacing w:val="-6"/>
        </w:rPr>
        <w:t xml:space="preserve"> </w:t>
      </w:r>
      <w:r>
        <w:t>qué</w:t>
      </w:r>
      <w:r>
        <w:rPr>
          <w:spacing w:val="-4"/>
        </w:rPr>
        <w:t xml:space="preserve"> </w:t>
      </w:r>
      <w:r>
        <w:t>estilo</w:t>
      </w:r>
      <w:r>
        <w:rPr>
          <w:spacing w:val="-8"/>
        </w:rPr>
        <w:t xml:space="preserve"> </w:t>
      </w:r>
      <w:r>
        <w:t>arquitectónico se seleccionará y por qué.</w:t>
      </w:r>
    </w:p>
    <w:p w14:paraId="3132AE5A">
      <w:pPr>
        <w:spacing w:before="160"/>
        <w:ind w:left="262" w:right="0" w:firstLine="0"/>
        <w:jc w:val="left"/>
        <w:rPr>
          <w:rFonts w:ascii="Arial" w:hAnsi="Arial"/>
          <w:b/>
          <w:sz w:val="24"/>
        </w:rPr>
      </w:pPr>
      <w:r>
        <w:rPr>
          <w:rFonts w:ascii="Arial" w:hAnsi="Arial"/>
          <w:b/>
          <w:sz w:val="24"/>
        </w:rPr>
        <w:t>Ejemplo</w:t>
      </w:r>
      <w:r>
        <w:rPr>
          <w:rFonts w:ascii="Arial" w:hAnsi="Arial"/>
          <w:b/>
          <w:spacing w:val="-8"/>
          <w:sz w:val="24"/>
        </w:rPr>
        <w:t xml:space="preserve"> </w:t>
      </w:r>
      <w:r>
        <w:rPr>
          <w:rFonts w:ascii="Arial" w:hAnsi="Arial"/>
          <w:b/>
          <w:sz w:val="24"/>
        </w:rPr>
        <w:t>de</w:t>
      </w:r>
      <w:r>
        <w:rPr>
          <w:rFonts w:ascii="Arial" w:hAnsi="Arial"/>
          <w:b/>
          <w:spacing w:val="-5"/>
          <w:sz w:val="24"/>
        </w:rPr>
        <w:t xml:space="preserve"> </w:t>
      </w:r>
      <w:r>
        <w:rPr>
          <w:rFonts w:ascii="Arial" w:hAnsi="Arial"/>
          <w:b/>
          <w:sz w:val="24"/>
        </w:rPr>
        <w:t>Tabla</w:t>
      </w:r>
      <w:r>
        <w:rPr>
          <w:rFonts w:ascii="Arial" w:hAnsi="Arial"/>
          <w:b/>
          <w:spacing w:val="-7"/>
          <w:sz w:val="24"/>
        </w:rPr>
        <w:t xml:space="preserve"> </w:t>
      </w:r>
      <w:r>
        <w:rPr>
          <w:rFonts w:ascii="Arial" w:hAnsi="Arial"/>
          <w:b/>
          <w:sz w:val="24"/>
        </w:rPr>
        <w:t>3.</w:t>
      </w:r>
      <w:r>
        <w:rPr>
          <w:rFonts w:ascii="Arial" w:hAnsi="Arial"/>
          <w:b/>
          <w:spacing w:val="-7"/>
          <w:sz w:val="24"/>
        </w:rPr>
        <w:t xml:space="preserve"> </w:t>
      </w:r>
      <w:r>
        <w:rPr>
          <w:rFonts w:ascii="Arial" w:hAnsi="Arial"/>
          <w:b/>
          <w:sz w:val="24"/>
        </w:rPr>
        <w:t>Comparativa</w:t>
      </w:r>
      <w:r>
        <w:rPr>
          <w:rFonts w:ascii="Arial" w:hAnsi="Arial"/>
          <w:b/>
          <w:spacing w:val="-6"/>
          <w:sz w:val="24"/>
        </w:rPr>
        <w:t xml:space="preserve"> </w:t>
      </w:r>
      <w:r>
        <w:rPr>
          <w:rFonts w:ascii="Arial" w:hAnsi="Arial"/>
          <w:b/>
          <w:sz w:val="24"/>
        </w:rPr>
        <w:t>de</w:t>
      </w:r>
      <w:r>
        <w:rPr>
          <w:rFonts w:ascii="Arial" w:hAnsi="Arial"/>
          <w:b/>
          <w:spacing w:val="-5"/>
          <w:sz w:val="24"/>
        </w:rPr>
        <w:t xml:space="preserve"> </w:t>
      </w:r>
      <w:r>
        <w:rPr>
          <w:rFonts w:ascii="Arial" w:hAnsi="Arial"/>
          <w:b/>
          <w:sz w:val="24"/>
        </w:rPr>
        <w:t>estilos</w:t>
      </w:r>
      <w:r>
        <w:rPr>
          <w:rFonts w:ascii="Arial" w:hAnsi="Arial"/>
          <w:b/>
          <w:spacing w:val="-5"/>
          <w:sz w:val="24"/>
        </w:rPr>
        <w:t xml:space="preserve"> </w:t>
      </w:r>
      <w:r>
        <w:rPr>
          <w:rFonts w:ascii="Arial" w:hAnsi="Arial"/>
          <w:b/>
          <w:spacing w:val="-2"/>
          <w:sz w:val="24"/>
        </w:rPr>
        <w:t>arquitectónicos</w:t>
      </w:r>
    </w:p>
    <w:p w14:paraId="5A072B38">
      <w:pPr>
        <w:pStyle w:val="7"/>
        <w:rPr>
          <w:rFonts w:ascii="Arial"/>
          <w:b/>
          <w:sz w:val="20"/>
        </w:rPr>
      </w:pPr>
    </w:p>
    <w:p w14:paraId="7842BBA8">
      <w:pPr>
        <w:pStyle w:val="7"/>
        <w:spacing w:before="223"/>
        <w:rPr>
          <w:rFonts w:ascii="Arial"/>
          <w:b/>
          <w:sz w:val="20"/>
        </w:rPr>
      </w:pPr>
    </w:p>
    <w:tbl>
      <w:tblPr>
        <w:tblStyle w:val="6"/>
        <w:tblW w:w="0" w:type="auto"/>
        <w:tblInd w:w="2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22"/>
        <w:gridCol w:w="1885"/>
        <w:gridCol w:w="1837"/>
        <w:gridCol w:w="1899"/>
        <w:gridCol w:w="1688"/>
      </w:tblGrid>
      <w:tr w14:paraId="079587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8" w:hRule="atLeast"/>
        </w:trPr>
        <w:tc>
          <w:tcPr>
            <w:tcW w:w="1522" w:type="dxa"/>
          </w:tcPr>
          <w:p w14:paraId="2EAD2600">
            <w:pPr>
              <w:pStyle w:val="11"/>
              <w:spacing w:before="147" w:line="280" w:lineRule="auto"/>
              <w:ind w:left="23" w:firstLine="374"/>
              <w:rPr>
                <w:rFonts w:ascii="Arial" w:hAnsi="Arial"/>
                <w:b/>
                <w:sz w:val="18"/>
              </w:rPr>
            </w:pPr>
            <w:r>
              <w:rPr>
                <w:rFonts w:ascii="Arial" w:hAnsi="Arial"/>
                <w:b/>
                <w:spacing w:val="-2"/>
                <w:sz w:val="18"/>
              </w:rPr>
              <w:t>Estilo arquitectónico</w:t>
            </w:r>
          </w:p>
        </w:tc>
        <w:tc>
          <w:tcPr>
            <w:tcW w:w="1885" w:type="dxa"/>
          </w:tcPr>
          <w:p w14:paraId="0B0F3B5B">
            <w:pPr>
              <w:pStyle w:val="11"/>
              <w:spacing w:before="63"/>
              <w:rPr>
                <w:rFonts w:ascii="Arial"/>
                <w:b/>
                <w:sz w:val="18"/>
              </w:rPr>
            </w:pPr>
          </w:p>
          <w:p w14:paraId="10A42E85">
            <w:pPr>
              <w:pStyle w:val="11"/>
              <w:ind w:left="294"/>
              <w:rPr>
                <w:rFonts w:ascii="Arial" w:hAnsi="Arial"/>
                <w:b/>
                <w:sz w:val="18"/>
              </w:rPr>
            </w:pPr>
            <w:r>
              <w:rPr>
                <w:rFonts w:ascii="Arial" w:hAnsi="Arial"/>
                <w:b/>
                <w:spacing w:val="-2"/>
                <w:sz w:val="18"/>
              </w:rPr>
              <w:t>Características</w:t>
            </w:r>
          </w:p>
        </w:tc>
        <w:tc>
          <w:tcPr>
            <w:tcW w:w="1837" w:type="dxa"/>
          </w:tcPr>
          <w:p w14:paraId="292F15B9">
            <w:pPr>
              <w:pStyle w:val="11"/>
              <w:spacing w:before="63"/>
              <w:rPr>
                <w:rFonts w:ascii="Arial"/>
                <w:b/>
                <w:sz w:val="18"/>
              </w:rPr>
            </w:pPr>
          </w:p>
          <w:p w14:paraId="06EF5BA1">
            <w:pPr>
              <w:pStyle w:val="11"/>
              <w:ind w:left="550"/>
              <w:rPr>
                <w:rFonts w:ascii="Arial"/>
                <w:b/>
                <w:sz w:val="18"/>
              </w:rPr>
            </w:pPr>
            <w:r>
              <w:rPr>
                <w:rFonts w:ascii="Arial"/>
                <w:b/>
                <w:spacing w:val="-2"/>
                <w:sz w:val="18"/>
              </w:rPr>
              <w:t>Ventajas</w:t>
            </w:r>
          </w:p>
        </w:tc>
        <w:tc>
          <w:tcPr>
            <w:tcW w:w="1899" w:type="dxa"/>
          </w:tcPr>
          <w:p w14:paraId="3EEE8B86">
            <w:pPr>
              <w:pStyle w:val="11"/>
              <w:spacing w:before="63"/>
              <w:rPr>
                <w:rFonts w:ascii="Arial"/>
                <w:b/>
                <w:sz w:val="18"/>
              </w:rPr>
            </w:pPr>
          </w:p>
          <w:p w14:paraId="3FE71AC1">
            <w:pPr>
              <w:pStyle w:val="11"/>
              <w:ind w:left="420"/>
              <w:rPr>
                <w:rFonts w:ascii="Arial"/>
                <w:b/>
                <w:sz w:val="18"/>
              </w:rPr>
            </w:pPr>
            <w:r>
              <w:rPr>
                <w:rFonts w:ascii="Arial"/>
                <w:b/>
                <w:spacing w:val="-2"/>
                <w:sz w:val="18"/>
              </w:rPr>
              <w:t>Desventajas</w:t>
            </w:r>
          </w:p>
        </w:tc>
        <w:tc>
          <w:tcPr>
            <w:tcW w:w="1688" w:type="dxa"/>
          </w:tcPr>
          <w:p w14:paraId="71A86269">
            <w:pPr>
              <w:pStyle w:val="11"/>
              <w:spacing w:before="63"/>
              <w:rPr>
                <w:rFonts w:ascii="Arial"/>
                <w:b/>
                <w:sz w:val="18"/>
              </w:rPr>
            </w:pPr>
          </w:p>
          <w:p w14:paraId="426944FE">
            <w:pPr>
              <w:pStyle w:val="11"/>
              <w:ind w:left="279"/>
              <w:rPr>
                <w:rFonts w:ascii="Arial"/>
                <w:b/>
                <w:sz w:val="18"/>
              </w:rPr>
            </w:pPr>
            <w:r>
              <w:rPr>
                <w:rFonts w:ascii="Arial"/>
                <w:b/>
                <w:spacing w:val="-2"/>
                <w:sz w:val="18"/>
              </w:rPr>
              <w:t>Aplicabilidad</w:t>
            </w:r>
          </w:p>
        </w:tc>
      </w:tr>
      <w:tr w14:paraId="302898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60" w:hRule="atLeast"/>
        </w:trPr>
        <w:tc>
          <w:tcPr>
            <w:tcW w:w="1522" w:type="dxa"/>
          </w:tcPr>
          <w:p w14:paraId="69F9CE05">
            <w:pPr>
              <w:pStyle w:val="11"/>
              <w:rPr>
                <w:rFonts w:ascii="Arial"/>
                <w:b/>
                <w:sz w:val="18"/>
              </w:rPr>
            </w:pPr>
          </w:p>
          <w:p w14:paraId="53754B06">
            <w:pPr>
              <w:pStyle w:val="11"/>
              <w:rPr>
                <w:rFonts w:ascii="Arial"/>
                <w:b/>
                <w:sz w:val="18"/>
              </w:rPr>
            </w:pPr>
          </w:p>
          <w:p w14:paraId="7B8EF0C1">
            <w:pPr>
              <w:pStyle w:val="11"/>
              <w:spacing w:before="11"/>
              <w:rPr>
                <w:rFonts w:ascii="Arial"/>
                <w:b/>
                <w:sz w:val="18"/>
              </w:rPr>
            </w:pPr>
          </w:p>
          <w:p w14:paraId="7897DA8B">
            <w:pPr>
              <w:pStyle w:val="11"/>
              <w:ind w:left="4"/>
              <w:rPr>
                <w:rFonts w:ascii="Arial" w:hAnsi="Arial"/>
                <w:b/>
                <w:sz w:val="18"/>
              </w:rPr>
            </w:pPr>
            <w:r>
              <w:rPr>
                <w:rFonts w:ascii="Arial" w:hAnsi="Arial"/>
                <w:b/>
                <w:spacing w:val="-2"/>
                <w:sz w:val="18"/>
              </w:rPr>
              <w:t>Monolítica</w:t>
            </w:r>
          </w:p>
        </w:tc>
        <w:tc>
          <w:tcPr>
            <w:tcW w:w="1885" w:type="dxa"/>
          </w:tcPr>
          <w:p w14:paraId="23A20AE2">
            <w:pPr>
              <w:pStyle w:val="11"/>
              <w:spacing w:before="63"/>
              <w:rPr>
                <w:rFonts w:ascii="Arial"/>
                <w:b/>
                <w:sz w:val="18"/>
              </w:rPr>
            </w:pPr>
          </w:p>
          <w:p w14:paraId="568E6F23">
            <w:pPr>
              <w:pStyle w:val="11"/>
              <w:spacing w:line="278" w:lineRule="auto"/>
              <w:ind w:left="239" w:right="279"/>
              <w:rPr>
                <w:sz w:val="18"/>
              </w:rPr>
            </w:pPr>
            <w:r>
              <w:rPr>
                <w:sz w:val="18"/>
              </w:rPr>
              <w:t>Único artefacto que contiene front-end</w:t>
            </w:r>
            <w:r>
              <w:rPr>
                <w:spacing w:val="-15"/>
                <w:sz w:val="18"/>
              </w:rPr>
              <w:t xml:space="preserve"> </w:t>
            </w:r>
            <w:r>
              <w:rPr>
                <w:sz w:val="18"/>
              </w:rPr>
              <w:t>y</w:t>
            </w:r>
            <w:r>
              <w:rPr>
                <w:spacing w:val="-12"/>
                <w:sz w:val="18"/>
              </w:rPr>
              <w:t xml:space="preserve"> </w:t>
            </w:r>
            <w:r>
              <w:rPr>
                <w:sz w:val="18"/>
              </w:rPr>
              <w:t xml:space="preserve">back- </w:t>
            </w:r>
            <w:r>
              <w:rPr>
                <w:spacing w:val="-4"/>
                <w:sz w:val="18"/>
              </w:rPr>
              <w:t>end</w:t>
            </w:r>
          </w:p>
        </w:tc>
        <w:tc>
          <w:tcPr>
            <w:tcW w:w="1837" w:type="dxa"/>
          </w:tcPr>
          <w:p w14:paraId="563EEEAB">
            <w:pPr>
              <w:pStyle w:val="11"/>
              <w:spacing w:before="63"/>
              <w:rPr>
                <w:rFonts w:ascii="Arial"/>
                <w:b/>
                <w:sz w:val="18"/>
              </w:rPr>
            </w:pPr>
          </w:p>
          <w:p w14:paraId="2029C86B">
            <w:pPr>
              <w:pStyle w:val="11"/>
              <w:spacing w:line="278" w:lineRule="auto"/>
              <w:ind w:left="238" w:right="281"/>
              <w:rPr>
                <w:sz w:val="18"/>
              </w:rPr>
            </w:pPr>
            <w:r>
              <w:rPr>
                <w:spacing w:val="-2"/>
                <w:sz w:val="18"/>
              </w:rPr>
              <w:t xml:space="preserve">Simplicidad </w:t>
            </w:r>
            <w:r>
              <w:rPr>
                <w:sz w:val="18"/>
              </w:rPr>
              <w:t>inicial, pruebas sencillas,</w:t>
            </w:r>
            <w:r>
              <w:rPr>
                <w:spacing w:val="-13"/>
                <w:sz w:val="18"/>
              </w:rPr>
              <w:t xml:space="preserve"> </w:t>
            </w:r>
            <w:r>
              <w:rPr>
                <w:sz w:val="18"/>
              </w:rPr>
              <w:t>menor latencia interna</w:t>
            </w:r>
          </w:p>
        </w:tc>
        <w:tc>
          <w:tcPr>
            <w:tcW w:w="1899" w:type="dxa"/>
          </w:tcPr>
          <w:p w14:paraId="7449A083">
            <w:pPr>
              <w:pStyle w:val="11"/>
              <w:spacing w:before="150" w:line="278" w:lineRule="auto"/>
              <w:ind w:left="238" w:right="253"/>
              <w:rPr>
                <w:sz w:val="18"/>
              </w:rPr>
            </w:pPr>
            <w:r>
              <w:rPr>
                <w:spacing w:val="-2"/>
                <w:sz w:val="18"/>
              </w:rPr>
              <w:t xml:space="preserve">Actualizaciones </w:t>
            </w:r>
            <w:r>
              <w:rPr>
                <w:sz w:val="18"/>
              </w:rPr>
              <w:t>costosas,</w:t>
            </w:r>
            <w:r>
              <w:rPr>
                <w:spacing w:val="-13"/>
                <w:sz w:val="18"/>
              </w:rPr>
              <w:t xml:space="preserve"> </w:t>
            </w:r>
            <w:r>
              <w:rPr>
                <w:sz w:val="18"/>
              </w:rPr>
              <w:t xml:space="preserve">barrera </w:t>
            </w:r>
            <w:r>
              <w:rPr>
                <w:spacing w:val="-2"/>
                <w:sz w:val="18"/>
              </w:rPr>
              <w:t>tecnológica, complejidad creciente</w:t>
            </w:r>
          </w:p>
        </w:tc>
        <w:tc>
          <w:tcPr>
            <w:tcW w:w="1688" w:type="dxa"/>
          </w:tcPr>
          <w:p w14:paraId="66DE405C">
            <w:pPr>
              <w:pStyle w:val="11"/>
              <w:rPr>
                <w:rFonts w:ascii="Arial"/>
                <w:b/>
                <w:sz w:val="18"/>
              </w:rPr>
            </w:pPr>
          </w:p>
          <w:p w14:paraId="05D778D3">
            <w:pPr>
              <w:pStyle w:val="11"/>
              <w:spacing w:before="96"/>
              <w:rPr>
                <w:rFonts w:ascii="Arial"/>
                <w:b/>
                <w:sz w:val="18"/>
              </w:rPr>
            </w:pPr>
          </w:p>
          <w:p w14:paraId="3C65BAA7">
            <w:pPr>
              <w:pStyle w:val="11"/>
              <w:spacing w:line="280" w:lineRule="auto"/>
              <w:ind w:left="235" w:right="215"/>
              <w:rPr>
                <w:sz w:val="18"/>
              </w:rPr>
            </w:pPr>
            <w:r>
              <w:rPr>
                <w:spacing w:val="-2"/>
                <w:sz w:val="18"/>
              </w:rPr>
              <w:t xml:space="preserve">Prototipos </w:t>
            </w:r>
            <w:r>
              <w:rPr>
                <w:sz w:val="18"/>
              </w:rPr>
              <w:t>iniciales,</w:t>
            </w:r>
            <w:r>
              <w:rPr>
                <w:spacing w:val="-13"/>
                <w:sz w:val="18"/>
              </w:rPr>
              <w:t xml:space="preserve"> </w:t>
            </w:r>
            <w:r>
              <w:rPr>
                <w:sz w:val="18"/>
              </w:rPr>
              <w:t>MVPs</w:t>
            </w:r>
          </w:p>
        </w:tc>
      </w:tr>
      <w:tr w14:paraId="765D69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97" w:hRule="atLeast"/>
        </w:trPr>
        <w:tc>
          <w:tcPr>
            <w:tcW w:w="1522" w:type="dxa"/>
          </w:tcPr>
          <w:p w14:paraId="632F6DEE">
            <w:pPr>
              <w:pStyle w:val="11"/>
              <w:rPr>
                <w:rFonts w:ascii="Arial"/>
                <w:b/>
                <w:sz w:val="18"/>
              </w:rPr>
            </w:pPr>
          </w:p>
          <w:p w14:paraId="66AD9F5D">
            <w:pPr>
              <w:pStyle w:val="11"/>
              <w:rPr>
                <w:rFonts w:ascii="Arial"/>
                <w:b/>
                <w:sz w:val="18"/>
              </w:rPr>
            </w:pPr>
          </w:p>
          <w:p w14:paraId="08BB6221">
            <w:pPr>
              <w:pStyle w:val="11"/>
              <w:spacing w:before="129"/>
              <w:rPr>
                <w:rFonts w:ascii="Arial"/>
                <w:b/>
                <w:sz w:val="18"/>
              </w:rPr>
            </w:pPr>
          </w:p>
          <w:p w14:paraId="3E54773A">
            <w:pPr>
              <w:pStyle w:val="11"/>
              <w:ind w:left="4"/>
              <w:rPr>
                <w:rFonts w:ascii="Arial"/>
                <w:b/>
                <w:sz w:val="18"/>
              </w:rPr>
            </w:pPr>
            <w:r>
              <w:rPr>
                <w:rFonts w:ascii="Arial"/>
                <w:b/>
                <w:spacing w:val="-2"/>
                <w:sz w:val="18"/>
              </w:rPr>
              <w:t>Microservicios</w:t>
            </w:r>
          </w:p>
        </w:tc>
        <w:tc>
          <w:tcPr>
            <w:tcW w:w="1885" w:type="dxa"/>
          </w:tcPr>
          <w:p w14:paraId="6A8C54B9">
            <w:pPr>
              <w:pStyle w:val="11"/>
              <w:spacing w:before="180"/>
              <w:rPr>
                <w:rFonts w:ascii="Arial"/>
                <w:b/>
                <w:sz w:val="18"/>
              </w:rPr>
            </w:pPr>
          </w:p>
          <w:p w14:paraId="6CDA17A3">
            <w:pPr>
              <w:pStyle w:val="11"/>
              <w:spacing w:line="278" w:lineRule="auto"/>
              <w:ind w:left="239" w:right="297"/>
              <w:rPr>
                <w:sz w:val="18"/>
              </w:rPr>
            </w:pPr>
            <w:r>
              <w:rPr>
                <w:spacing w:val="-2"/>
                <w:sz w:val="18"/>
              </w:rPr>
              <w:t xml:space="preserve">Servicios independientes </w:t>
            </w:r>
            <w:r>
              <w:rPr>
                <w:sz w:val="18"/>
              </w:rPr>
              <w:t>desplegados</w:t>
            </w:r>
            <w:r>
              <w:rPr>
                <w:spacing w:val="-13"/>
                <w:sz w:val="18"/>
              </w:rPr>
              <w:t xml:space="preserve"> </w:t>
            </w:r>
            <w:r>
              <w:rPr>
                <w:sz w:val="18"/>
              </w:rPr>
              <w:t xml:space="preserve">por </w:t>
            </w:r>
            <w:r>
              <w:rPr>
                <w:spacing w:val="-2"/>
                <w:sz w:val="18"/>
              </w:rPr>
              <w:t>separado</w:t>
            </w:r>
          </w:p>
        </w:tc>
        <w:tc>
          <w:tcPr>
            <w:tcW w:w="1837" w:type="dxa"/>
          </w:tcPr>
          <w:p w14:paraId="03560F66">
            <w:pPr>
              <w:pStyle w:val="11"/>
              <w:spacing w:before="147" w:line="278" w:lineRule="auto"/>
              <w:ind w:left="238"/>
              <w:rPr>
                <w:sz w:val="18"/>
              </w:rPr>
            </w:pPr>
            <w:r>
              <w:rPr>
                <w:spacing w:val="-2"/>
                <w:sz w:val="18"/>
              </w:rPr>
              <w:t>Escalabilidad granular, independencia tecnológica, despliegue autónomo</w:t>
            </w:r>
          </w:p>
        </w:tc>
        <w:tc>
          <w:tcPr>
            <w:tcW w:w="1899" w:type="dxa"/>
          </w:tcPr>
          <w:p w14:paraId="6C4C029B">
            <w:pPr>
              <w:pStyle w:val="11"/>
              <w:spacing w:before="180"/>
              <w:rPr>
                <w:rFonts w:ascii="Arial"/>
                <w:b/>
                <w:sz w:val="18"/>
              </w:rPr>
            </w:pPr>
          </w:p>
          <w:p w14:paraId="0D778A8C">
            <w:pPr>
              <w:pStyle w:val="11"/>
              <w:spacing w:line="278" w:lineRule="auto"/>
              <w:ind w:left="238" w:right="280"/>
              <w:rPr>
                <w:sz w:val="18"/>
              </w:rPr>
            </w:pPr>
            <w:r>
              <w:rPr>
                <w:spacing w:val="-2"/>
                <w:sz w:val="18"/>
              </w:rPr>
              <w:t xml:space="preserve">Complejidad operativa, </w:t>
            </w:r>
            <w:r>
              <w:rPr>
                <w:sz w:val="18"/>
              </w:rPr>
              <w:t>latencia</w:t>
            </w:r>
            <w:r>
              <w:rPr>
                <w:spacing w:val="-15"/>
                <w:sz w:val="18"/>
              </w:rPr>
              <w:t xml:space="preserve"> </w:t>
            </w:r>
            <w:r>
              <w:rPr>
                <w:sz w:val="18"/>
              </w:rPr>
              <w:t>de</w:t>
            </w:r>
            <w:r>
              <w:rPr>
                <w:spacing w:val="-12"/>
                <w:sz w:val="18"/>
              </w:rPr>
              <w:t xml:space="preserve"> </w:t>
            </w:r>
            <w:r>
              <w:rPr>
                <w:sz w:val="18"/>
              </w:rPr>
              <w:t xml:space="preserve">red, </w:t>
            </w:r>
            <w:r>
              <w:rPr>
                <w:spacing w:val="-2"/>
                <w:sz w:val="18"/>
              </w:rPr>
              <w:t>overhead</w:t>
            </w:r>
          </w:p>
        </w:tc>
        <w:tc>
          <w:tcPr>
            <w:tcW w:w="1688" w:type="dxa"/>
          </w:tcPr>
          <w:p w14:paraId="12079325">
            <w:pPr>
              <w:pStyle w:val="11"/>
              <w:rPr>
                <w:rFonts w:ascii="Arial"/>
                <w:b/>
                <w:sz w:val="18"/>
              </w:rPr>
            </w:pPr>
          </w:p>
          <w:p w14:paraId="2596E175">
            <w:pPr>
              <w:pStyle w:val="11"/>
              <w:spacing w:before="93"/>
              <w:rPr>
                <w:rFonts w:ascii="Arial"/>
                <w:b/>
                <w:sz w:val="18"/>
              </w:rPr>
            </w:pPr>
          </w:p>
          <w:p w14:paraId="567F1CD7">
            <w:pPr>
              <w:pStyle w:val="11"/>
              <w:spacing w:line="280" w:lineRule="auto"/>
              <w:ind w:left="235" w:right="104"/>
              <w:rPr>
                <w:sz w:val="18"/>
              </w:rPr>
            </w:pPr>
            <w:r>
              <w:rPr>
                <w:spacing w:val="-2"/>
                <w:sz w:val="18"/>
              </w:rPr>
              <w:t xml:space="preserve">Aplicaciones </w:t>
            </w:r>
            <w:r>
              <w:rPr>
                <w:sz w:val="18"/>
              </w:rPr>
              <w:t>complejas con equipos</w:t>
            </w:r>
            <w:r>
              <w:rPr>
                <w:spacing w:val="-13"/>
                <w:sz w:val="18"/>
              </w:rPr>
              <w:t xml:space="preserve"> </w:t>
            </w:r>
            <w:r>
              <w:rPr>
                <w:sz w:val="18"/>
              </w:rPr>
              <w:t>grandes</w:t>
            </w:r>
          </w:p>
        </w:tc>
      </w:tr>
    </w:tbl>
    <w:p w14:paraId="11B42511">
      <w:pPr>
        <w:pStyle w:val="11"/>
        <w:spacing w:after="0" w:line="280" w:lineRule="auto"/>
        <w:rPr>
          <w:sz w:val="18"/>
        </w:rPr>
        <w:sectPr>
          <w:pgSz w:w="12240" w:h="15840"/>
          <w:pgMar w:top="1320" w:right="0" w:bottom="280" w:left="1440" w:header="338" w:footer="0" w:gutter="0"/>
          <w:cols w:space="720" w:num="1"/>
        </w:sectPr>
      </w:pPr>
    </w:p>
    <w:p w14:paraId="5EA595EA">
      <w:pPr>
        <w:pStyle w:val="7"/>
        <w:rPr>
          <w:rFonts w:ascii="Arial"/>
          <w:b/>
          <w:sz w:val="7"/>
        </w:rPr>
      </w:pPr>
    </w:p>
    <w:tbl>
      <w:tblPr>
        <w:tblStyle w:val="6"/>
        <w:tblW w:w="0" w:type="auto"/>
        <w:tblInd w:w="2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22"/>
        <w:gridCol w:w="1885"/>
        <w:gridCol w:w="1837"/>
        <w:gridCol w:w="1899"/>
        <w:gridCol w:w="1688"/>
      </w:tblGrid>
      <w:tr w14:paraId="24D080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0" w:hRule="atLeast"/>
        </w:trPr>
        <w:tc>
          <w:tcPr>
            <w:tcW w:w="1522" w:type="dxa"/>
          </w:tcPr>
          <w:p w14:paraId="402422FA">
            <w:pPr>
              <w:pStyle w:val="11"/>
              <w:spacing w:before="150" w:line="280" w:lineRule="auto"/>
              <w:ind w:left="23" w:firstLine="374"/>
              <w:rPr>
                <w:rFonts w:ascii="Arial" w:hAnsi="Arial"/>
                <w:b/>
                <w:sz w:val="18"/>
              </w:rPr>
            </w:pPr>
            <w:r>
              <w:rPr>
                <w:rFonts w:ascii="Arial" w:hAnsi="Arial"/>
                <w:b/>
                <w:spacing w:val="-2"/>
                <w:sz w:val="18"/>
              </w:rPr>
              <w:t>Estilo arquitectónico</w:t>
            </w:r>
          </w:p>
        </w:tc>
        <w:tc>
          <w:tcPr>
            <w:tcW w:w="1885" w:type="dxa"/>
          </w:tcPr>
          <w:p w14:paraId="34166658">
            <w:pPr>
              <w:pStyle w:val="11"/>
              <w:spacing w:before="65"/>
              <w:rPr>
                <w:rFonts w:ascii="Arial"/>
                <w:b/>
                <w:sz w:val="18"/>
              </w:rPr>
            </w:pPr>
          </w:p>
          <w:p w14:paraId="2E81BC3D">
            <w:pPr>
              <w:pStyle w:val="11"/>
              <w:spacing w:before="1"/>
              <w:ind w:left="294"/>
              <w:rPr>
                <w:rFonts w:ascii="Arial" w:hAnsi="Arial"/>
                <w:b/>
                <w:sz w:val="18"/>
              </w:rPr>
            </w:pPr>
            <w:r>
              <w:rPr>
                <w:rFonts w:ascii="Arial" w:hAnsi="Arial"/>
                <w:b/>
                <w:spacing w:val="-2"/>
                <w:sz w:val="18"/>
              </w:rPr>
              <w:t>Características</w:t>
            </w:r>
          </w:p>
        </w:tc>
        <w:tc>
          <w:tcPr>
            <w:tcW w:w="1837" w:type="dxa"/>
          </w:tcPr>
          <w:p w14:paraId="60641EC5">
            <w:pPr>
              <w:pStyle w:val="11"/>
              <w:spacing w:before="65"/>
              <w:rPr>
                <w:rFonts w:ascii="Arial"/>
                <w:b/>
                <w:sz w:val="18"/>
              </w:rPr>
            </w:pPr>
          </w:p>
          <w:p w14:paraId="1E00B7D7">
            <w:pPr>
              <w:pStyle w:val="11"/>
              <w:spacing w:before="1"/>
              <w:ind w:left="550"/>
              <w:rPr>
                <w:rFonts w:ascii="Arial"/>
                <w:b/>
                <w:sz w:val="18"/>
              </w:rPr>
            </w:pPr>
            <w:r>
              <w:rPr>
                <w:rFonts w:ascii="Arial"/>
                <w:b/>
                <w:spacing w:val="-2"/>
                <w:sz w:val="18"/>
              </w:rPr>
              <w:t>Ventajas</w:t>
            </w:r>
          </w:p>
        </w:tc>
        <w:tc>
          <w:tcPr>
            <w:tcW w:w="1899" w:type="dxa"/>
          </w:tcPr>
          <w:p w14:paraId="4FBA84CF">
            <w:pPr>
              <w:pStyle w:val="11"/>
              <w:spacing w:before="65"/>
              <w:rPr>
                <w:rFonts w:ascii="Arial"/>
                <w:b/>
                <w:sz w:val="18"/>
              </w:rPr>
            </w:pPr>
          </w:p>
          <w:p w14:paraId="45050166">
            <w:pPr>
              <w:pStyle w:val="11"/>
              <w:spacing w:before="1"/>
              <w:ind w:left="420"/>
              <w:rPr>
                <w:rFonts w:ascii="Arial"/>
                <w:b/>
                <w:sz w:val="18"/>
              </w:rPr>
            </w:pPr>
            <w:r>
              <w:rPr>
                <w:rFonts w:ascii="Arial"/>
                <w:b/>
                <w:spacing w:val="-2"/>
                <w:sz w:val="18"/>
              </w:rPr>
              <w:t>Desventajas</w:t>
            </w:r>
          </w:p>
        </w:tc>
        <w:tc>
          <w:tcPr>
            <w:tcW w:w="1688" w:type="dxa"/>
          </w:tcPr>
          <w:p w14:paraId="352AF17D">
            <w:pPr>
              <w:pStyle w:val="11"/>
              <w:spacing w:before="65"/>
              <w:rPr>
                <w:rFonts w:ascii="Arial"/>
                <w:b/>
                <w:sz w:val="18"/>
              </w:rPr>
            </w:pPr>
          </w:p>
          <w:p w14:paraId="5AAE8914">
            <w:pPr>
              <w:pStyle w:val="11"/>
              <w:spacing w:before="1"/>
              <w:ind w:left="279"/>
              <w:rPr>
                <w:rFonts w:ascii="Arial"/>
                <w:b/>
                <w:sz w:val="18"/>
              </w:rPr>
            </w:pPr>
            <w:r>
              <w:rPr>
                <w:rFonts w:ascii="Arial"/>
                <w:b/>
                <w:spacing w:val="-2"/>
                <w:sz w:val="18"/>
              </w:rPr>
              <w:t>Aplicabilidad</w:t>
            </w:r>
          </w:p>
        </w:tc>
      </w:tr>
      <w:tr w14:paraId="248045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60" w:hRule="atLeast"/>
        </w:trPr>
        <w:tc>
          <w:tcPr>
            <w:tcW w:w="1522" w:type="dxa"/>
          </w:tcPr>
          <w:p w14:paraId="546D4F12">
            <w:pPr>
              <w:pStyle w:val="11"/>
              <w:rPr>
                <w:rFonts w:ascii="Arial"/>
                <w:b/>
                <w:sz w:val="18"/>
              </w:rPr>
            </w:pPr>
          </w:p>
          <w:p w14:paraId="47DAD08C">
            <w:pPr>
              <w:pStyle w:val="11"/>
              <w:rPr>
                <w:rFonts w:ascii="Arial"/>
                <w:b/>
                <w:sz w:val="18"/>
              </w:rPr>
            </w:pPr>
          </w:p>
          <w:p w14:paraId="621713C8">
            <w:pPr>
              <w:pStyle w:val="11"/>
              <w:spacing w:before="11"/>
              <w:rPr>
                <w:rFonts w:ascii="Arial"/>
                <w:b/>
                <w:sz w:val="18"/>
              </w:rPr>
            </w:pPr>
          </w:p>
          <w:p w14:paraId="39B92B27">
            <w:pPr>
              <w:pStyle w:val="11"/>
              <w:ind w:left="4"/>
              <w:rPr>
                <w:rFonts w:ascii="Arial"/>
                <w:b/>
                <w:sz w:val="18"/>
              </w:rPr>
            </w:pPr>
            <w:r>
              <w:rPr>
                <w:rFonts w:ascii="Arial"/>
                <w:b/>
                <w:spacing w:val="-2"/>
                <w:sz w:val="18"/>
              </w:rPr>
              <w:t>Serverless</w:t>
            </w:r>
          </w:p>
        </w:tc>
        <w:tc>
          <w:tcPr>
            <w:tcW w:w="1885" w:type="dxa"/>
          </w:tcPr>
          <w:p w14:paraId="689D613C">
            <w:pPr>
              <w:pStyle w:val="11"/>
              <w:spacing w:before="63"/>
              <w:rPr>
                <w:rFonts w:ascii="Arial"/>
                <w:b/>
                <w:sz w:val="18"/>
              </w:rPr>
            </w:pPr>
          </w:p>
          <w:p w14:paraId="624907E0">
            <w:pPr>
              <w:pStyle w:val="11"/>
              <w:spacing w:line="278" w:lineRule="auto"/>
              <w:ind w:left="239" w:right="598"/>
              <w:rPr>
                <w:sz w:val="18"/>
              </w:rPr>
            </w:pPr>
            <w:r>
              <w:rPr>
                <w:sz w:val="18"/>
              </w:rPr>
              <w:t>Ejecución</w:t>
            </w:r>
            <w:r>
              <w:rPr>
                <w:spacing w:val="-13"/>
                <w:sz w:val="18"/>
              </w:rPr>
              <w:t xml:space="preserve"> </w:t>
            </w:r>
            <w:r>
              <w:rPr>
                <w:sz w:val="18"/>
              </w:rPr>
              <w:t xml:space="preserve">de código sin </w:t>
            </w:r>
            <w:r>
              <w:rPr>
                <w:spacing w:val="-2"/>
                <w:sz w:val="18"/>
              </w:rPr>
              <w:t>administrar servidores</w:t>
            </w:r>
          </w:p>
        </w:tc>
        <w:tc>
          <w:tcPr>
            <w:tcW w:w="1837" w:type="dxa"/>
          </w:tcPr>
          <w:p w14:paraId="3824F479">
            <w:pPr>
              <w:pStyle w:val="11"/>
              <w:spacing w:before="150" w:line="278" w:lineRule="auto"/>
              <w:ind w:left="238" w:right="300"/>
              <w:rPr>
                <w:sz w:val="18"/>
              </w:rPr>
            </w:pPr>
            <w:r>
              <w:rPr>
                <w:spacing w:val="-2"/>
                <w:sz w:val="18"/>
              </w:rPr>
              <w:t xml:space="preserve">Escalamiento automático, </w:t>
            </w:r>
            <w:r>
              <w:rPr>
                <w:sz w:val="18"/>
              </w:rPr>
              <w:t>pago</w:t>
            </w:r>
            <w:r>
              <w:rPr>
                <w:spacing w:val="-15"/>
                <w:sz w:val="18"/>
              </w:rPr>
              <w:t xml:space="preserve"> </w:t>
            </w:r>
            <w:r>
              <w:rPr>
                <w:sz w:val="18"/>
              </w:rPr>
              <w:t>por</w:t>
            </w:r>
            <w:r>
              <w:rPr>
                <w:spacing w:val="-12"/>
                <w:sz w:val="18"/>
              </w:rPr>
              <w:t xml:space="preserve"> </w:t>
            </w:r>
            <w:r>
              <w:rPr>
                <w:sz w:val="18"/>
              </w:rPr>
              <w:t xml:space="preserve">uso, </w:t>
            </w:r>
            <w:r>
              <w:rPr>
                <w:spacing w:val="-2"/>
                <w:sz w:val="18"/>
              </w:rPr>
              <w:t>simplicidad operativa</w:t>
            </w:r>
          </w:p>
        </w:tc>
        <w:tc>
          <w:tcPr>
            <w:tcW w:w="1899" w:type="dxa"/>
          </w:tcPr>
          <w:p w14:paraId="3E94BECC">
            <w:pPr>
              <w:pStyle w:val="11"/>
              <w:spacing w:before="183"/>
              <w:rPr>
                <w:rFonts w:ascii="Arial"/>
                <w:b/>
                <w:sz w:val="18"/>
              </w:rPr>
            </w:pPr>
          </w:p>
          <w:p w14:paraId="3262E274">
            <w:pPr>
              <w:pStyle w:val="11"/>
              <w:spacing w:line="278" w:lineRule="auto"/>
              <w:ind w:left="238" w:right="253"/>
              <w:rPr>
                <w:sz w:val="18"/>
              </w:rPr>
            </w:pPr>
            <w:r>
              <w:rPr>
                <w:spacing w:val="-2"/>
                <w:sz w:val="18"/>
              </w:rPr>
              <w:t>Vendor</w:t>
            </w:r>
            <w:r>
              <w:rPr>
                <w:spacing w:val="-11"/>
                <w:sz w:val="18"/>
              </w:rPr>
              <w:t xml:space="preserve"> </w:t>
            </w:r>
            <w:r>
              <w:rPr>
                <w:spacing w:val="-2"/>
                <w:sz w:val="18"/>
              </w:rPr>
              <w:t xml:space="preserve">lock-in, </w:t>
            </w:r>
            <w:r>
              <w:rPr>
                <w:sz w:val="18"/>
              </w:rPr>
              <w:t>latencia en arranque frío</w:t>
            </w:r>
          </w:p>
        </w:tc>
        <w:tc>
          <w:tcPr>
            <w:tcW w:w="1688" w:type="dxa"/>
          </w:tcPr>
          <w:p w14:paraId="79011BB8">
            <w:pPr>
              <w:pStyle w:val="11"/>
              <w:spacing w:before="183"/>
              <w:rPr>
                <w:rFonts w:ascii="Arial"/>
                <w:b/>
                <w:sz w:val="18"/>
              </w:rPr>
            </w:pPr>
          </w:p>
          <w:p w14:paraId="439CEAD8">
            <w:pPr>
              <w:pStyle w:val="11"/>
              <w:spacing w:line="278" w:lineRule="auto"/>
              <w:ind w:left="235" w:right="125"/>
              <w:rPr>
                <w:sz w:val="18"/>
              </w:rPr>
            </w:pPr>
            <w:r>
              <w:rPr>
                <w:spacing w:val="-2"/>
                <w:sz w:val="18"/>
              </w:rPr>
              <w:t xml:space="preserve">Funciones específicas, </w:t>
            </w:r>
            <w:r>
              <w:rPr>
                <w:sz w:val="18"/>
              </w:rPr>
              <w:t>cargas</w:t>
            </w:r>
            <w:r>
              <w:rPr>
                <w:spacing w:val="-13"/>
                <w:sz w:val="18"/>
              </w:rPr>
              <w:t xml:space="preserve"> </w:t>
            </w:r>
            <w:r>
              <w:rPr>
                <w:sz w:val="18"/>
              </w:rPr>
              <w:t>variables</w:t>
            </w:r>
          </w:p>
        </w:tc>
      </w:tr>
    </w:tbl>
    <w:p w14:paraId="4F7DB63C">
      <w:pPr>
        <w:pStyle w:val="11"/>
        <w:spacing w:after="0" w:line="278" w:lineRule="auto"/>
        <w:rPr>
          <w:sz w:val="18"/>
        </w:rPr>
        <w:sectPr>
          <w:pgSz w:w="12240" w:h="15840"/>
          <w:pgMar w:top="1320" w:right="0" w:bottom="280" w:left="1440" w:header="338" w:footer="0" w:gutter="0"/>
          <w:cols w:space="720" w:num="1"/>
        </w:sectPr>
      </w:pPr>
    </w:p>
    <w:p w14:paraId="2DFD2DF0">
      <w:pPr>
        <w:pStyle w:val="7"/>
        <w:spacing w:before="193"/>
        <w:rPr>
          <w:rFonts w:ascii="Arial"/>
          <w:b/>
          <w:sz w:val="32"/>
        </w:rPr>
      </w:pPr>
    </w:p>
    <w:p w14:paraId="458AD00D">
      <w:pPr>
        <w:pStyle w:val="2"/>
        <w:numPr>
          <w:ilvl w:val="0"/>
          <w:numId w:val="2"/>
        </w:numPr>
        <w:tabs>
          <w:tab w:val="left" w:pos="2861"/>
        </w:tabs>
        <w:spacing w:before="0" w:after="0" w:line="240" w:lineRule="auto"/>
        <w:ind w:left="2861" w:right="0" w:hanging="307"/>
        <w:jc w:val="left"/>
      </w:pPr>
      <w:r>
        <w:rPr>
          <w:color w:val="0E4660"/>
          <w:spacing w:val="-4"/>
        </w:rPr>
        <w:t>PROPUESTA</w:t>
      </w:r>
      <w:r>
        <w:rPr>
          <w:color w:val="0E4660"/>
          <w:spacing w:val="-34"/>
        </w:rPr>
        <w:t xml:space="preserve"> </w:t>
      </w:r>
      <w:r>
        <w:rPr>
          <w:color w:val="0E4660"/>
          <w:spacing w:val="-4"/>
        </w:rPr>
        <w:t>DE</w:t>
      </w:r>
      <w:r>
        <w:rPr>
          <w:color w:val="0E4660"/>
          <w:spacing w:val="-30"/>
        </w:rPr>
        <w:t xml:space="preserve"> </w:t>
      </w:r>
      <w:r>
        <w:rPr>
          <w:color w:val="0E4660"/>
          <w:spacing w:val="-4"/>
        </w:rPr>
        <w:t>INNOVACIÓN</w:t>
      </w:r>
    </w:p>
    <w:p w14:paraId="1138CD49">
      <w:pPr>
        <w:pStyle w:val="7"/>
        <w:spacing w:before="271"/>
        <w:rPr>
          <w:rFonts w:ascii="Trebuchet MS"/>
          <w:sz w:val="32"/>
        </w:rPr>
      </w:pPr>
    </w:p>
    <w:p w14:paraId="232BA084">
      <w:pPr>
        <w:pStyle w:val="3"/>
        <w:numPr>
          <w:ilvl w:val="1"/>
          <w:numId w:val="2"/>
        </w:numPr>
        <w:tabs>
          <w:tab w:val="left" w:pos="771"/>
        </w:tabs>
        <w:spacing w:before="0" w:after="0" w:line="240" w:lineRule="auto"/>
        <w:ind w:left="771" w:right="0" w:hanging="509"/>
        <w:jc w:val="left"/>
      </w:pPr>
      <w:r>
        <w:rPr>
          <w:color w:val="0E4660"/>
          <w:spacing w:val="-2"/>
        </w:rPr>
        <w:t>Componentes</w:t>
      </w:r>
      <w:r>
        <w:rPr>
          <w:color w:val="0E4660"/>
          <w:spacing w:val="-17"/>
        </w:rPr>
        <w:t xml:space="preserve"> </w:t>
      </w:r>
      <w:r>
        <w:rPr>
          <w:color w:val="0E4660"/>
          <w:spacing w:val="-2"/>
        </w:rPr>
        <w:t>de</w:t>
      </w:r>
      <w:r>
        <w:rPr>
          <w:color w:val="0E4660"/>
          <w:spacing w:val="-13"/>
        </w:rPr>
        <w:t xml:space="preserve"> </w:t>
      </w:r>
      <w:r>
        <w:rPr>
          <w:color w:val="0E4660"/>
          <w:spacing w:val="-2"/>
        </w:rPr>
        <w:t>innovación</w:t>
      </w:r>
      <w:r>
        <w:rPr>
          <w:color w:val="0E4660"/>
          <w:spacing w:val="-19"/>
        </w:rPr>
        <w:t xml:space="preserve"> </w:t>
      </w:r>
      <w:r>
        <w:rPr>
          <w:color w:val="0E4660"/>
          <w:spacing w:val="-2"/>
        </w:rPr>
        <w:t>digital</w:t>
      </w:r>
    </w:p>
    <w:p w14:paraId="05FA9A46">
      <w:pPr>
        <w:pStyle w:val="7"/>
        <w:spacing w:before="150" w:line="280" w:lineRule="auto"/>
        <w:ind w:left="262" w:right="1733"/>
      </w:pPr>
      <w:r>
        <w:rPr>
          <w:rFonts w:ascii="Arial" w:hAnsi="Arial"/>
          <w:b/>
        </w:rPr>
        <w:t>Descripción:</w:t>
      </w:r>
      <w:r>
        <w:rPr>
          <w:rFonts w:ascii="Arial" w:hAnsi="Arial"/>
          <w:b/>
          <w:spacing w:val="-4"/>
        </w:rPr>
        <w:t xml:space="preserve"> </w:t>
      </w:r>
      <w:r>
        <w:t>Detalla</w:t>
      </w:r>
      <w:r>
        <w:rPr>
          <w:spacing w:val="-4"/>
        </w:rPr>
        <w:t xml:space="preserve"> </w:t>
      </w:r>
      <w:r>
        <w:t>los</w:t>
      </w:r>
      <w:r>
        <w:rPr>
          <w:spacing w:val="-4"/>
        </w:rPr>
        <w:t xml:space="preserve"> </w:t>
      </w:r>
      <w:r>
        <w:t>elementos</w:t>
      </w:r>
      <w:r>
        <w:rPr>
          <w:spacing w:val="-6"/>
        </w:rPr>
        <w:t xml:space="preserve"> </w:t>
      </w:r>
      <w:r>
        <w:t>tecnológicos</w:t>
      </w:r>
      <w:r>
        <w:rPr>
          <w:spacing w:val="-4"/>
        </w:rPr>
        <w:t xml:space="preserve"> </w:t>
      </w:r>
      <w:r>
        <w:t>que</w:t>
      </w:r>
      <w:r>
        <w:rPr>
          <w:spacing w:val="-4"/>
        </w:rPr>
        <w:t xml:space="preserve"> </w:t>
      </w:r>
      <w:r>
        <w:t>harán</w:t>
      </w:r>
      <w:r>
        <w:rPr>
          <w:spacing w:val="-5"/>
        </w:rPr>
        <w:t xml:space="preserve"> </w:t>
      </w:r>
      <w:r>
        <w:t>única</w:t>
      </w:r>
      <w:r>
        <w:rPr>
          <w:spacing w:val="-6"/>
        </w:rPr>
        <w:t xml:space="preserve"> </w:t>
      </w:r>
      <w:r>
        <w:t>a</w:t>
      </w:r>
      <w:r>
        <w:rPr>
          <w:spacing w:val="-5"/>
        </w:rPr>
        <w:t xml:space="preserve"> </w:t>
      </w:r>
      <w:r>
        <w:t>la</w:t>
      </w:r>
      <w:r>
        <w:rPr>
          <w:spacing w:val="-4"/>
        </w:rPr>
        <w:t xml:space="preserve"> </w:t>
      </w:r>
      <w:r>
        <w:t>aplicación</w:t>
      </w:r>
      <w:r>
        <w:rPr>
          <w:spacing w:val="-4"/>
        </w:rPr>
        <w:t xml:space="preserve"> </w:t>
      </w:r>
      <w:r>
        <w:t>y cómo se implementarán.</w:t>
      </w:r>
    </w:p>
    <w:p w14:paraId="7AA95AF7">
      <w:pPr>
        <w:spacing w:before="153"/>
        <w:ind w:left="262" w:right="0" w:firstLine="0"/>
        <w:jc w:val="left"/>
        <w:rPr>
          <w:rFonts w:ascii="Arial"/>
          <w:b/>
          <w:sz w:val="24"/>
        </w:rPr>
      </w:pPr>
      <w:r>
        <w:rPr>
          <w:rFonts w:ascii="Arial"/>
          <w:b/>
          <w:spacing w:val="-2"/>
          <w:sz w:val="24"/>
        </w:rPr>
        <w:t>Ejemplo:</w:t>
      </w:r>
    </w:p>
    <w:p w14:paraId="16A8D157">
      <w:pPr>
        <w:pStyle w:val="7"/>
        <w:rPr>
          <w:rFonts w:ascii="Arial"/>
          <w:b/>
          <w:sz w:val="20"/>
        </w:rPr>
      </w:pPr>
    </w:p>
    <w:p w14:paraId="49955138">
      <w:pPr>
        <w:pStyle w:val="7"/>
        <w:spacing w:before="224"/>
        <w:rPr>
          <w:rFonts w:ascii="Arial"/>
          <w:b/>
          <w:sz w:val="20"/>
        </w:rPr>
      </w:pPr>
    </w:p>
    <w:tbl>
      <w:tblPr>
        <w:tblStyle w:val="6"/>
        <w:tblW w:w="0" w:type="auto"/>
        <w:tblInd w:w="2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41"/>
        <w:gridCol w:w="3888"/>
        <w:gridCol w:w="2499"/>
      </w:tblGrid>
      <w:tr w14:paraId="034CAE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trPr>
        <w:tc>
          <w:tcPr>
            <w:tcW w:w="2441" w:type="dxa"/>
          </w:tcPr>
          <w:p w14:paraId="5A06769E">
            <w:pPr>
              <w:pStyle w:val="11"/>
              <w:spacing w:before="152"/>
              <w:ind w:left="554"/>
              <w:rPr>
                <w:rFonts w:ascii="Arial"/>
                <w:b/>
                <w:sz w:val="18"/>
              </w:rPr>
            </w:pPr>
            <w:r>
              <w:rPr>
                <w:rFonts w:ascii="Arial"/>
                <w:b/>
                <w:spacing w:val="-2"/>
                <w:sz w:val="18"/>
              </w:rPr>
              <w:t>Componente</w:t>
            </w:r>
          </w:p>
        </w:tc>
        <w:tc>
          <w:tcPr>
            <w:tcW w:w="3888" w:type="dxa"/>
          </w:tcPr>
          <w:p w14:paraId="691122B2">
            <w:pPr>
              <w:pStyle w:val="11"/>
              <w:spacing w:before="152"/>
              <w:ind w:left="9"/>
              <w:jc w:val="center"/>
              <w:rPr>
                <w:rFonts w:ascii="Arial" w:hAnsi="Arial"/>
                <w:b/>
                <w:sz w:val="18"/>
              </w:rPr>
            </w:pPr>
            <w:r>
              <w:rPr>
                <w:rFonts w:ascii="Arial" w:hAnsi="Arial"/>
                <w:b/>
                <w:spacing w:val="-2"/>
                <w:sz w:val="18"/>
              </w:rPr>
              <w:t>Descripción</w:t>
            </w:r>
          </w:p>
        </w:tc>
        <w:tc>
          <w:tcPr>
            <w:tcW w:w="2499" w:type="dxa"/>
          </w:tcPr>
          <w:p w14:paraId="6173C5BA">
            <w:pPr>
              <w:pStyle w:val="11"/>
              <w:spacing w:before="152"/>
              <w:ind w:left="598"/>
              <w:rPr>
                <w:rFonts w:ascii="Arial"/>
                <w:b/>
                <w:sz w:val="18"/>
              </w:rPr>
            </w:pPr>
            <w:r>
              <w:rPr>
                <w:rFonts w:ascii="Arial"/>
                <w:b/>
                <w:sz w:val="18"/>
              </w:rPr>
              <w:t>Valor</w:t>
            </w:r>
            <w:r>
              <w:rPr>
                <w:rFonts w:ascii="Arial"/>
                <w:b/>
                <w:spacing w:val="-10"/>
                <w:sz w:val="18"/>
              </w:rPr>
              <w:t xml:space="preserve"> </w:t>
            </w:r>
            <w:r>
              <w:rPr>
                <w:rFonts w:ascii="Arial"/>
                <w:b/>
                <w:spacing w:val="-2"/>
                <w:sz w:val="18"/>
              </w:rPr>
              <w:t>agregado</w:t>
            </w:r>
          </w:p>
        </w:tc>
      </w:tr>
      <w:tr w14:paraId="7741A1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78" w:hRule="atLeast"/>
        </w:trPr>
        <w:tc>
          <w:tcPr>
            <w:tcW w:w="2441" w:type="dxa"/>
          </w:tcPr>
          <w:p w14:paraId="1FC7A4A1">
            <w:pPr>
              <w:pStyle w:val="11"/>
              <w:spacing w:before="60"/>
              <w:rPr>
                <w:rFonts w:ascii="Arial"/>
                <w:b/>
                <w:sz w:val="18"/>
              </w:rPr>
            </w:pPr>
          </w:p>
          <w:p w14:paraId="22172293">
            <w:pPr>
              <w:pStyle w:val="11"/>
              <w:spacing w:line="280" w:lineRule="auto"/>
              <w:ind w:left="4" w:right="432"/>
              <w:rPr>
                <w:sz w:val="18"/>
              </w:rPr>
            </w:pPr>
            <w:r>
              <w:rPr>
                <w:sz w:val="18"/>
              </w:rPr>
              <w:t>Motor</w:t>
            </w:r>
            <w:r>
              <w:rPr>
                <w:spacing w:val="-15"/>
                <w:sz w:val="18"/>
              </w:rPr>
              <w:t xml:space="preserve"> </w:t>
            </w:r>
            <w:r>
              <w:rPr>
                <w:sz w:val="18"/>
              </w:rPr>
              <w:t>de</w:t>
            </w:r>
            <w:r>
              <w:rPr>
                <w:spacing w:val="-12"/>
                <w:sz w:val="18"/>
              </w:rPr>
              <w:t xml:space="preserve"> </w:t>
            </w:r>
            <w:r>
              <w:rPr>
                <w:sz w:val="18"/>
              </w:rPr>
              <w:t>recomendación por IA</w:t>
            </w:r>
          </w:p>
        </w:tc>
        <w:tc>
          <w:tcPr>
            <w:tcW w:w="3888" w:type="dxa"/>
          </w:tcPr>
          <w:p w14:paraId="74DE765C">
            <w:pPr>
              <w:pStyle w:val="11"/>
              <w:spacing w:before="147" w:line="280" w:lineRule="auto"/>
              <w:ind w:left="240" w:right="127"/>
              <w:rPr>
                <w:sz w:val="18"/>
              </w:rPr>
            </w:pPr>
            <w:r>
              <w:rPr>
                <w:sz w:val="18"/>
              </w:rPr>
              <w:t>Algoritmo de filtrado colaborativo que aprende</w:t>
            </w:r>
            <w:r>
              <w:rPr>
                <w:spacing w:val="-7"/>
                <w:sz w:val="18"/>
              </w:rPr>
              <w:t xml:space="preserve"> </w:t>
            </w:r>
            <w:r>
              <w:rPr>
                <w:sz w:val="18"/>
              </w:rPr>
              <w:t>de</w:t>
            </w:r>
            <w:r>
              <w:rPr>
                <w:spacing w:val="-8"/>
                <w:sz w:val="18"/>
              </w:rPr>
              <w:t xml:space="preserve"> </w:t>
            </w:r>
            <w:r>
              <w:rPr>
                <w:sz w:val="18"/>
              </w:rPr>
              <w:t>las</w:t>
            </w:r>
            <w:r>
              <w:rPr>
                <w:spacing w:val="-6"/>
                <w:sz w:val="18"/>
              </w:rPr>
              <w:t xml:space="preserve"> </w:t>
            </w:r>
            <w:r>
              <w:rPr>
                <w:sz w:val="18"/>
              </w:rPr>
              <w:t>preferencias</w:t>
            </w:r>
            <w:r>
              <w:rPr>
                <w:spacing w:val="-8"/>
                <w:sz w:val="18"/>
              </w:rPr>
              <w:t xml:space="preserve"> </w:t>
            </w:r>
            <w:r>
              <w:rPr>
                <w:sz w:val="18"/>
              </w:rPr>
              <w:t>del</w:t>
            </w:r>
            <w:r>
              <w:rPr>
                <w:spacing w:val="-7"/>
                <w:sz w:val="18"/>
              </w:rPr>
              <w:t xml:space="preserve"> </w:t>
            </w:r>
            <w:r>
              <w:rPr>
                <w:sz w:val="18"/>
              </w:rPr>
              <w:t>usuario</w:t>
            </w:r>
            <w:r>
              <w:rPr>
                <w:spacing w:val="-7"/>
                <w:sz w:val="18"/>
              </w:rPr>
              <w:t xml:space="preserve"> </w:t>
            </w:r>
            <w:r>
              <w:rPr>
                <w:sz w:val="18"/>
              </w:rPr>
              <w:t>y usuarios similares</w:t>
            </w:r>
          </w:p>
        </w:tc>
        <w:tc>
          <w:tcPr>
            <w:tcW w:w="2499" w:type="dxa"/>
          </w:tcPr>
          <w:p w14:paraId="370249FF">
            <w:pPr>
              <w:pStyle w:val="11"/>
              <w:spacing w:before="147" w:line="280" w:lineRule="auto"/>
              <w:ind w:left="238"/>
              <w:rPr>
                <w:sz w:val="18"/>
              </w:rPr>
            </w:pPr>
            <w:r>
              <w:rPr>
                <w:sz w:val="18"/>
              </w:rPr>
              <w:t>Rutinas cada vez más ajustadas</w:t>
            </w:r>
            <w:r>
              <w:rPr>
                <w:spacing w:val="-15"/>
                <w:sz w:val="18"/>
              </w:rPr>
              <w:t xml:space="preserve"> </w:t>
            </w:r>
            <w:r>
              <w:rPr>
                <w:sz w:val="18"/>
              </w:rPr>
              <w:t>a</w:t>
            </w:r>
            <w:r>
              <w:rPr>
                <w:spacing w:val="-12"/>
                <w:sz w:val="18"/>
              </w:rPr>
              <w:t xml:space="preserve"> </w:t>
            </w:r>
            <w:r>
              <w:rPr>
                <w:sz w:val="18"/>
              </w:rPr>
              <w:t xml:space="preserve">necesidades </w:t>
            </w:r>
            <w:r>
              <w:rPr>
                <w:spacing w:val="-2"/>
                <w:sz w:val="18"/>
              </w:rPr>
              <w:t>reales</w:t>
            </w:r>
          </w:p>
        </w:tc>
      </w:tr>
      <w:tr w14:paraId="1F539D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80" w:hRule="atLeast"/>
        </w:trPr>
        <w:tc>
          <w:tcPr>
            <w:tcW w:w="2441" w:type="dxa"/>
          </w:tcPr>
          <w:p w14:paraId="348F8DAB">
            <w:pPr>
              <w:pStyle w:val="11"/>
              <w:spacing w:before="63"/>
              <w:rPr>
                <w:rFonts w:ascii="Arial"/>
                <w:b/>
                <w:sz w:val="18"/>
              </w:rPr>
            </w:pPr>
          </w:p>
          <w:p w14:paraId="576F6D88">
            <w:pPr>
              <w:pStyle w:val="11"/>
              <w:spacing w:line="280" w:lineRule="auto"/>
              <w:ind w:left="4"/>
              <w:rPr>
                <w:sz w:val="18"/>
              </w:rPr>
            </w:pPr>
            <w:r>
              <w:rPr>
                <w:sz w:val="18"/>
              </w:rPr>
              <w:t>Reconocimiento</w:t>
            </w:r>
            <w:r>
              <w:rPr>
                <w:spacing w:val="-15"/>
                <w:sz w:val="18"/>
              </w:rPr>
              <w:t xml:space="preserve"> </w:t>
            </w:r>
            <w:r>
              <w:rPr>
                <w:sz w:val="18"/>
              </w:rPr>
              <w:t>de</w:t>
            </w:r>
            <w:r>
              <w:rPr>
                <w:spacing w:val="-12"/>
                <w:sz w:val="18"/>
              </w:rPr>
              <w:t xml:space="preserve"> </w:t>
            </w:r>
            <w:r>
              <w:rPr>
                <w:sz w:val="18"/>
              </w:rPr>
              <w:t>postura con cámara (opcional)</w:t>
            </w:r>
          </w:p>
        </w:tc>
        <w:tc>
          <w:tcPr>
            <w:tcW w:w="3888" w:type="dxa"/>
          </w:tcPr>
          <w:p w14:paraId="5FD67685">
            <w:pPr>
              <w:pStyle w:val="11"/>
              <w:spacing w:before="150" w:line="280" w:lineRule="auto"/>
              <w:ind w:left="240" w:right="706"/>
              <w:jc w:val="both"/>
              <w:rPr>
                <w:sz w:val="18"/>
              </w:rPr>
            </w:pPr>
            <w:r>
              <w:rPr>
                <w:sz w:val="18"/>
              </w:rPr>
              <w:t>Uso</w:t>
            </w:r>
            <w:r>
              <w:rPr>
                <w:spacing w:val="-1"/>
                <w:sz w:val="18"/>
              </w:rPr>
              <w:t xml:space="preserve"> </w:t>
            </w:r>
            <w:r>
              <w:rPr>
                <w:sz w:val="18"/>
              </w:rPr>
              <w:t>de</w:t>
            </w:r>
            <w:r>
              <w:rPr>
                <w:spacing w:val="-3"/>
                <w:sz w:val="18"/>
              </w:rPr>
              <w:t xml:space="preserve"> </w:t>
            </w:r>
            <w:r>
              <w:rPr>
                <w:sz w:val="18"/>
              </w:rPr>
              <w:t>visión</w:t>
            </w:r>
            <w:r>
              <w:rPr>
                <w:spacing w:val="-1"/>
                <w:sz w:val="18"/>
              </w:rPr>
              <w:t xml:space="preserve"> </w:t>
            </w:r>
            <w:r>
              <w:rPr>
                <w:sz w:val="18"/>
              </w:rPr>
              <w:t>por</w:t>
            </w:r>
            <w:r>
              <w:rPr>
                <w:spacing w:val="-4"/>
                <w:sz w:val="18"/>
              </w:rPr>
              <w:t xml:space="preserve"> </w:t>
            </w:r>
            <w:r>
              <w:rPr>
                <w:sz w:val="18"/>
              </w:rPr>
              <w:t>computadora</w:t>
            </w:r>
            <w:r>
              <w:rPr>
                <w:spacing w:val="-1"/>
                <w:sz w:val="18"/>
              </w:rPr>
              <w:t xml:space="preserve"> </w:t>
            </w:r>
            <w:r>
              <w:rPr>
                <w:sz w:val="18"/>
              </w:rPr>
              <w:t>para detectar</w:t>
            </w:r>
            <w:r>
              <w:rPr>
                <w:spacing w:val="-8"/>
                <w:sz w:val="18"/>
              </w:rPr>
              <w:t xml:space="preserve"> </w:t>
            </w:r>
            <w:r>
              <w:rPr>
                <w:sz w:val="18"/>
              </w:rPr>
              <w:t>mala</w:t>
            </w:r>
            <w:r>
              <w:rPr>
                <w:spacing w:val="-8"/>
                <w:sz w:val="18"/>
              </w:rPr>
              <w:t xml:space="preserve"> </w:t>
            </w:r>
            <w:r>
              <w:rPr>
                <w:sz w:val="18"/>
              </w:rPr>
              <w:t>postura</w:t>
            </w:r>
            <w:r>
              <w:rPr>
                <w:spacing w:val="-8"/>
                <w:sz w:val="18"/>
              </w:rPr>
              <w:t xml:space="preserve"> </w:t>
            </w:r>
            <w:r>
              <w:rPr>
                <w:sz w:val="18"/>
              </w:rPr>
              <w:t>y</w:t>
            </w:r>
            <w:r>
              <w:rPr>
                <w:spacing w:val="-9"/>
                <w:sz w:val="18"/>
              </w:rPr>
              <w:t xml:space="preserve"> </w:t>
            </w:r>
            <w:r>
              <w:rPr>
                <w:sz w:val="18"/>
              </w:rPr>
              <w:t>corregirla</w:t>
            </w:r>
            <w:r>
              <w:rPr>
                <w:spacing w:val="-8"/>
                <w:sz w:val="18"/>
              </w:rPr>
              <w:t xml:space="preserve"> </w:t>
            </w:r>
            <w:r>
              <w:rPr>
                <w:sz w:val="18"/>
              </w:rPr>
              <w:t>en tiempo real</w:t>
            </w:r>
          </w:p>
        </w:tc>
        <w:tc>
          <w:tcPr>
            <w:tcW w:w="2499" w:type="dxa"/>
          </w:tcPr>
          <w:p w14:paraId="3A8CD81C">
            <w:pPr>
              <w:pStyle w:val="11"/>
              <w:spacing w:before="150" w:line="280" w:lineRule="auto"/>
              <w:ind w:left="238" w:right="348"/>
              <w:jc w:val="both"/>
              <w:rPr>
                <w:sz w:val="18"/>
              </w:rPr>
            </w:pPr>
            <w:r>
              <w:rPr>
                <w:sz w:val="18"/>
              </w:rPr>
              <w:t>Feedback</w:t>
            </w:r>
            <w:r>
              <w:rPr>
                <w:spacing w:val="-15"/>
                <w:sz w:val="18"/>
              </w:rPr>
              <w:t xml:space="preserve"> </w:t>
            </w:r>
            <w:r>
              <w:rPr>
                <w:sz w:val="18"/>
              </w:rPr>
              <w:t>inmediato</w:t>
            </w:r>
            <w:r>
              <w:rPr>
                <w:spacing w:val="-12"/>
                <w:sz w:val="18"/>
              </w:rPr>
              <w:t xml:space="preserve"> </w:t>
            </w:r>
            <w:r>
              <w:rPr>
                <w:sz w:val="18"/>
              </w:rPr>
              <w:t xml:space="preserve">sin necesidad de sensores </w:t>
            </w:r>
            <w:r>
              <w:rPr>
                <w:spacing w:val="-2"/>
                <w:sz w:val="18"/>
              </w:rPr>
              <w:t>externos</w:t>
            </w:r>
          </w:p>
        </w:tc>
      </w:tr>
      <w:tr w14:paraId="6B96D7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78" w:hRule="atLeast"/>
        </w:trPr>
        <w:tc>
          <w:tcPr>
            <w:tcW w:w="2441" w:type="dxa"/>
          </w:tcPr>
          <w:p w14:paraId="53181456">
            <w:pPr>
              <w:pStyle w:val="11"/>
              <w:spacing w:before="183"/>
              <w:rPr>
                <w:rFonts w:ascii="Arial"/>
                <w:b/>
                <w:sz w:val="18"/>
              </w:rPr>
            </w:pPr>
          </w:p>
          <w:p w14:paraId="32FCEDC1">
            <w:pPr>
              <w:pStyle w:val="11"/>
              <w:ind w:left="4"/>
              <w:rPr>
                <w:sz w:val="18"/>
              </w:rPr>
            </w:pPr>
            <w:r>
              <w:rPr>
                <w:sz w:val="18"/>
              </w:rPr>
              <w:t>Integración</w:t>
            </w:r>
            <w:r>
              <w:rPr>
                <w:spacing w:val="-5"/>
                <w:sz w:val="18"/>
              </w:rPr>
              <w:t xml:space="preserve"> </w:t>
            </w:r>
            <w:r>
              <w:rPr>
                <w:sz w:val="18"/>
              </w:rPr>
              <w:t>con</w:t>
            </w:r>
            <w:r>
              <w:rPr>
                <w:spacing w:val="-2"/>
                <w:sz w:val="18"/>
              </w:rPr>
              <w:t xml:space="preserve"> wearables</w:t>
            </w:r>
          </w:p>
        </w:tc>
        <w:tc>
          <w:tcPr>
            <w:tcW w:w="3888" w:type="dxa"/>
          </w:tcPr>
          <w:p w14:paraId="1286AB17">
            <w:pPr>
              <w:pStyle w:val="11"/>
              <w:spacing w:before="150" w:line="278" w:lineRule="auto"/>
              <w:ind w:left="240" w:right="127"/>
              <w:rPr>
                <w:sz w:val="18"/>
              </w:rPr>
            </w:pPr>
            <w:r>
              <w:rPr>
                <w:sz w:val="18"/>
              </w:rPr>
              <w:t>Conexión con relojes inteligentes para monitorear</w:t>
            </w:r>
            <w:r>
              <w:rPr>
                <w:spacing w:val="-13"/>
                <w:sz w:val="18"/>
              </w:rPr>
              <w:t xml:space="preserve"> </w:t>
            </w:r>
            <w:r>
              <w:rPr>
                <w:sz w:val="18"/>
              </w:rPr>
              <w:t>frecuencia</w:t>
            </w:r>
            <w:r>
              <w:rPr>
                <w:spacing w:val="-12"/>
                <w:sz w:val="18"/>
              </w:rPr>
              <w:t xml:space="preserve"> </w:t>
            </w:r>
            <w:r>
              <w:rPr>
                <w:sz w:val="18"/>
              </w:rPr>
              <w:t>cardíaca</w:t>
            </w:r>
            <w:r>
              <w:rPr>
                <w:spacing w:val="-13"/>
                <w:sz w:val="18"/>
              </w:rPr>
              <w:t xml:space="preserve"> </w:t>
            </w:r>
            <w:r>
              <w:rPr>
                <w:sz w:val="18"/>
              </w:rPr>
              <w:t xml:space="preserve">durante </w:t>
            </w:r>
            <w:r>
              <w:rPr>
                <w:spacing w:val="-2"/>
                <w:sz w:val="18"/>
              </w:rPr>
              <w:t>ejercicios</w:t>
            </w:r>
          </w:p>
        </w:tc>
        <w:tc>
          <w:tcPr>
            <w:tcW w:w="2499" w:type="dxa"/>
          </w:tcPr>
          <w:p w14:paraId="16029CBE">
            <w:pPr>
              <w:pStyle w:val="11"/>
              <w:spacing w:before="61"/>
              <w:rPr>
                <w:rFonts w:ascii="Arial"/>
                <w:b/>
                <w:sz w:val="18"/>
              </w:rPr>
            </w:pPr>
          </w:p>
          <w:p w14:paraId="29CC9A36">
            <w:pPr>
              <w:pStyle w:val="11"/>
              <w:spacing w:line="280" w:lineRule="auto"/>
              <w:ind w:left="238"/>
              <w:rPr>
                <w:sz w:val="18"/>
              </w:rPr>
            </w:pPr>
            <w:r>
              <w:rPr>
                <w:sz w:val="18"/>
              </w:rPr>
              <w:t>Datos</w:t>
            </w:r>
            <w:r>
              <w:rPr>
                <w:spacing w:val="-15"/>
                <w:sz w:val="18"/>
              </w:rPr>
              <w:t xml:space="preserve"> </w:t>
            </w:r>
            <w:r>
              <w:rPr>
                <w:sz w:val="18"/>
              </w:rPr>
              <w:t>biométricos</w:t>
            </w:r>
            <w:r>
              <w:rPr>
                <w:spacing w:val="-12"/>
                <w:sz w:val="18"/>
              </w:rPr>
              <w:t xml:space="preserve"> </w:t>
            </w:r>
            <w:r>
              <w:rPr>
                <w:sz w:val="18"/>
              </w:rPr>
              <w:t>para ajustar intensidad</w:t>
            </w:r>
          </w:p>
        </w:tc>
      </w:tr>
      <w:tr w14:paraId="2A6630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0" w:hRule="atLeast"/>
        </w:trPr>
        <w:tc>
          <w:tcPr>
            <w:tcW w:w="2441" w:type="dxa"/>
          </w:tcPr>
          <w:p w14:paraId="25557A42">
            <w:pPr>
              <w:pStyle w:val="11"/>
              <w:spacing w:before="65"/>
              <w:rPr>
                <w:rFonts w:ascii="Arial"/>
                <w:b/>
                <w:sz w:val="18"/>
              </w:rPr>
            </w:pPr>
          </w:p>
          <w:p w14:paraId="52F6AC8F">
            <w:pPr>
              <w:pStyle w:val="11"/>
              <w:ind w:left="4"/>
              <w:rPr>
                <w:sz w:val="18"/>
              </w:rPr>
            </w:pPr>
            <w:r>
              <w:rPr>
                <w:sz w:val="18"/>
              </w:rPr>
              <w:t>Modo</w:t>
            </w:r>
            <w:r>
              <w:rPr>
                <w:spacing w:val="-5"/>
                <w:sz w:val="18"/>
              </w:rPr>
              <w:t xml:space="preserve"> </w:t>
            </w:r>
            <w:r>
              <w:rPr>
                <w:sz w:val="18"/>
              </w:rPr>
              <w:t>offline</w:t>
            </w:r>
            <w:r>
              <w:rPr>
                <w:spacing w:val="-4"/>
                <w:sz w:val="18"/>
              </w:rPr>
              <w:t xml:space="preserve"> </w:t>
            </w:r>
            <w:r>
              <w:rPr>
                <w:spacing w:val="-2"/>
                <w:sz w:val="18"/>
              </w:rPr>
              <w:t>inteligente</w:t>
            </w:r>
          </w:p>
        </w:tc>
        <w:tc>
          <w:tcPr>
            <w:tcW w:w="3888" w:type="dxa"/>
          </w:tcPr>
          <w:p w14:paraId="7ECB8735">
            <w:pPr>
              <w:pStyle w:val="11"/>
              <w:spacing w:before="150" w:line="280" w:lineRule="auto"/>
              <w:ind w:left="240" w:right="127"/>
              <w:rPr>
                <w:sz w:val="18"/>
              </w:rPr>
            </w:pPr>
            <w:r>
              <w:rPr>
                <w:sz w:val="18"/>
              </w:rPr>
              <w:t>Descarga</w:t>
            </w:r>
            <w:r>
              <w:rPr>
                <w:spacing w:val="-11"/>
                <w:sz w:val="18"/>
              </w:rPr>
              <w:t xml:space="preserve"> </w:t>
            </w:r>
            <w:r>
              <w:rPr>
                <w:sz w:val="18"/>
              </w:rPr>
              <w:t>de</w:t>
            </w:r>
            <w:r>
              <w:rPr>
                <w:spacing w:val="-11"/>
                <w:sz w:val="18"/>
              </w:rPr>
              <w:t xml:space="preserve"> </w:t>
            </w:r>
            <w:r>
              <w:rPr>
                <w:sz w:val="18"/>
              </w:rPr>
              <w:t>rutinas</w:t>
            </w:r>
            <w:r>
              <w:rPr>
                <w:spacing w:val="-10"/>
                <w:sz w:val="18"/>
              </w:rPr>
              <w:t xml:space="preserve"> </w:t>
            </w:r>
            <w:r>
              <w:rPr>
                <w:sz w:val="18"/>
              </w:rPr>
              <w:t>personalizadas</w:t>
            </w:r>
            <w:r>
              <w:rPr>
                <w:spacing w:val="-10"/>
                <w:sz w:val="18"/>
              </w:rPr>
              <w:t xml:space="preserve"> </w:t>
            </w:r>
            <w:r>
              <w:rPr>
                <w:sz w:val="18"/>
              </w:rPr>
              <w:t>para uso sin conexión</w:t>
            </w:r>
          </w:p>
        </w:tc>
        <w:tc>
          <w:tcPr>
            <w:tcW w:w="2499" w:type="dxa"/>
          </w:tcPr>
          <w:p w14:paraId="4A5ECE3E">
            <w:pPr>
              <w:pStyle w:val="11"/>
              <w:spacing w:before="150" w:line="280" w:lineRule="auto"/>
              <w:ind w:left="238"/>
              <w:rPr>
                <w:sz w:val="18"/>
              </w:rPr>
            </w:pPr>
            <w:r>
              <w:rPr>
                <w:sz w:val="18"/>
              </w:rPr>
              <w:t>Disponibilidad</w:t>
            </w:r>
            <w:r>
              <w:rPr>
                <w:spacing w:val="-15"/>
                <w:sz w:val="18"/>
              </w:rPr>
              <w:t xml:space="preserve"> </w:t>
            </w:r>
            <w:r>
              <w:rPr>
                <w:sz w:val="18"/>
              </w:rPr>
              <w:t>en</w:t>
            </w:r>
            <w:r>
              <w:rPr>
                <w:spacing w:val="-12"/>
                <w:sz w:val="18"/>
              </w:rPr>
              <w:t xml:space="preserve"> </w:t>
            </w:r>
            <w:r>
              <w:rPr>
                <w:sz w:val="18"/>
              </w:rPr>
              <w:t xml:space="preserve">cualquier </w:t>
            </w:r>
            <w:r>
              <w:rPr>
                <w:spacing w:val="-2"/>
                <w:sz w:val="18"/>
              </w:rPr>
              <w:t>lugar</w:t>
            </w:r>
          </w:p>
        </w:tc>
      </w:tr>
    </w:tbl>
    <w:p w14:paraId="7F86520D">
      <w:pPr>
        <w:pStyle w:val="7"/>
        <w:rPr>
          <w:rFonts w:ascii="Arial"/>
          <w:b/>
          <w:sz w:val="28"/>
        </w:rPr>
      </w:pPr>
    </w:p>
    <w:p w14:paraId="0FCDBEC5">
      <w:pPr>
        <w:pStyle w:val="7"/>
        <w:spacing w:before="318"/>
        <w:rPr>
          <w:rFonts w:ascii="Arial"/>
          <w:b/>
          <w:sz w:val="28"/>
        </w:rPr>
      </w:pPr>
    </w:p>
    <w:p w14:paraId="79E64595">
      <w:pPr>
        <w:pStyle w:val="3"/>
        <w:numPr>
          <w:ilvl w:val="1"/>
          <w:numId w:val="2"/>
        </w:numPr>
        <w:tabs>
          <w:tab w:val="left" w:pos="771"/>
        </w:tabs>
        <w:spacing w:before="0" w:after="0" w:line="240" w:lineRule="auto"/>
        <w:ind w:left="771" w:right="0" w:hanging="509"/>
        <w:jc w:val="left"/>
      </w:pPr>
      <w:r>
        <w:rPr>
          <w:color w:val="0E4660"/>
          <w:spacing w:val="-8"/>
        </w:rPr>
        <w:t>Estrategia</w:t>
      </w:r>
      <w:r>
        <w:rPr>
          <w:color w:val="0E4660"/>
          <w:spacing w:val="-19"/>
        </w:rPr>
        <w:t xml:space="preserve"> </w:t>
      </w:r>
      <w:r>
        <w:rPr>
          <w:color w:val="0E4660"/>
          <w:spacing w:val="-8"/>
        </w:rPr>
        <w:t>de</w:t>
      </w:r>
      <w:r>
        <w:rPr>
          <w:color w:val="0E4660"/>
          <w:spacing w:val="-20"/>
        </w:rPr>
        <w:t xml:space="preserve"> </w:t>
      </w:r>
      <w:r>
        <w:rPr>
          <w:color w:val="0E4660"/>
          <w:spacing w:val="-8"/>
        </w:rPr>
        <w:t>gamificación</w:t>
      </w:r>
    </w:p>
    <w:p w14:paraId="349A4442">
      <w:pPr>
        <w:pStyle w:val="7"/>
        <w:spacing w:before="150" w:line="278" w:lineRule="auto"/>
        <w:ind w:left="262" w:right="1733"/>
      </w:pPr>
      <w:r>
        <w:rPr>
          <w:rFonts w:ascii="Arial" w:hAnsi="Arial"/>
          <w:b/>
        </w:rPr>
        <w:t>Descripción:</w:t>
      </w:r>
      <w:r>
        <w:rPr>
          <w:rFonts w:ascii="Arial" w:hAnsi="Arial"/>
          <w:b/>
          <w:spacing w:val="-4"/>
        </w:rPr>
        <w:t xml:space="preserve"> </w:t>
      </w:r>
      <w:r>
        <w:t>Explica</w:t>
      </w:r>
      <w:r>
        <w:rPr>
          <w:spacing w:val="-6"/>
        </w:rPr>
        <w:t xml:space="preserve"> </w:t>
      </w:r>
      <w:r>
        <w:t>cómo</w:t>
      </w:r>
      <w:r>
        <w:rPr>
          <w:spacing w:val="-4"/>
        </w:rPr>
        <w:t xml:space="preserve"> </w:t>
      </w:r>
      <w:r>
        <w:t>se</w:t>
      </w:r>
      <w:r>
        <w:rPr>
          <w:spacing w:val="-5"/>
        </w:rPr>
        <w:t xml:space="preserve"> </w:t>
      </w:r>
      <w:r>
        <w:t>aplicarán</w:t>
      </w:r>
      <w:r>
        <w:rPr>
          <w:spacing w:val="-6"/>
        </w:rPr>
        <w:t xml:space="preserve"> </w:t>
      </w:r>
      <w:r>
        <w:t>elementos</w:t>
      </w:r>
      <w:r>
        <w:rPr>
          <w:spacing w:val="-6"/>
        </w:rPr>
        <w:t xml:space="preserve"> </w:t>
      </w:r>
      <w:r>
        <w:t>de</w:t>
      </w:r>
      <w:r>
        <w:rPr>
          <w:spacing w:val="-4"/>
        </w:rPr>
        <w:t xml:space="preserve"> </w:t>
      </w:r>
      <w:r>
        <w:t>juego</w:t>
      </w:r>
      <w:r>
        <w:rPr>
          <w:spacing w:val="-4"/>
        </w:rPr>
        <w:t xml:space="preserve"> </w:t>
      </w:r>
      <w:r>
        <w:t>para</w:t>
      </w:r>
      <w:r>
        <w:rPr>
          <w:spacing w:val="-6"/>
        </w:rPr>
        <w:t xml:space="preserve"> </w:t>
      </w:r>
      <w:r>
        <w:t>aumentar</w:t>
      </w:r>
      <w:r>
        <w:rPr>
          <w:spacing w:val="-4"/>
        </w:rPr>
        <w:t xml:space="preserve"> </w:t>
      </w:r>
      <w:r>
        <w:t>la motivación y retención.</w:t>
      </w:r>
    </w:p>
    <w:p w14:paraId="5A12E313">
      <w:pPr>
        <w:spacing w:before="159"/>
        <w:ind w:left="262" w:right="0" w:firstLine="0"/>
        <w:jc w:val="left"/>
        <w:rPr>
          <w:rFonts w:ascii="Arial"/>
          <w:b/>
          <w:sz w:val="24"/>
        </w:rPr>
      </w:pPr>
      <w:r>
        <w:rPr>
          <w:rFonts w:ascii="Arial"/>
          <w:b/>
          <w:spacing w:val="-2"/>
          <w:sz w:val="24"/>
        </w:rPr>
        <w:t>Ejemplo:</w:t>
      </w:r>
    </w:p>
    <w:p w14:paraId="14FD86FF">
      <w:pPr>
        <w:spacing w:after="0"/>
        <w:jc w:val="left"/>
        <w:rPr>
          <w:rFonts w:ascii="Arial"/>
          <w:b/>
          <w:sz w:val="24"/>
        </w:rPr>
        <w:sectPr>
          <w:pgSz w:w="12240" w:h="15840"/>
          <w:pgMar w:top="1320" w:right="0" w:bottom="280" w:left="1440" w:header="338" w:footer="0" w:gutter="0"/>
          <w:cols w:space="720" w:num="1"/>
        </w:sectPr>
      </w:pPr>
    </w:p>
    <w:p w14:paraId="742AC3CC">
      <w:pPr>
        <w:pStyle w:val="7"/>
        <w:rPr>
          <w:rFonts w:ascii="Arial"/>
          <w:b/>
          <w:sz w:val="7"/>
        </w:rPr>
      </w:pPr>
    </w:p>
    <w:tbl>
      <w:tblPr>
        <w:tblStyle w:val="6"/>
        <w:tblW w:w="0" w:type="auto"/>
        <w:tblInd w:w="2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82"/>
        <w:gridCol w:w="4693"/>
        <w:gridCol w:w="2153"/>
      </w:tblGrid>
      <w:tr w14:paraId="52000E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0" w:hRule="atLeast"/>
        </w:trPr>
        <w:tc>
          <w:tcPr>
            <w:tcW w:w="1982" w:type="dxa"/>
          </w:tcPr>
          <w:p w14:paraId="7134D2C5">
            <w:pPr>
              <w:pStyle w:val="11"/>
              <w:spacing w:before="150" w:line="280" w:lineRule="auto"/>
              <w:ind w:left="326" w:firstLine="12"/>
              <w:rPr>
                <w:rFonts w:ascii="Arial" w:hAnsi="Arial"/>
                <w:b/>
                <w:sz w:val="18"/>
              </w:rPr>
            </w:pPr>
            <w:r>
              <w:rPr>
                <w:rFonts w:ascii="Arial" w:hAnsi="Arial"/>
                <w:b/>
                <w:sz w:val="18"/>
              </w:rPr>
              <w:t>Elemento</w:t>
            </w:r>
            <w:r>
              <w:rPr>
                <w:rFonts w:ascii="Arial" w:hAnsi="Arial"/>
                <w:b/>
                <w:spacing w:val="-13"/>
                <w:sz w:val="18"/>
              </w:rPr>
              <w:t xml:space="preserve"> </w:t>
            </w:r>
            <w:r>
              <w:rPr>
                <w:rFonts w:ascii="Arial" w:hAnsi="Arial"/>
                <w:b/>
                <w:sz w:val="18"/>
              </w:rPr>
              <w:t xml:space="preserve">de </w:t>
            </w:r>
            <w:r>
              <w:rPr>
                <w:rFonts w:ascii="Arial" w:hAnsi="Arial"/>
                <w:b/>
                <w:spacing w:val="-2"/>
                <w:sz w:val="18"/>
              </w:rPr>
              <w:t>gamificación</w:t>
            </w:r>
          </w:p>
        </w:tc>
        <w:tc>
          <w:tcPr>
            <w:tcW w:w="4693" w:type="dxa"/>
          </w:tcPr>
          <w:p w14:paraId="5A009AAC">
            <w:pPr>
              <w:pStyle w:val="11"/>
              <w:spacing w:before="65"/>
              <w:rPr>
                <w:rFonts w:ascii="Arial"/>
                <w:b/>
                <w:sz w:val="18"/>
              </w:rPr>
            </w:pPr>
          </w:p>
          <w:p w14:paraId="489137F6">
            <w:pPr>
              <w:pStyle w:val="11"/>
              <w:spacing w:before="1"/>
              <w:ind w:left="1476"/>
              <w:rPr>
                <w:rFonts w:ascii="Arial" w:hAnsi="Arial"/>
                <w:b/>
                <w:sz w:val="18"/>
              </w:rPr>
            </w:pPr>
            <w:r>
              <w:rPr>
                <w:rFonts w:ascii="Arial" w:hAnsi="Arial"/>
                <w:b/>
                <w:sz w:val="18"/>
              </w:rPr>
              <w:t>Aplicación</w:t>
            </w:r>
            <w:r>
              <w:rPr>
                <w:rFonts w:ascii="Arial" w:hAnsi="Arial"/>
                <w:b/>
                <w:spacing w:val="-3"/>
                <w:sz w:val="18"/>
              </w:rPr>
              <w:t xml:space="preserve"> </w:t>
            </w:r>
            <w:r>
              <w:rPr>
                <w:rFonts w:ascii="Arial" w:hAnsi="Arial"/>
                <w:b/>
                <w:sz w:val="18"/>
              </w:rPr>
              <w:t>en</w:t>
            </w:r>
            <w:r>
              <w:rPr>
                <w:rFonts w:ascii="Arial" w:hAnsi="Arial"/>
                <w:b/>
                <w:spacing w:val="-3"/>
                <w:sz w:val="18"/>
              </w:rPr>
              <w:t xml:space="preserve"> </w:t>
            </w:r>
            <w:r>
              <w:rPr>
                <w:rFonts w:ascii="Arial" w:hAnsi="Arial"/>
                <w:b/>
                <w:sz w:val="18"/>
              </w:rPr>
              <w:t xml:space="preserve">la </w:t>
            </w:r>
            <w:r>
              <w:rPr>
                <w:rFonts w:ascii="Arial" w:hAnsi="Arial"/>
                <w:b/>
                <w:spacing w:val="-5"/>
                <w:sz w:val="18"/>
              </w:rPr>
              <w:t>app</w:t>
            </w:r>
          </w:p>
        </w:tc>
        <w:tc>
          <w:tcPr>
            <w:tcW w:w="2153" w:type="dxa"/>
          </w:tcPr>
          <w:p w14:paraId="63192CB8">
            <w:pPr>
              <w:pStyle w:val="11"/>
              <w:spacing w:before="65"/>
              <w:rPr>
                <w:rFonts w:ascii="Arial"/>
                <w:b/>
                <w:sz w:val="18"/>
              </w:rPr>
            </w:pPr>
          </w:p>
          <w:p w14:paraId="7B01F621">
            <w:pPr>
              <w:pStyle w:val="11"/>
              <w:spacing w:before="1"/>
              <w:ind w:left="715"/>
              <w:rPr>
                <w:rFonts w:ascii="Arial"/>
                <w:b/>
                <w:sz w:val="18"/>
              </w:rPr>
            </w:pPr>
            <w:r>
              <w:rPr>
                <w:rFonts w:ascii="Arial"/>
                <w:b/>
                <w:spacing w:val="-2"/>
                <w:sz w:val="18"/>
              </w:rPr>
              <w:t>Objetivo</w:t>
            </w:r>
          </w:p>
        </w:tc>
      </w:tr>
      <w:tr w14:paraId="5FE121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0" w:hRule="atLeast"/>
        </w:trPr>
        <w:tc>
          <w:tcPr>
            <w:tcW w:w="1982" w:type="dxa"/>
          </w:tcPr>
          <w:p w14:paraId="6F90BA64">
            <w:pPr>
              <w:pStyle w:val="11"/>
              <w:spacing w:before="65"/>
              <w:rPr>
                <w:rFonts w:ascii="Arial"/>
                <w:b/>
                <w:sz w:val="18"/>
              </w:rPr>
            </w:pPr>
          </w:p>
          <w:p w14:paraId="582F0D0A">
            <w:pPr>
              <w:pStyle w:val="11"/>
              <w:ind w:left="4"/>
              <w:rPr>
                <w:sz w:val="18"/>
              </w:rPr>
            </w:pPr>
            <w:r>
              <w:rPr>
                <w:sz w:val="18"/>
              </w:rPr>
              <w:t>Puntos</w:t>
            </w:r>
            <w:r>
              <w:rPr>
                <w:spacing w:val="-3"/>
                <w:sz w:val="18"/>
              </w:rPr>
              <w:t xml:space="preserve"> </w:t>
            </w:r>
            <w:r>
              <w:rPr>
                <w:sz w:val="18"/>
              </w:rPr>
              <w:t>de</w:t>
            </w:r>
            <w:r>
              <w:rPr>
                <w:spacing w:val="-3"/>
                <w:sz w:val="18"/>
              </w:rPr>
              <w:t xml:space="preserve"> </w:t>
            </w:r>
            <w:r>
              <w:rPr>
                <w:spacing w:val="-2"/>
                <w:sz w:val="18"/>
              </w:rPr>
              <w:t>bienestar</w:t>
            </w:r>
          </w:p>
        </w:tc>
        <w:tc>
          <w:tcPr>
            <w:tcW w:w="4693" w:type="dxa"/>
          </w:tcPr>
          <w:p w14:paraId="1609E7B0">
            <w:pPr>
              <w:pStyle w:val="11"/>
              <w:spacing w:before="150" w:line="280" w:lineRule="auto"/>
              <w:ind w:left="240"/>
              <w:rPr>
                <w:sz w:val="18"/>
              </w:rPr>
            </w:pPr>
            <w:r>
              <w:rPr>
                <w:sz w:val="18"/>
              </w:rPr>
              <w:t>Sistema</w:t>
            </w:r>
            <w:r>
              <w:rPr>
                <w:spacing w:val="-8"/>
                <w:sz w:val="18"/>
              </w:rPr>
              <w:t xml:space="preserve"> </w:t>
            </w:r>
            <w:r>
              <w:rPr>
                <w:sz w:val="18"/>
              </w:rPr>
              <w:t>de</w:t>
            </w:r>
            <w:r>
              <w:rPr>
                <w:spacing w:val="-6"/>
                <w:sz w:val="18"/>
              </w:rPr>
              <w:t xml:space="preserve"> </w:t>
            </w:r>
            <w:r>
              <w:rPr>
                <w:sz w:val="18"/>
              </w:rPr>
              <w:t>puntos</w:t>
            </w:r>
            <w:r>
              <w:rPr>
                <w:spacing w:val="-5"/>
                <w:sz w:val="18"/>
              </w:rPr>
              <w:t xml:space="preserve"> </w:t>
            </w:r>
            <w:r>
              <w:rPr>
                <w:sz w:val="18"/>
              </w:rPr>
              <w:t>por</w:t>
            </w:r>
            <w:r>
              <w:rPr>
                <w:spacing w:val="-6"/>
                <w:sz w:val="18"/>
              </w:rPr>
              <w:t xml:space="preserve"> </w:t>
            </w:r>
            <w:r>
              <w:rPr>
                <w:sz w:val="18"/>
              </w:rPr>
              <w:t>completar</w:t>
            </w:r>
            <w:r>
              <w:rPr>
                <w:spacing w:val="-6"/>
                <w:sz w:val="18"/>
              </w:rPr>
              <w:t xml:space="preserve"> </w:t>
            </w:r>
            <w:r>
              <w:rPr>
                <w:sz w:val="18"/>
              </w:rPr>
              <w:t>rutinas</w:t>
            </w:r>
            <w:r>
              <w:rPr>
                <w:spacing w:val="-5"/>
                <w:sz w:val="18"/>
              </w:rPr>
              <w:t xml:space="preserve"> </w:t>
            </w:r>
            <w:r>
              <w:rPr>
                <w:sz w:val="18"/>
              </w:rPr>
              <w:t>diarias</w:t>
            </w:r>
            <w:r>
              <w:rPr>
                <w:spacing w:val="-5"/>
                <w:sz w:val="18"/>
              </w:rPr>
              <w:t xml:space="preserve"> </w:t>
            </w:r>
            <w:r>
              <w:rPr>
                <w:sz w:val="18"/>
              </w:rPr>
              <w:t xml:space="preserve">y </w:t>
            </w:r>
            <w:r>
              <w:rPr>
                <w:spacing w:val="-2"/>
                <w:sz w:val="18"/>
              </w:rPr>
              <w:t>semanales</w:t>
            </w:r>
          </w:p>
        </w:tc>
        <w:tc>
          <w:tcPr>
            <w:tcW w:w="2153" w:type="dxa"/>
          </w:tcPr>
          <w:p w14:paraId="28BCD21D">
            <w:pPr>
              <w:pStyle w:val="11"/>
              <w:spacing w:before="65"/>
              <w:rPr>
                <w:rFonts w:ascii="Arial"/>
                <w:b/>
                <w:sz w:val="18"/>
              </w:rPr>
            </w:pPr>
          </w:p>
          <w:p w14:paraId="6CC22137">
            <w:pPr>
              <w:pStyle w:val="11"/>
              <w:ind w:right="79"/>
              <w:jc w:val="right"/>
              <w:rPr>
                <w:sz w:val="18"/>
              </w:rPr>
            </w:pPr>
            <w:r>
              <w:rPr>
                <w:sz w:val="18"/>
              </w:rPr>
              <w:t>Incentivar</w:t>
            </w:r>
            <w:r>
              <w:rPr>
                <w:spacing w:val="-4"/>
                <w:sz w:val="18"/>
              </w:rPr>
              <w:t xml:space="preserve"> </w:t>
            </w:r>
            <w:r>
              <w:rPr>
                <w:spacing w:val="-2"/>
                <w:sz w:val="18"/>
              </w:rPr>
              <w:t>consistencia</w:t>
            </w:r>
          </w:p>
        </w:tc>
      </w:tr>
      <w:tr w14:paraId="66455C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7" w:hRule="atLeast"/>
        </w:trPr>
        <w:tc>
          <w:tcPr>
            <w:tcW w:w="1982" w:type="dxa"/>
          </w:tcPr>
          <w:p w14:paraId="72E42250">
            <w:pPr>
              <w:pStyle w:val="11"/>
              <w:spacing w:before="150"/>
              <w:ind w:left="4"/>
              <w:rPr>
                <w:sz w:val="18"/>
              </w:rPr>
            </w:pPr>
            <w:r>
              <w:rPr>
                <w:sz w:val="18"/>
              </w:rPr>
              <w:t xml:space="preserve">Rachas </w:t>
            </w:r>
            <w:r>
              <w:rPr>
                <w:spacing w:val="-2"/>
                <w:sz w:val="18"/>
              </w:rPr>
              <w:t>(streaks)</w:t>
            </w:r>
          </w:p>
        </w:tc>
        <w:tc>
          <w:tcPr>
            <w:tcW w:w="4693" w:type="dxa"/>
          </w:tcPr>
          <w:p w14:paraId="123F03D0">
            <w:pPr>
              <w:pStyle w:val="11"/>
              <w:spacing w:before="150"/>
              <w:ind w:left="240"/>
              <w:rPr>
                <w:sz w:val="18"/>
              </w:rPr>
            </w:pPr>
            <w:r>
              <w:rPr>
                <w:sz w:val="18"/>
              </w:rPr>
              <w:t>Contador</w:t>
            </w:r>
            <w:r>
              <w:rPr>
                <w:spacing w:val="-6"/>
                <w:sz w:val="18"/>
              </w:rPr>
              <w:t xml:space="preserve"> </w:t>
            </w:r>
            <w:r>
              <w:rPr>
                <w:sz w:val="18"/>
              </w:rPr>
              <w:t>de</w:t>
            </w:r>
            <w:r>
              <w:rPr>
                <w:spacing w:val="-5"/>
                <w:sz w:val="18"/>
              </w:rPr>
              <w:t xml:space="preserve"> </w:t>
            </w:r>
            <w:r>
              <w:rPr>
                <w:sz w:val="18"/>
              </w:rPr>
              <w:t>días</w:t>
            </w:r>
            <w:r>
              <w:rPr>
                <w:spacing w:val="-2"/>
                <w:sz w:val="18"/>
              </w:rPr>
              <w:t xml:space="preserve"> </w:t>
            </w:r>
            <w:r>
              <w:rPr>
                <w:sz w:val="18"/>
              </w:rPr>
              <w:t>consecutivos</w:t>
            </w:r>
            <w:r>
              <w:rPr>
                <w:spacing w:val="-2"/>
                <w:sz w:val="18"/>
              </w:rPr>
              <w:t xml:space="preserve"> </w:t>
            </w:r>
            <w:r>
              <w:rPr>
                <w:sz w:val="18"/>
              </w:rPr>
              <w:t>usando</w:t>
            </w:r>
            <w:r>
              <w:rPr>
                <w:spacing w:val="-3"/>
                <w:sz w:val="18"/>
              </w:rPr>
              <w:t xml:space="preserve"> </w:t>
            </w:r>
            <w:r>
              <w:rPr>
                <w:sz w:val="18"/>
              </w:rPr>
              <w:t>la</w:t>
            </w:r>
            <w:r>
              <w:rPr>
                <w:spacing w:val="-4"/>
                <w:sz w:val="18"/>
              </w:rPr>
              <w:t xml:space="preserve"> </w:t>
            </w:r>
            <w:r>
              <w:rPr>
                <w:spacing w:val="-5"/>
                <w:sz w:val="18"/>
              </w:rPr>
              <w:t>app</w:t>
            </w:r>
          </w:p>
        </w:tc>
        <w:tc>
          <w:tcPr>
            <w:tcW w:w="2153" w:type="dxa"/>
          </w:tcPr>
          <w:p w14:paraId="63BD6CB4">
            <w:pPr>
              <w:pStyle w:val="11"/>
              <w:spacing w:before="150"/>
              <w:ind w:right="100"/>
              <w:jc w:val="right"/>
              <w:rPr>
                <w:sz w:val="18"/>
              </w:rPr>
            </w:pPr>
            <w:r>
              <w:rPr>
                <w:sz w:val="18"/>
              </w:rPr>
              <w:t>Fomentar</w:t>
            </w:r>
            <w:r>
              <w:rPr>
                <w:spacing w:val="-5"/>
                <w:sz w:val="18"/>
              </w:rPr>
              <w:t xml:space="preserve"> </w:t>
            </w:r>
            <w:r>
              <w:rPr>
                <w:sz w:val="18"/>
              </w:rPr>
              <w:t>hábito</w:t>
            </w:r>
            <w:r>
              <w:rPr>
                <w:spacing w:val="-4"/>
                <w:sz w:val="18"/>
              </w:rPr>
              <w:t xml:space="preserve"> </w:t>
            </w:r>
            <w:r>
              <w:rPr>
                <w:spacing w:val="-2"/>
                <w:sz w:val="18"/>
              </w:rPr>
              <w:t>diario</w:t>
            </w:r>
          </w:p>
        </w:tc>
      </w:tr>
      <w:tr w14:paraId="4DC670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0" w:hRule="atLeast"/>
        </w:trPr>
        <w:tc>
          <w:tcPr>
            <w:tcW w:w="1982" w:type="dxa"/>
          </w:tcPr>
          <w:p w14:paraId="7FD81630">
            <w:pPr>
              <w:pStyle w:val="11"/>
              <w:spacing w:before="65"/>
              <w:rPr>
                <w:rFonts w:ascii="Arial"/>
                <w:b/>
                <w:sz w:val="18"/>
              </w:rPr>
            </w:pPr>
          </w:p>
          <w:p w14:paraId="599D5C9E">
            <w:pPr>
              <w:pStyle w:val="11"/>
              <w:ind w:left="4"/>
              <w:rPr>
                <w:sz w:val="18"/>
              </w:rPr>
            </w:pPr>
            <w:r>
              <w:rPr>
                <w:sz w:val="18"/>
              </w:rPr>
              <w:t>Insignias</w:t>
            </w:r>
            <w:r>
              <w:rPr>
                <w:spacing w:val="-3"/>
                <w:sz w:val="18"/>
              </w:rPr>
              <w:t xml:space="preserve"> </w:t>
            </w:r>
            <w:r>
              <w:rPr>
                <w:sz w:val="18"/>
              </w:rPr>
              <w:t>de</w:t>
            </w:r>
            <w:r>
              <w:rPr>
                <w:spacing w:val="-2"/>
                <w:sz w:val="18"/>
              </w:rPr>
              <w:t xml:space="preserve"> logros</w:t>
            </w:r>
          </w:p>
        </w:tc>
        <w:tc>
          <w:tcPr>
            <w:tcW w:w="4693" w:type="dxa"/>
          </w:tcPr>
          <w:p w14:paraId="0579357E">
            <w:pPr>
              <w:pStyle w:val="11"/>
              <w:spacing w:before="150" w:line="280" w:lineRule="auto"/>
              <w:ind w:left="240" w:right="11"/>
              <w:rPr>
                <w:sz w:val="18"/>
              </w:rPr>
            </w:pPr>
            <w:r>
              <w:rPr>
                <w:sz w:val="18"/>
              </w:rPr>
              <w:t>Reconocimiento</w:t>
            </w:r>
            <w:r>
              <w:rPr>
                <w:spacing w:val="-8"/>
                <w:sz w:val="18"/>
              </w:rPr>
              <w:t xml:space="preserve"> </w:t>
            </w:r>
            <w:r>
              <w:rPr>
                <w:sz w:val="18"/>
              </w:rPr>
              <w:t>por</w:t>
            </w:r>
            <w:r>
              <w:rPr>
                <w:spacing w:val="-6"/>
                <w:sz w:val="18"/>
              </w:rPr>
              <w:t xml:space="preserve"> </w:t>
            </w:r>
            <w:r>
              <w:rPr>
                <w:sz w:val="18"/>
              </w:rPr>
              <w:t>hitos</w:t>
            </w:r>
            <w:r>
              <w:rPr>
                <w:spacing w:val="-5"/>
                <w:sz w:val="18"/>
              </w:rPr>
              <w:t xml:space="preserve"> </w:t>
            </w:r>
            <w:r>
              <w:rPr>
                <w:sz w:val="18"/>
              </w:rPr>
              <w:t>(100</w:t>
            </w:r>
            <w:r>
              <w:rPr>
                <w:spacing w:val="-8"/>
                <w:sz w:val="18"/>
              </w:rPr>
              <w:t xml:space="preserve"> </w:t>
            </w:r>
            <w:r>
              <w:rPr>
                <w:sz w:val="18"/>
              </w:rPr>
              <w:t>rutinas,</w:t>
            </w:r>
            <w:r>
              <w:rPr>
                <w:spacing w:val="-8"/>
                <w:sz w:val="18"/>
              </w:rPr>
              <w:t xml:space="preserve"> </w:t>
            </w:r>
            <w:r>
              <w:rPr>
                <w:sz w:val="18"/>
              </w:rPr>
              <w:t>30</w:t>
            </w:r>
            <w:r>
              <w:rPr>
                <w:spacing w:val="-6"/>
                <w:sz w:val="18"/>
              </w:rPr>
              <w:t xml:space="preserve"> </w:t>
            </w:r>
            <w:r>
              <w:rPr>
                <w:sz w:val="18"/>
              </w:rPr>
              <w:t>días seguidos, etc.)</w:t>
            </w:r>
          </w:p>
        </w:tc>
        <w:tc>
          <w:tcPr>
            <w:tcW w:w="2153" w:type="dxa"/>
          </w:tcPr>
          <w:p w14:paraId="6F9A589C">
            <w:pPr>
              <w:pStyle w:val="11"/>
              <w:spacing w:before="150" w:line="280" w:lineRule="auto"/>
              <w:ind w:left="240"/>
              <w:rPr>
                <w:sz w:val="18"/>
              </w:rPr>
            </w:pPr>
            <w:r>
              <w:rPr>
                <w:sz w:val="18"/>
              </w:rPr>
              <w:t>Sentido</w:t>
            </w:r>
            <w:r>
              <w:rPr>
                <w:spacing w:val="-13"/>
                <w:sz w:val="18"/>
              </w:rPr>
              <w:t xml:space="preserve"> </w:t>
            </w:r>
            <w:r>
              <w:rPr>
                <w:sz w:val="18"/>
              </w:rPr>
              <w:t>de</w:t>
            </w:r>
            <w:r>
              <w:rPr>
                <w:spacing w:val="-12"/>
                <w:sz w:val="18"/>
              </w:rPr>
              <w:t xml:space="preserve"> </w:t>
            </w:r>
            <w:r>
              <w:rPr>
                <w:sz w:val="18"/>
              </w:rPr>
              <w:t>progreso</w:t>
            </w:r>
            <w:r>
              <w:rPr>
                <w:spacing w:val="-13"/>
                <w:sz w:val="18"/>
              </w:rPr>
              <w:t xml:space="preserve"> </w:t>
            </w:r>
            <w:r>
              <w:rPr>
                <w:sz w:val="18"/>
              </w:rPr>
              <w:t xml:space="preserve">y </w:t>
            </w:r>
            <w:r>
              <w:rPr>
                <w:spacing w:val="-2"/>
                <w:sz w:val="18"/>
              </w:rPr>
              <w:t>logro</w:t>
            </w:r>
          </w:p>
        </w:tc>
      </w:tr>
      <w:tr w14:paraId="05E550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0" w:hRule="atLeast"/>
        </w:trPr>
        <w:tc>
          <w:tcPr>
            <w:tcW w:w="1982" w:type="dxa"/>
          </w:tcPr>
          <w:p w14:paraId="445D5FD8">
            <w:pPr>
              <w:pStyle w:val="11"/>
              <w:spacing w:before="65"/>
              <w:rPr>
                <w:rFonts w:ascii="Arial"/>
                <w:b/>
                <w:sz w:val="18"/>
              </w:rPr>
            </w:pPr>
          </w:p>
          <w:p w14:paraId="1D4C130B">
            <w:pPr>
              <w:pStyle w:val="11"/>
              <w:ind w:left="4"/>
              <w:rPr>
                <w:sz w:val="18"/>
              </w:rPr>
            </w:pPr>
            <w:r>
              <w:rPr>
                <w:sz w:val="18"/>
              </w:rPr>
              <w:t>Niveles</w:t>
            </w:r>
            <w:r>
              <w:rPr>
                <w:spacing w:val="-2"/>
                <w:sz w:val="18"/>
              </w:rPr>
              <w:t xml:space="preserve"> </w:t>
            </w:r>
            <w:r>
              <w:rPr>
                <w:sz w:val="18"/>
              </w:rPr>
              <w:t xml:space="preserve">de </w:t>
            </w:r>
            <w:r>
              <w:rPr>
                <w:spacing w:val="-2"/>
                <w:sz w:val="18"/>
              </w:rPr>
              <w:t>flexibilidad</w:t>
            </w:r>
          </w:p>
        </w:tc>
        <w:tc>
          <w:tcPr>
            <w:tcW w:w="4693" w:type="dxa"/>
          </w:tcPr>
          <w:p w14:paraId="0B21A58E">
            <w:pPr>
              <w:pStyle w:val="11"/>
              <w:spacing w:before="150" w:line="280" w:lineRule="auto"/>
              <w:ind w:left="240" w:right="11"/>
              <w:rPr>
                <w:sz w:val="18"/>
              </w:rPr>
            </w:pPr>
            <w:r>
              <w:rPr>
                <w:sz w:val="18"/>
              </w:rPr>
              <w:t>Clasificación</w:t>
            </w:r>
            <w:r>
              <w:rPr>
                <w:spacing w:val="-7"/>
                <w:sz w:val="18"/>
              </w:rPr>
              <w:t xml:space="preserve"> </w:t>
            </w:r>
            <w:r>
              <w:rPr>
                <w:sz w:val="18"/>
              </w:rPr>
              <w:t>del</w:t>
            </w:r>
            <w:r>
              <w:rPr>
                <w:spacing w:val="-7"/>
                <w:sz w:val="18"/>
              </w:rPr>
              <w:t xml:space="preserve"> </w:t>
            </w:r>
            <w:r>
              <w:rPr>
                <w:sz w:val="18"/>
              </w:rPr>
              <w:t>usuario</w:t>
            </w:r>
            <w:r>
              <w:rPr>
                <w:spacing w:val="-9"/>
                <w:sz w:val="18"/>
              </w:rPr>
              <w:t xml:space="preserve"> </w:t>
            </w:r>
            <w:r>
              <w:rPr>
                <w:sz w:val="18"/>
              </w:rPr>
              <w:t>según</w:t>
            </w:r>
            <w:r>
              <w:rPr>
                <w:spacing w:val="-7"/>
                <w:sz w:val="18"/>
              </w:rPr>
              <w:t xml:space="preserve"> </w:t>
            </w:r>
            <w:r>
              <w:rPr>
                <w:sz w:val="18"/>
              </w:rPr>
              <w:t>su</w:t>
            </w:r>
            <w:r>
              <w:rPr>
                <w:spacing w:val="-9"/>
                <w:sz w:val="18"/>
              </w:rPr>
              <w:t xml:space="preserve"> </w:t>
            </w:r>
            <w:r>
              <w:rPr>
                <w:sz w:val="18"/>
              </w:rPr>
              <w:t>progreso (principiante, intermedio, avanzado)</w:t>
            </w:r>
          </w:p>
        </w:tc>
        <w:tc>
          <w:tcPr>
            <w:tcW w:w="2153" w:type="dxa"/>
          </w:tcPr>
          <w:p w14:paraId="1D8B5366">
            <w:pPr>
              <w:pStyle w:val="11"/>
              <w:spacing w:before="150" w:line="280" w:lineRule="auto"/>
              <w:ind w:left="240"/>
              <w:rPr>
                <w:sz w:val="18"/>
              </w:rPr>
            </w:pPr>
            <w:r>
              <w:rPr>
                <w:sz w:val="18"/>
              </w:rPr>
              <w:t>Metas</w:t>
            </w:r>
            <w:r>
              <w:rPr>
                <w:spacing w:val="-13"/>
                <w:sz w:val="18"/>
              </w:rPr>
              <w:t xml:space="preserve"> </w:t>
            </w:r>
            <w:r>
              <w:rPr>
                <w:sz w:val="18"/>
              </w:rPr>
              <w:t>claras</w:t>
            </w:r>
            <w:r>
              <w:rPr>
                <w:spacing w:val="-12"/>
                <w:sz w:val="18"/>
              </w:rPr>
              <w:t xml:space="preserve"> </w:t>
            </w:r>
            <w:r>
              <w:rPr>
                <w:sz w:val="18"/>
              </w:rPr>
              <w:t>a</w:t>
            </w:r>
            <w:r>
              <w:rPr>
                <w:spacing w:val="-13"/>
                <w:sz w:val="18"/>
              </w:rPr>
              <w:t xml:space="preserve"> </w:t>
            </w:r>
            <w:r>
              <w:rPr>
                <w:sz w:val="18"/>
              </w:rPr>
              <w:t xml:space="preserve">largo </w:t>
            </w:r>
            <w:r>
              <w:rPr>
                <w:spacing w:val="-2"/>
                <w:sz w:val="18"/>
              </w:rPr>
              <w:t>plazo</w:t>
            </w:r>
          </w:p>
        </w:tc>
      </w:tr>
      <w:tr w14:paraId="6B3830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7" w:hRule="atLeast"/>
        </w:trPr>
        <w:tc>
          <w:tcPr>
            <w:tcW w:w="1982" w:type="dxa"/>
          </w:tcPr>
          <w:p w14:paraId="3C550F38">
            <w:pPr>
              <w:pStyle w:val="11"/>
              <w:spacing w:before="63"/>
              <w:rPr>
                <w:rFonts w:ascii="Arial"/>
                <w:b/>
                <w:sz w:val="18"/>
              </w:rPr>
            </w:pPr>
          </w:p>
          <w:p w14:paraId="70C1F19A">
            <w:pPr>
              <w:pStyle w:val="11"/>
              <w:ind w:left="4"/>
              <w:rPr>
                <w:sz w:val="18"/>
              </w:rPr>
            </w:pPr>
            <w:r>
              <w:rPr>
                <w:sz w:val="18"/>
              </w:rPr>
              <w:t>Desafíos</w:t>
            </w:r>
            <w:r>
              <w:rPr>
                <w:spacing w:val="-2"/>
                <w:sz w:val="18"/>
              </w:rPr>
              <w:t xml:space="preserve"> semanales</w:t>
            </w:r>
          </w:p>
        </w:tc>
        <w:tc>
          <w:tcPr>
            <w:tcW w:w="4693" w:type="dxa"/>
          </w:tcPr>
          <w:p w14:paraId="549599F2">
            <w:pPr>
              <w:pStyle w:val="11"/>
              <w:spacing w:before="63"/>
              <w:rPr>
                <w:rFonts w:ascii="Arial"/>
                <w:b/>
                <w:sz w:val="18"/>
              </w:rPr>
            </w:pPr>
          </w:p>
          <w:p w14:paraId="794517BC">
            <w:pPr>
              <w:pStyle w:val="11"/>
              <w:ind w:left="240"/>
              <w:rPr>
                <w:sz w:val="18"/>
              </w:rPr>
            </w:pPr>
            <w:r>
              <w:rPr>
                <w:sz w:val="18"/>
              </w:rPr>
              <w:t>Retos</w:t>
            </w:r>
            <w:r>
              <w:rPr>
                <w:spacing w:val="-4"/>
                <w:sz w:val="18"/>
              </w:rPr>
              <w:t xml:space="preserve"> </w:t>
            </w:r>
            <w:r>
              <w:rPr>
                <w:sz w:val="18"/>
              </w:rPr>
              <w:t>colaborativos</w:t>
            </w:r>
            <w:r>
              <w:rPr>
                <w:spacing w:val="-4"/>
                <w:sz w:val="18"/>
              </w:rPr>
              <w:t xml:space="preserve"> </w:t>
            </w:r>
            <w:r>
              <w:rPr>
                <w:sz w:val="18"/>
              </w:rPr>
              <w:t>con</w:t>
            </w:r>
            <w:r>
              <w:rPr>
                <w:spacing w:val="-3"/>
                <w:sz w:val="18"/>
              </w:rPr>
              <w:t xml:space="preserve"> </w:t>
            </w:r>
            <w:r>
              <w:rPr>
                <w:sz w:val="18"/>
              </w:rPr>
              <w:t>otros</w:t>
            </w:r>
            <w:r>
              <w:rPr>
                <w:spacing w:val="-3"/>
                <w:sz w:val="18"/>
              </w:rPr>
              <w:t xml:space="preserve"> </w:t>
            </w:r>
            <w:r>
              <w:rPr>
                <w:spacing w:val="-2"/>
                <w:sz w:val="18"/>
              </w:rPr>
              <w:t>usuarios</w:t>
            </w:r>
          </w:p>
        </w:tc>
        <w:tc>
          <w:tcPr>
            <w:tcW w:w="2153" w:type="dxa"/>
          </w:tcPr>
          <w:p w14:paraId="1B867BE4">
            <w:pPr>
              <w:pStyle w:val="11"/>
              <w:spacing w:before="147" w:line="280" w:lineRule="auto"/>
              <w:ind w:left="240" w:right="405"/>
              <w:rPr>
                <w:sz w:val="18"/>
              </w:rPr>
            </w:pPr>
            <w:r>
              <w:rPr>
                <w:sz w:val="18"/>
              </w:rPr>
              <w:t>Comunidad y compromiso</w:t>
            </w:r>
            <w:r>
              <w:rPr>
                <w:spacing w:val="-13"/>
                <w:sz w:val="18"/>
              </w:rPr>
              <w:t xml:space="preserve"> </w:t>
            </w:r>
            <w:r>
              <w:rPr>
                <w:sz w:val="18"/>
              </w:rPr>
              <w:t>social</w:t>
            </w:r>
          </w:p>
        </w:tc>
      </w:tr>
    </w:tbl>
    <w:p w14:paraId="7F3B40C6">
      <w:pPr>
        <w:pStyle w:val="7"/>
        <w:rPr>
          <w:rFonts w:ascii="Arial"/>
          <w:b/>
          <w:sz w:val="28"/>
        </w:rPr>
      </w:pPr>
    </w:p>
    <w:p w14:paraId="3865A449">
      <w:pPr>
        <w:pStyle w:val="7"/>
        <w:rPr>
          <w:rFonts w:ascii="Arial"/>
          <w:b/>
          <w:sz w:val="28"/>
        </w:rPr>
      </w:pPr>
    </w:p>
    <w:p w14:paraId="716A6A20">
      <w:pPr>
        <w:pStyle w:val="7"/>
        <w:rPr>
          <w:rFonts w:ascii="Arial"/>
          <w:b/>
          <w:sz w:val="28"/>
        </w:rPr>
      </w:pPr>
    </w:p>
    <w:p w14:paraId="4CAE3901">
      <w:pPr>
        <w:pStyle w:val="3"/>
        <w:numPr>
          <w:ilvl w:val="1"/>
          <w:numId w:val="2"/>
        </w:numPr>
        <w:tabs>
          <w:tab w:val="left" w:pos="771"/>
        </w:tabs>
        <w:spacing w:before="0" w:after="0" w:line="240" w:lineRule="auto"/>
        <w:ind w:left="771" w:right="0" w:hanging="509"/>
        <w:jc w:val="left"/>
      </w:pPr>
      <w:r>
        <w:rPr>
          <w:color w:val="0E4660"/>
          <w:spacing w:val="-8"/>
        </w:rPr>
        <w:t>Estrategia</w:t>
      </w:r>
      <w:r>
        <w:rPr>
          <w:color w:val="0E4660"/>
          <w:spacing w:val="-17"/>
        </w:rPr>
        <w:t xml:space="preserve"> </w:t>
      </w:r>
      <w:r>
        <w:rPr>
          <w:color w:val="0E4660"/>
          <w:spacing w:val="-8"/>
        </w:rPr>
        <w:t>de</w:t>
      </w:r>
      <w:r>
        <w:rPr>
          <w:color w:val="0E4660"/>
          <w:spacing w:val="-17"/>
        </w:rPr>
        <w:t xml:space="preserve"> </w:t>
      </w:r>
      <w:r>
        <w:rPr>
          <w:color w:val="0E4660"/>
          <w:spacing w:val="-8"/>
        </w:rPr>
        <w:t>lanzamiento</w:t>
      </w:r>
      <w:r>
        <w:rPr>
          <w:color w:val="0E4660"/>
          <w:spacing w:val="-17"/>
        </w:rPr>
        <w:t xml:space="preserve"> </w:t>
      </w:r>
      <w:r>
        <w:rPr>
          <w:color w:val="0E4660"/>
          <w:spacing w:val="-8"/>
        </w:rPr>
        <w:t>y</w:t>
      </w:r>
      <w:r>
        <w:rPr>
          <w:color w:val="0E4660"/>
          <w:spacing w:val="-15"/>
        </w:rPr>
        <w:t xml:space="preserve"> </w:t>
      </w:r>
      <w:r>
        <w:rPr>
          <w:color w:val="0E4660"/>
          <w:spacing w:val="-8"/>
        </w:rPr>
        <w:t>crecimiento</w:t>
      </w:r>
    </w:p>
    <w:p w14:paraId="6759C777">
      <w:pPr>
        <w:pStyle w:val="7"/>
        <w:spacing w:before="150" w:line="280" w:lineRule="auto"/>
        <w:ind w:left="262" w:right="1733"/>
      </w:pPr>
      <w:r>
        <w:rPr>
          <w:rFonts w:ascii="Arial" w:hAnsi="Arial"/>
          <w:b/>
        </w:rPr>
        <w:t>Descripción:</w:t>
      </w:r>
      <w:r>
        <w:rPr>
          <w:rFonts w:ascii="Arial" w:hAnsi="Arial"/>
          <w:b/>
          <w:spacing w:val="-3"/>
        </w:rPr>
        <w:t xml:space="preserve"> </w:t>
      </w:r>
      <w:r>
        <w:t>Plan</w:t>
      </w:r>
      <w:r>
        <w:rPr>
          <w:spacing w:val="-4"/>
        </w:rPr>
        <w:t xml:space="preserve"> </w:t>
      </w:r>
      <w:r>
        <w:t>para</w:t>
      </w:r>
      <w:r>
        <w:rPr>
          <w:spacing w:val="-3"/>
        </w:rPr>
        <w:t xml:space="preserve"> </w:t>
      </w:r>
      <w:r>
        <w:t>dar</w:t>
      </w:r>
      <w:r>
        <w:rPr>
          <w:spacing w:val="-6"/>
        </w:rPr>
        <w:t xml:space="preserve"> </w:t>
      </w:r>
      <w:r>
        <w:t>a</w:t>
      </w:r>
      <w:r>
        <w:rPr>
          <w:spacing w:val="-3"/>
        </w:rPr>
        <w:t xml:space="preserve"> </w:t>
      </w:r>
      <w:r>
        <w:t>conocer</w:t>
      </w:r>
      <w:r>
        <w:rPr>
          <w:spacing w:val="-3"/>
        </w:rPr>
        <w:t xml:space="preserve"> </w:t>
      </w:r>
      <w:r>
        <w:t>la</w:t>
      </w:r>
      <w:r>
        <w:rPr>
          <w:spacing w:val="-5"/>
        </w:rPr>
        <w:t xml:space="preserve"> </w:t>
      </w:r>
      <w:r>
        <w:t>aplicación</w:t>
      </w:r>
      <w:r>
        <w:rPr>
          <w:spacing w:val="-2"/>
        </w:rPr>
        <w:t xml:space="preserve"> </w:t>
      </w:r>
      <w:r>
        <w:t>y</w:t>
      </w:r>
      <w:r>
        <w:rPr>
          <w:spacing w:val="-5"/>
        </w:rPr>
        <w:t xml:space="preserve"> </w:t>
      </w:r>
      <w:r>
        <w:t>atraer</w:t>
      </w:r>
      <w:r>
        <w:rPr>
          <w:spacing w:val="-6"/>
        </w:rPr>
        <w:t xml:space="preserve"> </w:t>
      </w:r>
      <w:r>
        <w:t>usuarios</w:t>
      </w:r>
      <w:r>
        <w:rPr>
          <w:spacing w:val="-3"/>
        </w:rPr>
        <w:t xml:space="preserve"> </w:t>
      </w:r>
      <w:r>
        <w:t>iniciales. Incluye canales de marketing, alianzas y tácticas de growth hacking.</w:t>
      </w:r>
    </w:p>
    <w:p w14:paraId="1A34CA7A">
      <w:pPr>
        <w:pStyle w:val="7"/>
        <w:spacing w:before="156" w:line="278" w:lineRule="auto"/>
        <w:ind w:left="262" w:right="1383"/>
      </w:pPr>
      <w:r>
        <w:rPr>
          <w:rFonts w:ascii="Arial" w:hAnsi="Arial"/>
          <w:b/>
        </w:rPr>
        <w:t>Ejemplo:</w:t>
      </w:r>
      <w:r>
        <w:rPr>
          <w:rFonts w:ascii="Arial" w:hAnsi="Arial"/>
          <w:b/>
          <w:spacing w:val="-3"/>
        </w:rPr>
        <w:t xml:space="preserve"> </w:t>
      </w:r>
      <w:r>
        <w:t>"El</w:t>
      </w:r>
      <w:r>
        <w:rPr>
          <w:spacing w:val="-3"/>
        </w:rPr>
        <w:t xml:space="preserve"> </w:t>
      </w:r>
      <w:r>
        <w:t>lanzamiento</w:t>
      </w:r>
      <w:r>
        <w:rPr>
          <w:spacing w:val="-3"/>
        </w:rPr>
        <w:t xml:space="preserve"> </w:t>
      </w:r>
      <w:r>
        <w:t>seguirá</w:t>
      </w:r>
      <w:r>
        <w:rPr>
          <w:spacing w:val="-5"/>
        </w:rPr>
        <w:t xml:space="preserve"> </w:t>
      </w:r>
      <w:r>
        <w:t>una</w:t>
      </w:r>
      <w:r>
        <w:rPr>
          <w:spacing w:val="-3"/>
        </w:rPr>
        <w:t xml:space="preserve"> </w:t>
      </w:r>
      <w:r>
        <w:t>estrategia</w:t>
      </w:r>
      <w:r>
        <w:rPr>
          <w:spacing w:val="-3"/>
        </w:rPr>
        <w:t xml:space="preserve"> </w:t>
      </w:r>
      <w:r>
        <w:t>de</w:t>
      </w:r>
      <w:r>
        <w:rPr>
          <w:spacing w:val="-3"/>
        </w:rPr>
        <w:t xml:space="preserve"> </w:t>
      </w:r>
      <w:r>
        <w:t>'soft</w:t>
      </w:r>
      <w:r>
        <w:rPr>
          <w:spacing w:val="-5"/>
        </w:rPr>
        <w:t xml:space="preserve"> </w:t>
      </w:r>
      <w:r>
        <w:t>launch'</w:t>
      </w:r>
      <w:r>
        <w:rPr>
          <w:spacing w:val="-3"/>
        </w:rPr>
        <w:t xml:space="preserve"> </w:t>
      </w:r>
      <w:r>
        <w:t>en</w:t>
      </w:r>
      <w:r>
        <w:rPr>
          <w:spacing w:val="-5"/>
        </w:rPr>
        <w:t xml:space="preserve"> </w:t>
      </w:r>
      <w:r>
        <w:t>México</w:t>
      </w:r>
      <w:r>
        <w:rPr>
          <w:spacing w:val="-3"/>
        </w:rPr>
        <w:t xml:space="preserve"> </w:t>
      </w:r>
      <w:r>
        <w:t>con</w:t>
      </w:r>
      <w:r>
        <w:rPr>
          <w:spacing w:val="-3"/>
        </w:rPr>
        <w:t xml:space="preserve"> </w:t>
      </w:r>
      <w:r>
        <w:t>las siguientes acciones:</w:t>
      </w:r>
    </w:p>
    <w:p w14:paraId="1574EC1C">
      <w:pPr>
        <w:pStyle w:val="10"/>
        <w:numPr>
          <w:ilvl w:val="2"/>
          <w:numId w:val="2"/>
        </w:numPr>
        <w:tabs>
          <w:tab w:val="left" w:pos="981"/>
        </w:tabs>
        <w:spacing w:before="158" w:after="0" w:line="278" w:lineRule="auto"/>
        <w:ind w:left="981" w:right="2479" w:hanging="360"/>
        <w:jc w:val="left"/>
        <w:rPr>
          <w:sz w:val="24"/>
        </w:rPr>
      </w:pPr>
      <w:r>
        <w:rPr>
          <w:rFonts w:ascii="Arial" w:hAnsi="Arial"/>
          <w:b/>
          <w:sz w:val="24"/>
        </w:rPr>
        <w:t>Pre-lanzamiento</w:t>
      </w:r>
      <w:r>
        <w:rPr>
          <w:rFonts w:ascii="Arial" w:hAnsi="Arial"/>
          <w:b/>
          <w:spacing w:val="-5"/>
          <w:sz w:val="24"/>
        </w:rPr>
        <w:t xml:space="preserve"> </w:t>
      </w:r>
      <w:r>
        <w:rPr>
          <w:rFonts w:ascii="Arial" w:hAnsi="Arial"/>
          <w:b/>
          <w:sz w:val="24"/>
        </w:rPr>
        <w:t>(4</w:t>
      </w:r>
      <w:r>
        <w:rPr>
          <w:rFonts w:ascii="Arial" w:hAnsi="Arial"/>
          <w:b/>
          <w:spacing w:val="-5"/>
          <w:sz w:val="24"/>
        </w:rPr>
        <w:t xml:space="preserve"> </w:t>
      </w:r>
      <w:r>
        <w:rPr>
          <w:rFonts w:ascii="Arial" w:hAnsi="Arial"/>
          <w:b/>
          <w:sz w:val="24"/>
        </w:rPr>
        <w:t>semanas</w:t>
      </w:r>
      <w:r>
        <w:rPr>
          <w:rFonts w:ascii="Arial" w:hAnsi="Arial"/>
          <w:b/>
          <w:spacing w:val="-5"/>
          <w:sz w:val="24"/>
        </w:rPr>
        <w:t xml:space="preserve"> </w:t>
      </w:r>
      <w:r>
        <w:rPr>
          <w:rFonts w:ascii="Arial" w:hAnsi="Arial"/>
          <w:b/>
          <w:sz w:val="24"/>
        </w:rPr>
        <w:t>antes):</w:t>
      </w:r>
      <w:r>
        <w:rPr>
          <w:rFonts w:ascii="Arial" w:hAnsi="Arial"/>
          <w:b/>
          <w:spacing w:val="-4"/>
          <w:sz w:val="24"/>
        </w:rPr>
        <w:t xml:space="preserve"> </w:t>
      </w:r>
      <w:r>
        <w:rPr>
          <w:sz w:val="24"/>
        </w:rPr>
        <w:t>Creación</w:t>
      </w:r>
      <w:r>
        <w:rPr>
          <w:spacing w:val="-4"/>
          <w:sz w:val="24"/>
        </w:rPr>
        <w:t xml:space="preserve"> </w:t>
      </w:r>
      <w:r>
        <w:rPr>
          <w:sz w:val="24"/>
        </w:rPr>
        <w:t>de</w:t>
      </w:r>
      <w:r>
        <w:rPr>
          <w:spacing w:val="-5"/>
          <w:sz w:val="24"/>
        </w:rPr>
        <w:t xml:space="preserve"> </w:t>
      </w:r>
      <w:r>
        <w:rPr>
          <w:sz w:val="24"/>
        </w:rPr>
        <w:t>landing</w:t>
      </w:r>
      <w:r>
        <w:rPr>
          <w:spacing w:val="-6"/>
          <w:sz w:val="24"/>
        </w:rPr>
        <w:t xml:space="preserve"> </w:t>
      </w:r>
      <w:r>
        <w:rPr>
          <w:sz w:val="24"/>
        </w:rPr>
        <w:t>page</w:t>
      </w:r>
      <w:r>
        <w:rPr>
          <w:spacing w:val="-5"/>
          <w:sz w:val="24"/>
        </w:rPr>
        <w:t xml:space="preserve"> </w:t>
      </w:r>
      <w:r>
        <w:rPr>
          <w:sz w:val="24"/>
        </w:rPr>
        <w:t>con registro de early adopters a cambio de 3 meses gratis.</w:t>
      </w:r>
    </w:p>
    <w:p w14:paraId="359E4E28">
      <w:pPr>
        <w:pStyle w:val="10"/>
        <w:numPr>
          <w:ilvl w:val="2"/>
          <w:numId w:val="2"/>
        </w:numPr>
        <w:tabs>
          <w:tab w:val="left" w:pos="981"/>
        </w:tabs>
        <w:spacing w:before="159" w:after="0" w:line="278" w:lineRule="auto"/>
        <w:ind w:left="981" w:right="1775" w:hanging="360"/>
        <w:jc w:val="left"/>
        <w:rPr>
          <w:sz w:val="24"/>
        </w:rPr>
      </w:pPr>
      <w:r>
        <w:rPr>
          <w:rFonts w:ascii="Arial" w:hAnsi="Arial"/>
          <w:b/>
          <w:sz w:val="24"/>
        </w:rPr>
        <w:t xml:space="preserve">Lanzamiento (semana 1): </w:t>
      </w:r>
      <w:r>
        <w:rPr>
          <w:sz w:val="24"/>
        </w:rPr>
        <w:t>Publicación en</w:t>
      </w:r>
      <w:r>
        <w:rPr>
          <w:spacing w:val="-4"/>
          <w:sz w:val="24"/>
        </w:rPr>
        <w:t xml:space="preserve"> </w:t>
      </w:r>
      <w:r>
        <w:rPr>
          <w:sz w:val="24"/>
        </w:rPr>
        <w:t>App Store y Play Store con optimización</w:t>
      </w:r>
      <w:r>
        <w:rPr>
          <w:spacing w:val="-17"/>
          <w:sz w:val="24"/>
        </w:rPr>
        <w:t xml:space="preserve"> </w:t>
      </w:r>
      <w:r>
        <w:rPr>
          <w:sz w:val="24"/>
        </w:rPr>
        <w:t>ASO.</w:t>
      </w:r>
      <w:r>
        <w:rPr>
          <w:spacing w:val="-4"/>
          <w:sz w:val="24"/>
        </w:rPr>
        <w:t xml:space="preserve"> </w:t>
      </w:r>
      <w:r>
        <w:rPr>
          <w:sz w:val="24"/>
        </w:rPr>
        <w:t>Campaña</w:t>
      </w:r>
      <w:r>
        <w:rPr>
          <w:spacing w:val="-6"/>
          <w:sz w:val="24"/>
        </w:rPr>
        <w:t xml:space="preserve"> </w:t>
      </w:r>
      <w:r>
        <w:rPr>
          <w:sz w:val="24"/>
        </w:rPr>
        <w:t>de</w:t>
      </w:r>
      <w:r>
        <w:rPr>
          <w:spacing w:val="-6"/>
          <w:sz w:val="24"/>
        </w:rPr>
        <w:t xml:space="preserve"> </w:t>
      </w:r>
      <w:r>
        <w:rPr>
          <w:sz w:val="24"/>
        </w:rPr>
        <w:t>anuncios</w:t>
      </w:r>
      <w:r>
        <w:rPr>
          <w:spacing w:val="-6"/>
          <w:sz w:val="24"/>
        </w:rPr>
        <w:t xml:space="preserve"> </w:t>
      </w:r>
      <w:r>
        <w:rPr>
          <w:sz w:val="24"/>
        </w:rPr>
        <w:t>en</w:t>
      </w:r>
      <w:r>
        <w:rPr>
          <w:spacing w:val="-6"/>
          <w:sz w:val="24"/>
        </w:rPr>
        <w:t xml:space="preserve"> </w:t>
      </w:r>
      <w:r>
        <w:rPr>
          <w:sz w:val="24"/>
        </w:rPr>
        <w:t>Instagram</w:t>
      </w:r>
      <w:r>
        <w:rPr>
          <w:spacing w:val="-4"/>
          <w:sz w:val="24"/>
        </w:rPr>
        <w:t xml:space="preserve"> </w:t>
      </w:r>
      <w:r>
        <w:rPr>
          <w:sz w:val="24"/>
        </w:rPr>
        <w:t>y</w:t>
      </w:r>
      <w:r>
        <w:rPr>
          <w:spacing w:val="-4"/>
          <w:sz w:val="24"/>
        </w:rPr>
        <w:t xml:space="preserve"> </w:t>
      </w:r>
      <w:r>
        <w:rPr>
          <w:sz w:val="24"/>
        </w:rPr>
        <w:t>Facebook</w:t>
      </w:r>
      <w:r>
        <w:rPr>
          <w:spacing w:val="-7"/>
          <w:sz w:val="24"/>
        </w:rPr>
        <w:t xml:space="preserve"> </w:t>
      </w:r>
      <w:r>
        <w:rPr>
          <w:sz w:val="24"/>
        </w:rPr>
        <w:t>dirigida a oficinistas de 25-45 años.</w:t>
      </w:r>
    </w:p>
    <w:p w14:paraId="6B6CC842">
      <w:pPr>
        <w:pStyle w:val="10"/>
        <w:numPr>
          <w:ilvl w:val="2"/>
          <w:numId w:val="2"/>
        </w:numPr>
        <w:tabs>
          <w:tab w:val="left" w:pos="981"/>
        </w:tabs>
        <w:spacing w:before="159" w:after="0" w:line="278" w:lineRule="auto"/>
        <w:ind w:left="981" w:right="2094" w:hanging="360"/>
        <w:jc w:val="left"/>
        <w:rPr>
          <w:sz w:val="24"/>
        </w:rPr>
      </w:pPr>
      <w:r>
        <w:rPr>
          <w:rFonts w:ascii="Arial" w:hAnsi="Arial"/>
          <w:b/>
          <w:sz w:val="24"/>
        </w:rPr>
        <w:t xml:space="preserve">Post-lanzamiento (primer mes): </w:t>
      </w:r>
      <w:r>
        <w:rPr>
          <w:sz w:val="24"/>
        </w:rPr>
        <w:t>Alianzas con 10 empresas para programas</w:t>
      </w:r>
      <w:r>
        <w:rPr>
          <w:spacing w:val="-6"/>
          <w:sz w:val="24"/>
        </w:rPr>
        <w:t xml:space="preserve"> </w:t>
      </w:r>
      <w:r>
        <w:rPr>
          <w:sz w:val="24"/>
        </w:rPr>
        <w:t>piloto</w:t>
      </w:r>
      <w:r>
        <w:rPr>
          <w:spacing w:val="-5"/>
          <w:sz w:val="24"/>
        </w:rPr>
        <w:t xml:space="preserve"> </w:t>
      </w:r>
      <w:r>
        <w:rPr>
          <w:sz w:val="24"/>
        </w:rPr>
        <w:t>de</w:t>
      </w:r>
      <w:r>
        <w:rPr>
          <w:spacing w:val="-6"/>
          <w:sz w:val="24"/>
        </w:rPr>
        <w:t xml:space="preserve"> </w:t>
      </w:r>
      <w:r>
        <w:rPr>
          <w:sz w:val="24"/>
        </w:rPr>
        <w:t>bienestar</w:t>
      </w:r>
      <w:r>
        <w:rPr>
          <w:spacing w:val="-4"/>
          <w:sz w:val="24"/>
        </w:rPr>
        <w:t xml:space="preserve"> </w:t>
      </w:r>
      <w:r>
        <w:rPr>
          <w:sz w:val="24"/>
        </w:rPr>
        <w:t>laboral.</w:t>
      </w:r>
      <w:r>
        <w:rPr>
          <w:spacing w:val="-4"/>
          <w:sz w:val="24"/>
        </w:rPr>
        <w:t xml:space="preserve"> </w:t>
      </w:r>
      <w:r>
        <w:rPr>
          <w:sz w:val="24"/>
        </w:rPr>
        <w:t>Programa</w:t>
      </w:r>
      <w:r>
        <w:rPr>
          <w:spacing w:val="-4"/>
          <w:sz w:val="24"/>
        </w:rPr>
        <w:t xml:space="preserve"> </w:t>
      </w:r>
      <w:r>
        <w:rPr>
          <w:sz w:val="24"/>
        </w:rPr>
        <w:t>de</w:t>
      </w:r>
      <w:r>
        <w:rPr>
          <w:spacing w:val="-4"/>
          <w:sz w:val="24"/>
        </w:rPr>
        <w:t xml:space="preserve"> </w:t>
      </w:r>
      <w:r>
        <w:rPr>
          <w:sz w:val="24"/>
        </w:rPr>
        <w:t>referidos</w:t>
      </w:r>
      <w:r>
        <w:rPr>
          <w:spacing w:val="-4"/>
          <w:sz w:val="24"/>
        </w:rPr>
        <w:t xml:space="preserve"> </w:t>
      </w:r>
      <w:r>
        <w:rPr>
          <w:sz w:val="24"/>
        </w:rPr>
        <w:t>(invita</w:t>
      </w:r>
      <w:r>
        <w:rPr>
          <w:spacing w:val="-6"/>
          <w:sz w:val="24"/>
        </w:rPr>
        <w:t xml:space="preserve"> </w:t>
      </w:r>
      <w:r>
        <w:rPr>
          <w:sz w:val="24"/>
        </w:rPr>
        <w:t>a</w:t>
      </w:r>
      <w:r>
        <w:rPr>
          <w:spacing w:val="-4"/>
          <w:sz w:val="24"/>
        </w:rPr>
        <w:t xml:space="preserve"> </w:t>
      </w:r>
      <w:r>
        <w:rPr>
          <w:sz w:val="24"/>
        </w:rPr>
        <w:t>un compañero y ambos obtienen 1 mes premium)."</w:t>
      </w:r>
    </w:p>
    <w:p w14:paraId="3272836C">
      <w:pPr>
        <w:pStyle w:val="10"/>
        <w:spacing w:after="0" w:line="278" w:lineRule="auto"/>
        <w:jc w:val="left"/>
        <w:rPr>
          <w:sz w:val="24"/>
        </w:rPr>
        <w:sectPr>
          <w:pgSz w:w="12240" w:h="15840"/>
          <w:pgMar w:top="1320" w:right="0" w:bottom="280" w:left="1440" w:header="338" w:footer="0" w:gutter="0"/>
          <w:cols w:space="720" w:num="1"/>
        </w:sectPr>
      </w:pPr>
    </w:p>
    <w:p w14:paraId="118F05F3">
      <w:pPr>
        <w:pStyle w:val="7"/>
        <w:spacing w:before="193"/>
        <w:rPr>
          <w:sz w:val="32"/>
        </w:rPr>
      </w:pPr>
    </w:p>
    <w:p w14:paraId="4EDE9C48">
      <w:pPr>
        <w:pStyle w:val="2"/>
        <w:numPr>
          <w:ilvl w:val="0"/>
          <w:numId w:val="2"/>
        </w:numPr>
        <w:tabs>
          <w:tab w:val="left" w:pos="569"/>
        </w:tabs>
        <w:spacing w:before="0" w:after="0" w:line="240" w:lineRule="auto"/>
        <w:ind w:left="569" w:right="0" w:hanging="307"/>
        <w:jc w:val="left"/>
      </w:pPr>
      <w:r>
        <w:rPr>
          <w:color w:val="0E4660"/>
        </w:rPr>
        <w:t>ANÁLISIS</w:t>
      </w:r>
      <w:r>
        <w:rPr>
          <w:color w:val="0E4660"/>
          <w:spacing w:val="-29"/>
        </w:rPr>
        <w:t xml:space="preserve"> </w:t>
      </w:r>
      <w:r>
        <w:rPr>
          <w:color w:val="0E4660"/>
          <w:spacing w:val="-2"/>
        </w:rPr>
        <w:t>ESTRATÉGICO</w:t>
      </w:r>
    </w:p>
    <w:p w14:paraId="139AE523">
      <w:pPr>
        <w:pStyle w:val="7"/>
        <w:spacing w:before="271"/>
        <w:rPr>
          <w:rFonts w:ascii="Trebuchet MS"/>
          <w:sz w:val="32"/>
        </w:rPr>
      </w:pPr>
    </w:p>
    <w:p w14:paraId="7511FE1D">
      <w:pPr>
        <w:pStyle w:val="3"/>
        <w:numPr>
          <w:ilvl w:val="1"/>
          <w:numId w:val="2"/>
        </w:numPr>
        <w:tabs>
          <w:tab w:val="left" w:pos="771"/>
        </w:tabs>
        <w:spacing w:before="0" w:after="0" w:line="240" w:lineRule="auto"/>
        <w:ind w:left="771" w:right="0" w:hanging="509"/>
        <w:jc w:val="left"/>
      </w:pPr>
      <w:r>
        <w:rPr>
          <w:color w:val="0E4660"/>
          <w:spacing w:val="-4"/>
        </w:rPr>
        <w:t>Concepto</w:t>
      </w:r>
      <w:r>
        <w:rPr>
          <w:color w:val="0E4660"/>
          <w:spacing w:val="-19"/>
        </w:rPr>
        <w:t xml:space="preserve"> </w:t>
      </w:r>
      <w:r>
        <w:rPr>
          <w:color w:val="0E4660"/>
          <w:spacing w:val="-4"/>
        </w:rPr>
        <w:t>y</w:t>
      </w:r>
      <w:r>
        <w:rPr>
          <w:color w:val="0E4660"/>
          <w:spacing w:val="-20"/>
        </w:rPr>
        <w:t xml:space="preserve"> </w:t>
      </w:r>
      <w:r>
        <w:rPr>
          <w:color w:val="0E4660"/>
          <w:spacing w:val="-4"/>
        </w:rPr>
        <w:t>utilidad</w:t>
      </w:r>
      <w:r>
        <w:rPr>
          <w:color w:val="0E4660"/>
          <w:spacing w:val="-22"/>
        </w:rPr>
        <w:t xml:space="preserve"> </w:t>
      </w:r>
      <w:r>
        <w:rPr>
          <w:color w:val="0E4660"/>
          <w:spacing w:val="-4"/>
        </w:rPr>
        <w:t>del</w:t>
      </w:r>
      <w:r>
        <w:rPr>
          <w:color w:val="0E4660"/>
          <w:spacing w:val="-20"/>
        </w:rPr>
        <w:t xml:space="preserve"> </w:t>
      </w:r>
      <w:r>
        <w:rPr>
          <w:color w:val="0E4660"/>
          <w:spacing w:val="-4"/>
        </w:rPr>
        <w:t>análisis</w:t>
      </w:r>
      <w:r>
        <w:rPr>
          <w:color w:val="0E4660"/>
          <w:spacing w:val="-20"/>
        </w:rPr>
        <w:t xml:space="preserve"> </w:t>
      </w:r>
      <w:r>
        <w:rPr>
          <w:color w:val="0E4660"/>
          <w:spacing w:val="-4"/>
        </w:rPr>
        <w:t>FODA</w:t>
      </w:r>
    </w:p>
    <w:p w14:paraId="414E02B0">
      <w:pPr>
        <w:pStyle w:val="7"/>
        <w:spacing w:before="150"/>
        <w:ind w:left="262"/>
      </w:pPr>
      <w:r>
        <w:rPr>
          <w:rFonts w:ascii="Arial" w:hAnsi="Arial"/>
          <w:b/>
        </w:rPr>
        <w:t>Descripción:</w:t>
      </w:r>
      <w:r>
        <w:rPr>
          <w:rFonts w:ascii="Arial" w:hAnsi="Arial"/>
          <w:b/>
          <w:spacing w:val="-2"/>
        </w:rPr>
        <w:t xml:space="preserve"> </w:t>
      </w:r>
      <w:r>
        <w:t>Explica</w:t>
      </w:r>
      <w:r>
        <w:rPr>
          <w:spacing w:val="-3"/>
        </w:rPr>
        <w:t xml:space="preserve"> </w:t>
      </w:r>
      <w:r>
        <w:t>qué</w:t>
      </w:r>
      <w:r>
        <w:rPr>
          <w:spacing w:val="-3"/>
        </w:rPr>
        <w:t xml:space="preserve"> </w:t>
      </w:r>
      <w:r>
        <w:t>es</w:t>
      </w:r>
      <w:r>
        <w:rPr>
          <w:spacing w:val="-2"/>
        </w:rPr>
        <w:t xml:space="preserve"> </w:t>
      </w:r>
      <w:r>
        <w:t>el</w:t>
      </w:r>
      <w:r>
        <w:rPr>
          <w:spacing w:val="-4"/>
        </w:rPr>
        <w:t xml:space="preserve"> </w:t>
      </w:r>
      <w:r>
        <w:t>análisis</w:t>
      </w:r>
      <w:r>
        <w:rPr>
          <w:spacing w:val="-1"/>
        </w:rPr>
        <w:t xml:space="preserve"> </w:t>
      </w:r>
      <w:r>
        <w:t>FODA</w:t>
      </w:r>
      <w:r>
        <w:rPr>
          <w:spacing w:val="-15"/>
        </w:rPr>
        <w:t xml:space="preserve"> </w:t>
      </w:r>
      <w:r>
        <w:t>y</w:t>
      </w:r>
      <w:r>
        <w:rPr>
          <w:spacing w:val="-2"/>
        </w:rPr>
        <w:t xml:space="preserve"> </w:t>
      </w:r>
      <w:r>
        <w:t>por</w:t>
      </w:r>
      <w:r>
        <w:rPr>
          <w:spacing w:val="-1"/>
        </w:rPr>
        <w:t xml:space="preserve"> </w:t>
      </w:r>
      <w:r>
        <w:t>qué</w:t>
      </w:r>
      <w:r>
        <w:rPr>
          <w:spacing w:val="-3"/>
        </w:rPr>
        <w:t xml:space="preserve"> </w:t>
      </w:r>
      <w:r>
        <w:t>es</w:t>
      </w:r>
      <w:r>
        <w:rPr>
          <w:spacing w:val="-2"/>
        </w:rPr>
        <w:t xml:space="preserve"> </w:t>
      </w:r>
      <w:r>
        <w:t>útil</w:t>
      </w:r>
      <w:r>
        <w:rPr>
          <w:spacing w:val="-4"/>
        </w:rPr>
        <w:t xml:space="preserve"> </w:t>
      </w:r>
      <w:r>
        <w:t>para</w:t>
      </w:r>
      <w:r>
        <w:rPr>
          <w:spacing w:val="-4"/>
        </w:rPr>
        <w:t xml:space="preserve"> </w:t>
      </w:r>
      <w:r>
        <w:t>este</w:t>
      </w:r>
      <w:r>
        <w:rPr>
          <w:spacing w:val="-2"/>
        </w:rPr>
        <w:t xml:space="preserve"> proyecto.</w:t>
      </w:r>
    </w:p>
    <w:p w14:paraId="7CC069CE">
      <w:pPr>
        <w:pStyle w:val="7"/>
        <w:spacing w:before="204" w:line="278" w:lineRule="auto"/>
        <w:ind w:left="262" w:right="1720"/>
      </w:pPr>
      <w:r>
        <w:rPr>
          <w:rFonts w:ascii="Arial" w:hAnsi="Arial"/>
          <w:b/>
        </w:rPr>
        <w:t>Ejemplo:</w:t>
      </w:r>
      <w:r>
        <w:rPr>
          <w:rFonts w:ascii="Arial" w:hAnsi="Arial"/>
          <w:b/>
          <w:spacing w:val="-1"/>
        </w:rPr>
        <w:t xml:space="preserve"> </w:t>
      </w:r>
      <w:r>
        <w:t>"El</w:t>
      </w:r>
      <w:r>
        <w:rPr>
          <w:spacing w:val="-1"/>
        </w:rPr>
        <w:t xml:space="preserve"> </w:t>
      </w:r>
      <w:r>
        <w:t>análisis</w:t>
      </w:r>
      <w:r>
        <w:rPr>
          <w:spacing w:val="-1"/>
        </w:rPr>
        <w:t xml:space="preserve"> </w:t>
      </w:r>
      <w:r>
        <w:t>FODA</w:t>
      </w:r>
      <w:r>
        <w:rPr>
          <w:spacing w:val="-15"/>
        </w:rPr>
        <w:t xml:space="preserve"> </w:t>
      </w:r>
      <w:r>
        <w:t>(Fortalezas,</w:t>
      </w:r>
      <w:r>
        <w:rPr>
          <w:spacing w:val="-1"/>
        </w:rPr>
        <w:t xml:space="preserve"> </w:t>
      </w:r>
      <w:r>
        <w:t>Oportunidades,</w:t>
      </w:r>
      <w:r>
        <w:rPr>
          <w:spacing w:val="-1"/>
        </w:rPr>
        <w:t xml:space="preserve"> </w:t>
      </w:r>
      <w:r>
        <w:t>Debilidades</w:t>
      </w:r>
      <w:r>
        <w:rPr>
          <w:spacing w:val="-1"/>
        </w:rPr>
        <w:t xml:space="preserve"> </w:t>
      </w:r>
      <w:r>
        <w:t>y</w:t>
      </w:r>
      <w:r>
        <w:rPr>
          <w:spacing w:val="-15"/>
        </w:rPr>
        <w:t xml:space="preserve"> </w:t>
      </w:r>
      <w:r>
        <w:t>Amenazas) permite evaluar la posición estratégica del proyecto. Las fortalezas y debilidades son factores internos controlables, mientras que las oportunidades y amenazas son externas. Esta herramienta es fundamental para la planeación estratégica porque facilita la toma de decisiones informadas, identifica ventajas competitivas explotables,</w:t>
      </w:r>
      <w:r>
        <w:rPr>
          <w:spacing w:val="-5"/>
        </w:rPr>
        <w:t xml:space="preserve"> </w:t>
      </w:r>
      <w:r>
        <w:t>anticipa</w:t>
      </w:r>
      <w:r>
        <w:rPr>
          <w:spacing w:val="-3"/>
        </w:rPr>
        <w:t xml:space="preserve"> </w:t>
      </w:r>
      <w:r>
        <w:t>riesgos</w:t>
      </w:r>
      <w:r>
        <w:rPr>
          <w:spacing w:val="-5"/>
        </w:rPr>
        <w:t xml:space="preserve"> </w:t>
      </w:r>
      <w:r>
        <w:t>del</w:t>
      </w:r>
      <w:r>
        <w:rPr>
          <w:spacing w:val="-3"/>
        </w:rPr>
        <w:t xml:space="preserve"> </w:t>
      </w:r>
      <w:r>
        <w:t>mercado</w:t>
      </w:r>
      <w:r>
        <w:rPr>
          <w:spacing w:val="-3"/>
        </w:rPr>
        <w:t xml:space="preserve"> </w:t>
      </w:r>
      <w:r>
        <w:t>y</w:t>
      </w:r>
      <w:r>
        <w:rPr>
          <w:spacing w:val="-5"/>
        </w:rPr>
        <w:t xml:space="preserve"> </w:t>
      </w:r>
      <w:r>
        <w:t>orienta</w:t>
      </w:r>
      <w:r>
        <w:rPr>
          <w:spacing w:val="-2"/>
        </w:rPr>
        <w:t xml:space="preserve"> </w:t>
      </w:r>
      <w:r>
        <w:t>la</w:t>
      </w:r>
      <w:r>
        <w:rPr>
          <w:spacing w:val="-5"/>
        </w:rPr>
        <w:t xml:space="preserve"> </w:t>
      </w:r>
      <w:r>
        <w:t>asignación</w:t>
      </w:r>
      <w:r>
        <w:rPr>
          <w:spacing w:val="-4"/>
        </w:rPr>
        <w:t xml:space="preserve"> </w:t>
      </w:r>
      <w:r>
        <w:t>de</w:t>
      </w:r>
      <w:r>
        <w:rPr>
          <w:spacing w:val="-5"/>
        </w:rPr>
        <w:t xml:space="preserve"> </w:t>
      </w:r>
      <w:r>
        <w:t>recursos</w:t>
      </w:r>
      <w:r>
        <w:rPr>
          <w:spacing w:val="-3"/>
        </w:rPr>
        <w:t xml:space="preserve"> </w:t>
      </w:r>
      <w:r>
        <w:t>hacia áreas críticas."</w:t>
      </w:r>
    </w:p>
    <w:p w14:paraId="11BAE766">
      <w:pPr>
        <w:pStyle w:val="3"/>
        <w:numPr>
          <w:ilvl w:val="1"/>
          <w:numId w:val="2"/>
        </w:numPr>
        <w:tabs>
          <w:tab w:val="left" w:pos="771"/>
        </w:tabs>
        <w:spacing w:before="158" w:after="0" w:line="240" w:lineRule="auto"/>
        <w:ind w:left="771" w:right="0" w:hanging="509"/>
        <w:jc w:val="left"/>
      </w:pPr>
      <w:r>
        <w:rPr>
          <w:color w:val="0E4660"/>
          <w:spacing w:val="-4"/>
        </w:rPr>
        <w:t>Matriz</w:t>
      </w:r>
      <w:r>
        <w:rPr>
          <w:color w:val="0E4660"/>
          <w:spacing w:val="-21"/>
        </w:rPr>
        <w:t xml:space="preserve"> </w:t>
      </w:r>
      <w:r>
        <w:rPr>
          <w:color w:val="0E4660"/>
          <w:spacing w:val="-4"/>
        </w:rPr>
        <w:t>FODA</w:t>
      </w:r>
      <w:r>
        <w:rPr>
          <w:color w:val="0E4660"/>
          <w:spacing w:val="-20"/>
        </w:rPr>
        <w:t xml:space="preserve"> </w:t>
      </w:r>
      <w:r>
        <w:rPr>
          <w:color w:val="0E4660"/>
          <w:spacing w:val="-4"/>
        </w:rPr>
        <w:t>para</w:t>
      </w:r>
      <w:r>
        <w:rPr>
          <w:color w:val="0E4660"/>
          <w:spacing w:val="-20"/>
        </w:rPr>
        <w:t xml:space="preserve"> </w:t>
      </w:r>
      <w:r>
        <w:rPr>
          <w:color w:val="0E4660"/>
          <w:spacing w:val="-4"/>
        </w:rPr>
        <w:t>la</w:t>
      </w:r>
      <w:r>
        <w:rPr>
          <w:color w:val="0E4660"/>
          <w:spacing w:val="-20"/>
        </w:rPr>
        <w:t xml:space="preserve"> </w:t>
      </w:r>
      <w:r>
        <w:rPr>
          <w:color w:val="0E4660"/>
          <w:spacing w:val="-4"/>
        </w:rPr>
        <w:t>aplicación</w:t>
      </w:r>
      <w:r>
        <w:rPr>
          <w:color w:val="0E4660"/>
          <w:spacing w:val="-21"/>
        </w:rPr>
        <w:t xml:space="preserve"> </w:t>
      </w:r>
      <w:r>
        <w:rPr>
          <w:color w:val="0E4660"/>
          <w:spacing w:val="-4"/>
        </w:rPr>
        <w:t>propuesta</w:t>
      </w:r>
    </w:p>
    <w:p w14:paraId="6CFE980C">
      <w:pPr>
        <w:pStyle w:val="7"/>
        <w:spacing w:before="151"/>
        <w:ind w:left="262"/>
      </w:pPr>
      <w:r>
        <w:rPr>
          <w:rFonts w:ascii="Arial" w:hAnsi="Arial"/>
          <w:b/>
        </w:rPr>
        <w:t>Descripción:</w:t>
      </w:r>
      <w:r>
        <w:rPr>
          <w:rFonts w:ascii="Arial" w:hAnsi="Arial"/>
          <w:b/>
          <w:spacing w:val="-5"/>
        </w:rPr>
        <w:t xml:space="preserve"> </w:t>
      </w:r>
      <w:r>
        <w:t>Lista</w:t>
      </w:r>
      <w:r>
        <w:rPr>
          <w:spacing w:val="-3"/>
        </w:rPr>
        <w:t xml:space="preserve"> </w:t>
      </w:r>
      <w:r>
        <w:t>con</w:t>
      </w:r>
      <w:r>
        <w:rPr>
          <w:spacing w:val="-3"/>
        </w:rPr>
        <w:t xml:space="preserve"> </w:t>
      </w:r>
      <w:r>
        <w:t>viñetas</w:t>
      </w:r>
      <w:r>
        <w:rPr>
          <w:spacing w:val="-3"/>
        </w:rPr>
        <w:t xml:space="preserve"> </w:t>
      </w:r>
      <w:r>
        <w:t>de</w:t>
      </w:r>
      <w:r>
        <w:rPr>
          <w:spacing w:val="-3"/>
        </w:rPr>
        <w:t xml:space="preserve"> </w:t>
      </w:r>
      <w:r>
        <w:t>cada</w:t>
      </w:r>
      <w:r>
        <w:rPr>
          <w:spacing w:val="-3"/>
        </w:rPr>
        <w:t xml:space="preserve"> </w:t>
      </w:r>
      <w:r>
        <w:t>categoría,</w:t>
      </w:r>
      <w:r>
        <w:rPr>
          <w:spacing w:val="-5"/>
        </w:rPr>
        <w:t xml:space="preserve"> </w:t>
      </w:r>
      <w:r>
        <w:t>específica</w:t>
      </w:r>
      <w:r>
        <w:rPr>
          <w:spacing w:val="-5"/>
        </w:rPr>
        <w:t xml:space="preserve"> </w:t>
      </w:r>
      <w:r>
        <w:t>para</w:t>
      </w:r>
      <w:r>
        <w:rPr>
          <w:spacing w:val="-5"/>
        </w:rPr>
        <w:t xml:space="preserve"> </w:t>
      </w:r>
      <w:r>
        <w:t>el</w:t>
      </w:r>
      <w:r>
        <w:rPr>
          <w:spacing w:val="-2"/>
        </w:rPr>
        <w:t xml:space="preserve"> proyecto.</w:t>
      </w:r>
    </w:p>
    <w:p w14:paraId="6F550056">
      <w:pPr>
        <w:spacing w:before="202"/>
        <w:ind w:left="262" w:right="0" w:firstLine="0"/>
        <w:jc w:val="left"/>
        <w:rPr>
          <w:rFonts w:ascii="Arial" w:hAnsi="Arial"/>
          <w:b/>
          <w:sz w:val="24"/>
        </w:rPr>
      </w:pPr>
      <w:r>
        <w:rPr>
          <w:rFonts w:ascii="Arial" w:hAnsi="Arial"/>
          <w:b/>
          <w:sz w:val="24"/>
        </w:rPr>
        <w:t>Ejemplo</w:t>
      </w:r>
      <w:r>
        <w:rPr>
          <w:rFonts w:ascii="Arial" w:hAnsi="Arial"/>
          <w:b/>
          <w:spacing w:val="-5"/>
          <w:sz w:val="24"/>
        </w:rPr>
        <w:t xml:space="preserve"> </w:t>
      </w:r>
      <w:r>
        <w:rPr>
          <w:rFonts w:ascii="Arial" w:hAnsi="Arial"/>
          <w:b/>
          <w:sz w:val="24"/>
        </w:rPr>
        <w:t>de</w:t>
      </w:r>
      <w:r>
        <w:rPr>
          <w:rFonts w:ascii="Arial" w:hAnsi="Arial"/>
          <w:b/>
          <w:spacing w:val="-4"/>
          <w:sz w:val="24"/>
        </w:rPr>
        <w:t xml:space="preserve"> </w:t>
      </w:r>
      <w:r>
        <w:rPr>
          <w:rFonts w:ascii="Arial" w:hAnsi="Arial"/>
          <w:b/>
          <w:sz w:val="24"/>
        </w:rPr>
        <w:t>Tabla</w:t>
      </w:r>
      <w:r>
        <w:rPr>
          <w:rFonts w:ascii="Arial" w:hAnsi="Arial"/>
          <w:b/>
          <w:spacing w:val="-5"/>
          <w:sz w:val="24"/>
        </w:rPr>
        <w:t xml:space="preserve"> </w:t>
      </w:r>
      <w:r>
        <w:rPr>
          <w:rFonts w:ascii="Arial" w:hAnsi="Arial"/>
          <w:b/>
          <w:sz w:val="24"/>
        </w:rPr>
        <w:t>4.</w:t>
      </w:r>
      <w:r>
        <w:rPr>
          <w:rFonts w:ascii="Arial" w:hAnsi="Arial"/>
          <w:b/>
          <w:spacing w:val="-7"/>
          <w:sz w:val="24"/>
        </w:rPr>
        <w:t xml:space="preserve"> </w:t>
      </w:r>
      <w:r>
        <w:rPr>
          <w:rFonts w:ascii="Arial" w:hAnsi="Arial"/>
          <w:b/>
          <w:sz w:val="24"/>
        </w:rPr>
        <w:t>Matriz</w:t>
      </w:r>
      <w:r>
        <w:rPr>
          <w:rFonts w:ascii="Arial" w:hAnsi="Arial"/>
          <w:b/>
          <w:spacing w:val="-4"/>
          <w:sz w:val="24"/>
        </w:rPr>
        <w:t xml:space="preserve"> </w:t>
      </w:r>
      <w:r>
        <w:rPr>
          <w:rFonts w:ascii="Arial" w:hAnsi="Arial"/>
          <w:b/>
          <w:sz w:val="24"/>
        </w:rPr>
        <w:t>de</w:t>
      </w:r>
      <w:r>
        <w:rPr>
          <w:rFonts w:ascii="Arial" w:hAnsi="Arial"/>
          <w:b/>
          <w:spacing w:val="-4"/>
          <w:sz w:val="24"/>
        </w:rPr>
        <w:t xml:space="preserve"> </w:t>
      </w:r>
      <w:r>
        <w:rPr>
          <w:rFonts w:ascii="Arial" w:hAnsi="Arial"/>
          <w:b/>
          <w:sz w:val="24"/>
        </w:rPr>
        <w:t>análisis</w:t>
      </w:r>
      <w:r>
        <w:rPr>
          <w:rFonts w:ascii="Arial" w:hAnsi="Arial"/>
          <w:b/>
          <w:spacing w:val="-4"/>
          <w:sz w:val="24"/>
        </w:rPr>
        <w:t xml:space="preserve"> FODA</w:t>
      </w:r>
    </w:p>
    <w:p w14:paraId="3EB45A63">
      <w:pPr>
        <w:pStyle w:val="7"/>
        <w:rPr>
          <w:rFonts w:ascii="Arial"/>
          <w:b/>
          <w:sz w:val="20"/>
        </w:rPr>
      </w:pPr>
    </w:p>
    <w:p w14:paraId="0AF0A5EA">
      <w:pPr>
        <w:pStyle w:val="7"/>
        <w:spacing w:before="223" w:after="1"/>
        <w:rPr>
          <w:rFonts w:ascii="Arial"/>
          <w:b/>
          <w:sz w:val="20"/>
        </w:rPr>
      </w:pPr>
    </w:p>
    <w:tbl>
      <w:tblPr>
        <w:tblStyle w:val="6"/>
        <w:tblW w:w="0" w:type="auto"/>
        <w:tblInd w:w="2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999"/>
        <w:gridCol w:w="4830"/>
      </w:tblGrid>
      <w:tr w14:paraId="5A9910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trPr>
        <w:tc>
          <w:tcPr>
            <w:tcW w:w="3999" w:type="dxa"/>
          </w:tcPr>
          <w:p w14:paraId="546C92F1">
            <w:pPr>
              <w:pStyle w:val="11"/>
              <w:spacing w:before="153"/>
              <w:ind w:left="954"/>
              <w:rPr>
                <w:rFonts w:ascii="Arial"/>
                <w:b/>
                <w:sz w:val="18"/>
              </w:rPr>
            </w:pPr>
            <w:r>
              <w:rPr>
                <w:rFonts w:ascii="Arial"/>
                <w:b/>
                <w:sz w:val="18"/>
              </w:rPr>
              <w:t>ACTORES</w:t>
            </w:r>
            <w:r>
              <w:rPr>
                <w:rFonts w:ascii="Arial"/>
                <w:b/>
                <w:spacing w:val="-8"/>
                <w:sz w:val="18"/>
              </w:rPr>
              <w:t xml:space="preserve"> </w:t>
            </w:r>
            <w:r>
              <w:rPr>
                <w:rFonts w:ascii="Arial"/>
                <w:b/>
                <w:spacing w:val="-2"/>
                <w:sz w:val="18"/>
              </w:rPr>
              <w:t>INTERNOS</w:t>
            </w:r>
          </w:p>
        </w:tc>
        <w:tc>
          <w:tcPr>
            <w:tcW w:w="4830" w:type="dxa"/>
          </w:tcPr>
          <w:p w14:paraId="3D03DB1B">
            <w:pPr>
              <w:pStyle w:val="11"/>
              <w:spacing w:before="153"/>
              <w:ind w:left="1406"/>
              <w:rPr>
                <w:rFonts w:ascii="Arial"/>
                <w:b/>
                <w:sz w:val="18"/>
              </w:rPr>
            </w:pPr>
            <w:r>
              <w:rPr>
                <w:rFonts w:ascii="Arial"/>
                <w:b/>
                <w:spacing w:val="-2"/>
                <w:sz w:val="18"/>
              </w:rPr>
              <w:t>FACTORES</w:t>
            </w:r>
            <w:r>
              <w:rPr>
                <w:rFonts w:ascii="Arial"/>
                <w:b/>
                <w:spacing w:val="-4"/>
                <w:sz w:val="18"/>
              </w:rPr>
              <w:t xml:space="preserve"> </w:t>
            </w:r>
            <w:r>
              <w:rPr>
                <w:rFonts w:ascii="Arial"/>
                <w:b/>
                <w:spacing w:val="-2"/>
                <w:sz w:val="18"/>
              </w:rPr>
              <w:t>EXTERNOS</w:t>
            </w:r>
          </w:p>
        </w:tc>
      </w:tr>
      <w:tr w14:paraId="17A0F5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trPr>
        <w:tc>
          <w:tcPr>
            <w:tcW w:w="3999" w:type="dxa"/>
          </w:tcPr>
          <w:p w14:paraId="56B60AD9">
            <w:pPr>
              <w:pStyle w:val="11"/>
              <w:spacing w:before="152"/>
              <w:ind w:left="1283"/>
              <w:rPr>
                <w:rFonts w:ascii="Arial"/>
                <w:b/>
                <w:sz w:val="18"/>
              </w:rPr>
            </w:pPr>
            <w:r>
              <w:rPr>
                <w:rFonts w:ascii="Arial"/>
                <w:b/>
                <w:spacing w:val="-2"/>
                <w:sz w:val="18"/>
              </w:rPr>
              <w:t>FORTALEZAS</w:t>
            </w:r>
          </w:p>
        </w:tc>
        <w:tc>
          <w:tcPr>
            <w:tcW w:w="4830" w:type="dxa"/>
          </w:tcPr>
          <w:p w14:paraId="25BF15F8">
            <w:pPr>
              <w:pStyle w:val="11"/>
              <w:spacing w:before="152"/>
              <w:ind w:left="1744"/>
              <w:rPr>
                <w:rFonts w:ascii="Arial"/>
                <w:b/>
                <w:sz w:val="18"/>
              </w:rPr>
            </w:pPr>
            <w:r>
              <w:rPr>
                <w:rFonts w:ascii="Arial"/>
                <w:b/>
                <w:spacing w:val="-2"/>
                <w:sz w:val="18"/>
              </w:rPr>
              <w:t>OPORTUNIDADES</w:t>
            </w:r>
          </w:p>
        </w:tc>
      </w:tr>
      <w:tr w14:paraId="1FEAB0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7" w:hRule="atLeast"/>
        </w:trPr>
        <w:tc>
          <w:tcPr>
            <w:tcW w:w="3999" w:type="dxa"/>
          </w:tcPr>
          <w:p w14:paraId="0769CF58">
            <w:pPr>
              <w:pStyle w:val="11"/>
              <w:spacing w:before="147" w:line="280" w:lineRule="auto"/>
              <w:ind w:left="4" w:right="325"/>
              <w:rPr>
                <w:sz w:val="18"/>
              </w:rPr>
            </w:pPr>
            <w:r>
              <w:rPr>
                <w:sz w:val="18"/>
              </w:rPr>
              <w:t>1.</w:t>
            </w:r>
            <w:r>
              <w:rPr>
                <w:spacing w:val="-13"/>
                <w:sz w:val="18"/>
              </w:rPr>
              <w:t xml:space="preserve"> </w:t>
            </w:r>
            <w:r>
              <w:rPr>
                <w:sz w:val="18"/>
              </w:rPr>
              <w:t>Tecnología</w:t>
            </w:r>
            <w:r>
              <w:rPr>
                <w:spacing w:val="-12"/>
                <w:sz w:val="18"/>
              </w:rPr>
              <w:t xml:space="preserve"> </w:t>
            </w:r>
            <w:r>
              <w:rPr>
                <w:sz w:val="18"/>
              </w:rPr>
              <w:t>de</w:t>
            </w:r>
            <w:r>
              <w:rPr>
                <w:spacing w:val="-13"/>
                <w:sz w:val="18"/>
              </w:rPr>
              <w:t xml:space="preserve"> </w:t>
            </w:r>
            <w:r>
              <w:rPr>
                <w:sz w:val="18"/>
              </w:rPr>
              <w:t>IA</w:t>
            </w:r>
            <w:r>
              <w:rPr>
                <w:spacing w:val="-12"/>
                <w:sz w:val="18"/>
              </w:rPr>
              <w:t xml:space="preserve"> </w:t>
            </w:r>
            <w:r>
              <w:rPr>
                <w:sz w:val="18"/>
              </w:rPr>
              <w:t>propia</w:t>
            </w:r>
            <w:r>
              <w:rPr>
                <w:spacing w:val="-13"/>
                <w:sz w:val="18"/>
              </w:rPr>
              <w:t xml:space="preserve"> </w:t>
            </w:r>
            <w:r>
              <w:rPr>
                <w:sz w:val="18"/>
              </w:rPr>
              <w:t xml:space="preserve">para </w:t>
            </w:r>
            <w:r>
              <w:rPr>
                <w:spacing w:val="-2"/>
                <w:sz w:val="18"/>
              </w:rPr>
              <w:t>personalización</w:t>
            </w:r>
          </w:p>
        </w:tc>
        <w:tc>
          <w:tcPr>
            <w:tcW w:w="4830" w:type="dxa"/>
          </w:tcPr>
          <w:p w14:paraId="1B61DE5C">
            <w:pPr>
              <w:pStyle w:val="11"/>
              <w:spacing w:before="147" w:line="280" w:lineRule="auto"/>
              <w:ind w:left="239"/>
              <w:rPr>
                <w:sz w:val="18"/>
              </w:rPr>
            </w:pPr>
            <w:r>
              <w:rPr>
                <w:sz w:val="18"/>
              </w:rPr>
              <w:t>1.</w:t>
            </w:r>
            <w:r>
              <w:rPr>
                <w:spacing w:val="-5"/>
                <w:sz w:val="18"/>
              </w:rPr>
              <w:t xml:space="preserve"> </w:t>
            </w:r>
            <w:r>
              <w:rPr>
                <w:sz w:val="18"/>
              </w:rPr>
              <w:t>Crecimiento</w:t>
            </w:r>
            <w:r>
              <w:rPr>
                <w:spacing w:val="-7"/>
                <w:sz w:val="18"/>
              </w:rPr>
              <w:t xml:space="preserve"> </w:t>
            </w:r>
            <w:r>
              <w:rPr>
                <w:sz w:val="18"/>
              </w:rPr>
              <w:t>del</w:t>
            </w:r>
            <w:r>
              <w:rPr>
                <w:spacing w:val="-5"/>
                <w:sz w:val="18"/>
              </w:rPr>
              <w:t xml:space="preserve"> </w:t>
            </w:r>
            <w:r>
              <w:rPr>
                <w:sz w:val="18"/>
              </w:rPr>
              <w:t>mercado</w:t>
            </w:r>
            <w:r>
              <w:rPr>
                <w:spacing w:val="-5"/>
                <w:sz w:val="18"/>
              </w:rPr>
              <w:t xml:space="preserve"> </w:t>
            </w:r>
            <w:r>
              <w:rPr>
                <w:sz w:val="18"/>
              </w:rPr>
              <w:t>de</w:t>
            </w:r>
            <w:r>
              <w:rPr>
                <w:spacing w:val="-7"/>
                <w:sz w:val="18"/>
              </w:rPr>
              <w:t xml:space="preserve"> </w:t>
            </w:r>
            <w:r>
              <w:rPr>
                <w:sz w:val="18"/>
              </w:rPr>
              <w:t>bienestar</w:t>
            </w:r>
            <w:r>
              <w:rPr>
                <w:spacing w:val="-5"/>
                <w:sz w:val="18"/>
              </w:rPr>
              <w:t xml:space="preserve"> </w:t>
            </w:r>
            <w:r>
              <w:rPr>
                <w:sz w:val="18"/>
              </w:rPr>
              <w:t>laboral</w:t>
            </w:r>
            <w:r>
              <w:rPr>
                <w:spacing w:val="-5"/>
                <w:sz w:val="18"/>
              </w:rPr>
              <w:t xml:space="preserve"> </w:t>
            </w:r>
            <w:r>
              <w:rPr>
                <w:sz w:val="18"/>
              </w:rPr>
              <w:t xml:space="preserve">post- </w:t>
            </w:r>
            <w:r>
              <w:rPr>
                <w:spacing w:val="-2"/>
                <w:sz w:val="18"/>
              </w:rPr>
              <w:t>pandemia</w:t>
            </w:r>
          </w:p>
        </w:tc>
      </w:tr>
      <w:tr w14:paraId="66DD36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0" w:hRule="atLeast"/>
        </w:trPr>
        <w:tc>
          <w:tcPr>
            <w:tcW w:w="3999" w:type="dxa"/>
          </w:tcPr>
          <w:p w14:paraId="1284589A">
            <w:pPr>
              <w:pStyle w:val="11"/>
              <w:spacing w:before="150" w:line="280" w:lineRule="auto"/>
              <w:ind w:left="4" w:right="325"/>
              <w:rPr>
                <w:sz w:val="18"/>
              </w:rPr>
            </w:pPr>
            <w:r>
              <w:rPr>
                <w:sz w:val="18"/>
              </w:rPr>
              <w:t>2.</w:t>
            </w:r>
            <w:r>
              <w:rPr>
                <w:spacing w:val="-6"/>
                <w:sz w:val="18"/>
              </w:rPr>
              <w:t xml:space="preserve"> </w:t>
            </w:r>
            <w:r>
              <w:rPr>
                <w:sz w:val="18"/>
              </w:rPr>
              <w:t>Equipo</w:t>
            </w:r>
            <w:r>
              <w:rPr>
                <w:spacing w:val="-8"/>
                <w:sz w:val="18"/>
              </w:rPr>
              <w:t xml:space="preserve"> </w:t>
            </w:r>
            <w:r>
              <w:rPr>
                <w:sz w:val="18"/>
              </w:rPr>
              <w:t>con</w:t>
            </w:r>
            <w:r>
              <w:rPr>
                <w:spacing w:val="-8"/>
                <w:sz w:val="18"/>
              </w:rPr>
              <w:t xml:space="preserve"> </w:t>
            </w:r>
            <w:r>
              <w:rPr>
                <w:sz w:val="18"/>
              </w:rPr>
              <w:t>experiencia</w:t>
            </w:r>
            <w:r>
              <w:rPr>
                <w:spacing w:val="-6"/>
                <w:sz w:val="18"/>
              </w:rPr>
              <w:t xml:space="preserve"> </w:t>
            </w:r>
            <w:r>
              <w:rPr>
                <w:sz w:val="18"/>
              </w:rPr>
              <w:t>en</w:t>
            </w:r>
            <w:r>
              <w:rPr>
                <w:spacing w:val="-8"/>
                <w:sz w:val="18"/>
              </w:rPr>
              <w:t xml:space="preserve"> </w:t>
            </w:r>
            <w:r>
              <w:rPr>
                <w:sz w:val="18"/>
              </w:rPr>
              <w:t>salud</w:t>
            </w:r>
            <w:r>
              <w:rPr>
                <w:spacing w:val="-6"/>
                <w:sz w:val="18"/>
              </w:rPr>
              <w:t xml:space="preserve"> </w:t>
            </w:r>
            <w:r>
              <w:rPr>
                <w:sz w:val="18"/>
              </w:rPr>
              <w:t xml:space="preserve">y </w:t>
            </w:r>
            <w:r>
              <w:rPr>
                <w:spacing w:val="-2"/>
                <w:sz w:val="18"/>
              </w:rPr>
              <w:t>tecnología</w:t>
            </w:r>
          </w:p>
        </w:tc>
        <w:tc>
          <w:tcPr>
            <w:tcW w:w="4830" w:type="dxa"/>
          </w:tcPr>
          <w:p w14:paraId="304A377E">
            <w:pPr>
              <w:pStyle w:val="11"/>
              <w:spacing w:before="65"/>
              <w:rPr>
                <w:rFonts w:ascii="Arial"/>
                <w:b/>
                <w:sz w:val="18"/>
              </w:rPr>
            </w:pPr>
          </w:p>
          <w:p w14:paraId="57B7BE8B">
            <w:pPr>
              <w:pStyle w:val="11"/>
              <w:ind w:left="239"/>
              <w:rPr>
                <w:sz w:val="18"/>
              </w:rPr>
            </w:pPr>
            <w:r>
              <w:rPr>
                <w:sz w:val="18"/>
              </w:rPr>
              <w:t>2.</w:t>
            </w:r>
            <w:r>
              <w:rPr>
                <w:spacing w:val="-3"/>
                <w:sz w:val="18"/>
              </w:rPr>
              <w:t xml:space="preserve"> </w:t>
            </w:r>
            <w:r>
              <w:rPr>
                <w:sz w:val="18"/>
              </w:rPr>
              <w:t>Empresas</w:t>
            </w:r>
            <w:r>
              <w:rPr>
                <w:spacing w:val="-2"/>
                <w:sz w:val="18"/>
              </w:rPr>
              <w:t xml:space="preserve"> </w:t>
            </w:r>
            <w:r>
              <w:rPr>
                <w:sz w:val="18"/>
              </w:rPr>
              <w:t>buscando</w:t>
            </w:r>
            <w:r>
              <w:rPr>
                <w:spacing w:val="-3"/>
                <w:sz w:val="18"/>
              </w:rPr>
              <w:t xml:space="preserve"> </w:t>
            </w:r>
            <w:r>
              <w:rPr>
                <w:sz w:val="18"/>
              </w:rPr>
              <w:t>reducir</w:t>
            </w:r>
            <w:r>
              <w:rPr>
                <w:spacing w:val="-5"/>
                <w:sz w:val="18"/>
              </w:rPr>
              <w:t xml:space="preserve"> </w:t>
            </w:r>
            <w:r>
              <w:rPr>
                <w:sz w:val="18"/>
              </w:rPr>
              <w:t>costos</w:t>
            </w:r>
            <w:r>
              <w:rPr>
                <w:spacing w:val="-5"/>
                <w:sz w:val="18"/>
              </w:rPr>
              <w:t xml:space="preserve"> </w:t>
            </w:r>
            <w:r>
              <w:rPr>
                <w:sz w:val="18"/>
              </w:rPr>
              <w:t>de</w:t>
            </w:r>
            <w:r>
              <w:rPr>
                <w:spacing w:val="-4"/>
                <w:sz w:val="18"/>
              </w:rPr>
              <w:t xml:space="preserve"> </w:t>
            </w:r>
            <w:r>
              <w:rPr>
                <w:spacing w:val="-2"/>
                <w:sz w:val="18"/>
              </w:rPr>
              <w:t>ausentismo</w:t>
            </w:r>
          </w:p>
        </w:tc>
      </w:tr>
      <w:tr w14:paraId="4AA960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1" w:hRule="atLeast"/>
        </w:trPr>
        <w:tc>
          <w:tcPr>
            <w:tcW w:w="3999" w:type="dxa"/>
          </w:tcPr>
          <w:p w14:paraId="1502686E">
            <w:pPr>
              <w:pStyle w:val="11"/>
              <w:spacing w:before="150"/>
              <w:ind w:left="4"/>
              <w:rPr>
                <w:sz w:val="18"/>
              </w:rPr>
            </w:pPr>
            <w:r>
              <w:rPr>
                <w:sz w:val="18"/>
              </w:rPr>
              <w:t>3.</w:t>
            </w:r>
            <w:r>
              <w:rPr>
                <w:spacing w:val="-12"/>
                <w:sz w:val="18"/>
              </w:rPr>
              <w:t xml:space="preserve"> </w:t>
            </w:r>
            <w:r>
              <w:rPr>
                <w:sz w:val="18"/>
              </w:rPr>
              <w:t>Arquitectura</w:t>
            </w:r>
            <w:r>
              <w:rPr>
                <w:spacing w:val="-5"/>
                <w:sz w:val="18"/>
              </w:rPr>
              <w:t xml:space="preserve"> </w:t>
            </w:r>
            <w:r>
              <w:rPr>
                <w:sz w:val="18"/>
              </w:rPr>
              <w:t>escalable</w:t>
            </w:r>
            <w:r>
              <w:rPr>
                <w:spacing w:val="-4"/>
                <w:sz w:val="18"/>
              </w:rPr>
              <w:t xml:space="preserve"> </w:t>
            </w:r>
            <w:r>
              <w:rPr>
                <w:sz w:val="18"/>
              </w:rPr>
              <w:t>desde</w:t>
            </w:r>
            <w:r>
              <w:rPr>
                <w:spacing w:val="-3"/>
                <w:sz w:val="18"/>
              </w:rPr>
              <w:t xml:space="preserve"> </w:t>
            </w:r>
            <w:r>
              <w:rPr>
                <w:sz w:val="18"/>
              </w:rPr>
              <w:t>el</w:t>
            </w:r>
            <w:r>
              <w:rPr>
                <w:spacing w:val="-5"/>
                <w:sz w:val="18"/>
              </w:rPr>
              <w:t xml:space="preserve"> </w:t>
            </w:r>
            <w:r>
              <w:rPr>
                <w:spacing w:val="-2"/>
                <w:sz w:val="18"/>
              </w:rPr>
              <w:t>inicio</w:t>
            </w:r>
          </w:p>
        </w:tc>
        <w:tc>
          <w:tcPr>
            <w:tcW w:w="4830" w:type="dxa"/>
          </w:tcPr>
          <w:p w14:paraId="5115FC81">
            <w:pPr>
              <w:pStyle w:val="11"/>
              <w:spacing w:before="150"/>
              <w:ind w:left="239"/>
              <w:rPr>
                <w:sz w:val="18"/>
              </w:rPr>
            </w:pPr>
            <w:r>
              <w:rPr>
                <w:sz w:val="18"/>
              </w:rPr>
              <w:t>3.</w:t>
            </w:r>
            <w:r>
              <w:rPr>
                <w:spacing w:val="-3"/>
                <w:sz w:val="18"/>
              </w:rPr>
              <w:t xml:space="preserve"> </w:t>
            </w:r>
            <w:r>
              <w:rPr>
                <w:sz w:val="18"/>
              </w:rPr>
              <w:t>Programas</w:t>
            </w:r>
            <w:r>
              <w:rPr>
                <w:spacing w:val="-2"/>
                <w:sz w:val="18"/>
              </w:rPr>
              <w:t xml:space="preserve"> </w:t>
            </w:r>
            <w:r>
              <w:rPr>
                <w:sz w:val="18"/>
              </w:rPr>
              <w:t>gubernamentales</w:t>
            </w:r>
            <w:r>
              <w:rPr>
                <w:spacing w:val="-2"/>
                <w:sz w:val="18"/>
              </w:rPr>
              <w:t xml:space="preserve"> </w:t>
            </w:r>
            <w:r>
              <w:rPr>
                <w:sz w:val="18"/>
              </w:rPr>
              <w:t>de</w:t>
            </w:r>
            <w:r>
              <w:rPr>
                <w:spacing w:val="-4"/>
                <w:sz w:val="18"/>
              </w:rPr>
              <w:t xml:space="preserve"> </w:t>
            </w:r>
            <w:r>
              <w:rPr>
                <w:sz w:val="18"/>
              </w:rPr>
              <w:t>apoyo</w:t>
            </w:r>
            <w:r>
              <w:rPr>
                <w:spacing w:val="-3"/>
                <w:sz w:val="18"/>
              </w:rPr>
              <w:t xml:space="preserve"> </w:t>
            </w:r>
            <w:r>
              <w:rPr>
                <w:sz w:val="18"/>
              </w:rPr>
              <w:t>a</w:t>
            </w:r>
            <w:r>
              <w:rPr>
                <w:spacing w:val="-5"/>
                <w:sz w:val="18"/>
              </w:rPr>
              <w:t xml:space="preserve"> </w:t>
            </w:r>
            <w:r>
              <w:rPr>
                <w:sz w:val="18"/>
              </w:rPr>
              <w:t>la</w:t>
            </w:r>
            <w:r>
              <w:rPr>
                <w:spacing w:val="-4"/>
                <w:sz w:val="18"/>
              </w:rPr>
              <w:t xml:space="preserve"> </w:t>
            </w:r>
            <w:r>
              <w:rPr>
                <w:spacing w:val="-2"/>
                <w:sz w:val="18"/>
              </w:rPr>
              <w:t>innovación</w:t>
            </w:r>
          </w:p>
        </w:tc>
      </w:tr>
      <w:tr w14:paraId="349752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7" w:hRule="atLeast"/>
        </w:trPr>
        <w:tc>
          <w:tcPr>
            <w:tcW w:w="3999" w:type="dxa"/>
          </w:tcPr>
          <w:p w14:paraId="0F0ACD78">
            <w:pPr>
              <w:pStyle w:val="11"/>
              <w:spacing w:before="147" w:line="280" w:lineRule="auto"/>
              <w:ind w:left="4" w:right="325"/>
              <w:rPr>
                <w:sz w:val="18"/>
              </w:rPr>
            </w:pPr>
            <w:r>
              <w:rPr>
                <w:sz w:val="18"/>
              </w:rPr>
              <w:t>4.</w:t>
            </w:r>
            <w:r>
              <w:rPr>
                <w:spacing w:val="-6"/>
                <w:sz w:val="18"/>
              </w:rPr>
              <w:t xml:space="preserve"> </w:t>
            </w:r>
            <w:r>
              <w:rPr>
                <w:sz w:val="18"/>
              </w:rPr>
              <w:t>Modelo</w:t>
            </w:r>
            <w:r>
              <w:rPr>
                <w:spacing w:val="-6"/>
                <w:sz w:val="18"/>
              </w:rPr>
              <w:t xml:space="preserve"> </w:t>
            </w:r>
            <w:r>
              <w:rPr>
                <w:sz w:val="18"/>
              </w:rPr>
              <w:t>freemium</w:t>
            </w:r>
            <w:r>
              <w:rPr>
                <w:spacing w:val="-7"/>
                <w:sz w:val="18"/>
              </w:rPr>
              <w:t xml:space="preserve"> </w:t>
            </w:r>
            <w:r>
              <w:rPr>
                <w:sz w:val="18"/>
              </w:rPr>
              <w:t>con</w:t>
            </w:r>
            <w:r>
              <w:rPr>
                <w:spacing w:val="-7"/>
                <w:sz w:val="18"/>
              </w:rPr>
              <w:t xml:space="preserve"> </w:t>
            </w:r>
            <w:r>
              <w:rPr>
                <w:sz w:val="18"/>
              </w:rPr>
              <w:t>clara</w:t>
            </w:r>
            <w:r>
              <w:rPr>
                <w:spacing w:val="-7"/>
                <w:sz w:val="18"/>
              </w:rPr>
              <w:t xml:space="preserve"> </w:t>
            </w:r>
            <w:r>
              <w:rPr>
                <w:sz w:val="18"/>
              </w:rPr>
              <w:t>ruta</w:t>
            </w:r>
            <w:r>
              <w:rPr>
                <w:spacing w:val="-6"/>
                <w:sz w:val="18"/>
              </w:rPr>
              <w:t xml:space="preserve"> </w:t>
            </w:r>
            <w:r>
              <w:rPr>
                <w:sz w:val="18"/>
              </w:rPr>
              <w:t xml:space="preserve">de </w:t>
            </w:r>
            <w:r>
              <w:rPr>
                <w:spacing w:val="-2"/>
                <w:sz w:val="18"/>
              </w:rPr>
              <w:t>monetización</w:t>
            </w:r>
          </w:p>
        </w:tc>
        <w:tc>
          <w:tcPr>
            <w:tcW w:w="4830" w:type="dxa"/>
          </w:tcPr>
          <w:p w14:paraId="45C6BD2D">
            <w:pPr>
              <w:pStyle w:val="11"/>
              <w:spacing w:before="63"/>
              <w:rPr>
                <w:rFonts w:ascii="Arial"/>
                <w:b/>
                <w:sz w:val="18"/>
              </w:rPr>
            </w:pPr>
          </w:p>
          <w:p w14:paraId="4429913B">
            <w:pPr>
              <w:pStyle w:val="11"/>
              <w:ind w:left="239"/>
              <w:rPr>
                <w:sz w:val="18"/>
              </w:rPr>
            </w:pPr>
            <w:r>
              <w:rPr>
                <w:sz w:val="18"/>
              </w:rPr>
              <w:t>4.</w:t>
            </w:r>
            <w:r>
              <w:rPr>
                <w:spacing w:val="-12"/>
                <w:sz w:val="18"/>
              </w:rPr>
              <w:t xml:space="preserve"> </w:t>
            </w:r>
            <w:r>
              <w:rPr>
                <w:sz w:val="18"/>
              </w:rPr>
              <w:t>Alianzas</w:t>
            </w:r>
            <w:r>
              <w:rPr>
                <w:spacing w:val="-4"/>
                <w:sz w:val="18"/>
              </w:rPr>
              <w:t xml:space="preserve"> </w:t>
            </w:r>
            <w:r>
              <w:rPr>
                <w:sz w:val="18"/>
              </w:rPr>
              <w:t>potenciales</w:t>
            </w:r>
            <w:r>
              <w:rPr>
                <w:spacing w:val="-4"/>
                <w:sz w:val="18"/>
              </w:rPr>
              <w:t xml:space="preserve"> </w:t>
            </w:r>
            <w:r>
              <w:rPr>
                <w:sz w:val="18"/>
              </w:rPr>
              <w:t>con</w:t>
            </w:r>
            <w:r>
              <w:rPr>
                <w:spacing w:val="-5"/>
                <w:sz w:val="18"/>
              </w:rPr>
              <w:t xml:space="preserve"> </w:t>
            </w:r>
            <w:r>
              <w:rPr>
                <w:sz w:val="18"/>
              </w:rPr>
              <w:t>gimnasios</w:t>
            </w:r>
            <w:r>
              <w:rPr>
                <w:spacing w:val="-2"/>
                <w:sz w:val="18"/>
              </w:rPr>
              <w:t xml:space="preserve"> </w:t>
            </w:r>
            <w:r>
              <w:rPr>
                <w:sz w:val="18"/>
              </w:rPr>
              <w:t>y</w:t>
            </w:r>
            <w:r>
              <w:rPr>
                <w:spacing w:val="-3"/>
                <w:sz w:val="18"/>
              </w:rPr>
              <w:t xml:space="preserve"> </w:t>
            </w:r>
            <w:r>
              <w:rPr>
                <w:sz w:val="18"/>
              </w:rPr>
              <w:t>seguros</w:t>
            </w:r>
            <w:r>
              <w:rPr>
                <w:spacing w:val="-2"/>
                <w:sz w:val="18"/>
              </w:rPr>
              <w:t xml:space="preserve"> médicos</w:t>
            </w:r>
          </w:p>
        </w:tc>
      </w:tr>
      <w:tr w14:paraId="29AA2C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trPr>
        <w:tc>
          <w:tcPr>
            <w:tcW w:w="3999" w:type="dxa"/>
          </w:tcPr>
          <w:p w14:paraId="12929DB1">
            <w:pPr>
              <w:pStyle w:val="11"/>
              <w:spacing w:before="152"/>
              <w:ind w:left="4"/>
              <w:rPr>
                <w:sz w:val="18"/>
              </w:rPr>
            </w:pPr>
            <w:r>
              <w:rPr>
                <w:sz w:val="18"/>
              </w:rPr>
              <w:t>5.</w:t>
            </w:r>
            <w:r>
              <w:rPr>
                <w:spacing w:val="-4"/>
                <w:sz w:val="18"/>
              </w:rPr>
              <w:t xml:space="preserve"> </w:t>
            </w:r>
            <w:r>
              <w:rPr>
                <w:sz w:val="18"/>
              </w:rPr>
              <w:t>Multiplataforma</w:t>
            </w:r>
            <w:r>
              <w:rPr>
                <w:spacing w:val="-3"/>
                <w:sz w:val="18"/>
              </w:rPr>
              <w:t xml:space="preserve"> </w:t>
            </w:r>
            <w:r>
              <w:rPr>
                <w:sz w:val="18"/>
              </w:rPr>
              <w:t>(web</w:t>
            </w:r>
            <w:r>
              <w:rPr>
                <w:spacing w:val="-4"/>
                <w:sz w:val="18"/>
              </w:rPr>
              <w:t xml:space="preserve"> </w:t>
            </w:r>
            <w:r>
              <w:rPr>
                <w:sz w:val="18"/>
              </w:rPr>
              <w:t>+</w:t>
            </w:r>
            <w:r>
              <w:rPr>
                <w:spacing w:val="-3"/>
                <w:sz w:val="18"/>
              </w:rPr>
              <w:t xml:space="preserve"> </w:t>
            </w:r>
            <w:r>
              <w:rPr>
                <w:spacing w:val="-2"/>
                <w:sz w:val="18"/>
              </w:rPr>
              <w:t>móvil)</w:t>
            </w:r>
          </w:p>
        </w:tc>
        <w:tc>
          <w:tcPr>
            <w:tcW w:w="4830" w:type="dxa"/>
          </w:tcPr>
          <w:p w14:paraId="45510226">
            <w:pPr>
              <w:pStyle w:val="11"/>
              <w:spacing w:before="152"/>
              <w:ind w:left="239"/>
              <w:rPr>
                <w:sz w:val="18"/>
              </w:rPr>
            </w:pPr>
            <w:r>
              <w:rPr>
                <w:sz w:val="18"/>
              </w:rPr>
              <w:t>5.</w:t>
            </w:r>
            <w:r>
              <w:rPr>
                <w:spacing w:val="-12"/>
                <w:sz w:val="18"/>
              </w:rPr>
              <w:t xml:space="preserve"> </w:t>
            </w:r>
            <w:r>
              <w:rPr>
                <w:sz w:val="18"/>
              </w:rPr>
              <w:t>Tendencia</w:t>
            </w:r>
            <w:r>
              <w:rPr>
                <w:spacing w:val="-8"/>
                <w:sz w:val="18"/>
              </w:rPr>
              <w:t xml:space="preserve"> </w:t>
            </w:r>
            <w:r>
              <w:rPr>
                <w:sz w:val="18"/>
              </w:rPr>
              <w:t>creciente</w:t>
            </w:r>
            <w:r>
              <w:rPr>
                <w:spacing w:val="-7"/>
                <w:sz w:val="18"/>
              </w:rPr>
              <w:t xml:space="preserve"> </w:t>
            </w:r>
            <w:r>
              <w:rPr>
                <w:sz w:val="18"/>
              </w:rPr>
              <w:t>de</w:t>
            </w:r>
            <w:r>
              <w:rPr>
                <w:spacing w:val="-7"/>
                <w:sz w:val="18"/>
              </w:rPr>
              <w:t xml:space="preserve"> </w:t>
            </w:r>
            <w:r>
              <w:rPr>
                <w:sz w:val="18"/>
              </w:rPr>
              <w:t>trabajo</w:t>
            </w:r>
            <w:r>
              <w:rPr>
                <w:spacing w:val="-6"/>
                <w:sz w:val="18"/>
              </w:rPr>
              <w:t xml:space="preserve"> </w:t>
            </w:r>
            <w:r>
              <w:rPr>
                <w:spacing w:val="-2"/>
                <w:sz w:val="18"/>
              </w:rPr>
              <w:t>remoto/híbrido</w:t>
            </w:r>
          </w:p>
        </w:tc>
      </w:tr>
    </w:tbl>
    <w:p w14:paraId="378D2280">
      <w:pPr>
        <w:pStyle w:val="11"/>
        <w:spacing w:after="0"/>
        <w:rPr>
          <w:sz w:val="18"/>
        </w:rPr>
        <w:sectPr>
          <w:pgSz w:w="12240" w:h="15840"/>
          <w:pgMar w:top="1320" w:right="0" w:bottom="280" w:left="1440" w:header="338" w:footer="0" w:gutter="0"/>
          <w:cols w:space="720" w:num="1"/>
        </w:sectPr>
      </w:pPr>
    </w:p>
    <w:p w14:paraId="031010F1">
      <w:pPr>
        <w:pStyle w:val="7"/>
        <w:rPr>
          <w:rFonts w:ascii="Arial"/>
          <w:b/>
          <w:sz w:val="7"/>
        </w:rPr>
      </w:pPr>
    </w:p>
    <w:tbl>
      <w:tblPr>
        <w:tblStyle w:val="6"/>
        <w:tblW w:w="0" w:type="auto"/>
        <w:tblInd w:w="2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999"/>
        <w:gridCol w:w="4830"/>
      </w:tblGrid>
      <w:tr w14:paraId="67FC28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trPr>
        <w:tc>
          <w:tcPr>
            <w:tcW w:w="3999" w:type="dxa"/>
          </w:tcPr>
          <w:p w14:paraId="3B1BFB85">
            <w:pPr>
              <w:pStyle w:val="11"/>
              <w:spacing w:before="153"/>
              <w:ind w:left="954"/>
              <w:rPr>
                <w:rFonts w:ascii="Arial"/>
                <w:b/>
                <w:sz w:val="18"/>
              </w:rPr>
            </w:pPr>
            <w:r>
              <w:rPr>
                <w:rFonts w:ascii="Arial"/>
                <w:b/>
                <w:sz w:val="18"/>
              </w:rPr>
              <w:t>ACTORES</w:t>
            </w:r>
            <w:r>
              <w:rPr>
                <w:rFonts w:ascii="Arial"/>
                <w:b/>
                <w:spacing w:val="-8"/>
                <w:sz w:val="18"/>
              </w:rPr>
              <w:t xml:space="preserve"> </w:t>
            </w:r>
            <w:r>
              <w:rPr>
                <w:rFonts w:ascii="Arial"/>
                <w:b/>
                <w:spacing w:val="-2"/>
                <w:sz w:val="18"/>
              </w:rPr>
              <w:t>INTERNOS</w:t>
            </w:r>
          </w:p>
        </w:tc>
        <w:tc>
          <w:tcPr>
            <w:tcW w:w="4830" w:type="dxa"/>
          </w:tcPr>
          <w:p w14:paraId="6F0968EE">
            <w:pPr>
              <w:pStyle w:val="11"/>
              <w:spacing w:before="153"/>
              <w:ind w:left="1406"/>
              <w:rPr>
                <w:rFonts w:ascii="Arial"/>
                <w:b/>
                <w:sz w:val="18"/>
              </w:rPr>
            </w:pPr>
            <w:r>
              <w:rPr>
                <w:rFonts w:ascii="Arial"/>
                <w:b/>
                <w:spacing w:val="-2"/>
                <w:sz w:val="18"/>
              </w:rPr>
              <w:t>FACTORES</w:t>
            </w:r>
            <w:r>
              <w:rPr>
                <w:rFonts w:ascii="Arial"/>
                <w:b/>
                <w:spacing w:val="-4"/>
                <w:sz w:val="18"/>
              </w:rPr>
              <w:t xml:space="preserve"> </w:t>
            </w:r>
            <w:r>
              <w:rPr>
                <w:rFonts w:ascii="Arial"/>
                <w:b/>
                <w:spacing w:val="-2"/>
                <w:sz w:val="18"/>
              </w:rPr>
              <w:t>EXTERNOS</w:t>
            </w:r>
          </w:p>
        </w:tc>
      </w:tr>
      <w:tr w14:paraId="1A155C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trPr>
        <w:tc>
          <w:tcPr>
            <w:tcW w:w="3999" w:type="dxa"/>
          </w:tcPr>
          <w:p w14:paraId="60DDA062">
            <w:pPr>
              <w:pStyle w:val="11"/>
              <w:spacing w:before="152"/>
              <w:ind w:left="1274"/>
              <w:rPr>
                <w:rFonts w:ascii="Arial"/>
                <w:b/>
                <w:sz w:val="18"/>
              </w:rPr>
            </w:pPr>
            <w:r>
              <w:rPr>
                <w:rFonts w:ascii="Arial"/>
                <w:b/>
                <w:spacing w:val="-2"/>
                <w:sz w:val="18"/>
              </w:rPr>
              <w:t>DEBILIDADES</w:t>
            </w:r>
          </w:p>
        </w:tc>
        <w:tc>
          <w:tcPr>
            <w:tcW w:w="4830" w:type="dxa"/>
          </w:tcPr>
          <w:p w14:paraId="0763AF88">
            <w:pPr>
              <w:pStyle w:val="11"/>
              <w:spacing w:before="152"/>
              <w:ind w:left="244"/>
              <w:jc w:val="center"/>
              <w:rPr>
                <w:rFonts w:ascii="Arial"/>
                <w:b/>
                <w:sz w:val="18"/>
              </w:rPr>
            </w:pPr>
            <w:r>
              <w:rPr>
                <w:rFonts w:ascii="Arial"/>
                <w:b/>
                <w:spacing w:val="-2"/>
                <w:sz w:val="18"/>
              </w:rPr>
              <w:t>AMENAZAS</w:t>
            </w:r>
          </w:p>
        </w:tc>
      </w:tr>
      <w:tr w14:paraId="52F7B1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trPr>
        <w:tc>
          <w:tcPr>
            <w:tcW w:w="3999" w:type="dxa"/>
          </w:tcPr>
          <w:p w14:paraId="51F31BAE">
            <w:pPr>
              <w:pStyle w:val="11"/>
              <w:spacing w:before="152"/>
              <w:ind w:left="4"/>
              <w:rPr>
                <w:sz w:val="18"/>
              </w:rPr>
            </w:pPr>
            <w:r>
              <w:rPr>
                <w:sz w:val="18"/>
              </w:rPr>
              <w:t>1.</w:t>
            </w:r>
            <w:r>
              <w:rPr>
                <w:spacing w:val="-3"/>
                <w:sz w:val="18"/>
              </w:rPr>
              <w:t xml:space="preserve"> </w:t>
            </w:r>
            <w:r>
              <w:rPr>
                <w:sz w:val="18"/>
              </w:rPr>
              <w:t>Presupuesto</w:t>
            </w:r>
            <w:r>
              <w:rPr>
                <w:spacing w:val="-5"/>
                <w:sz w:val="18"/>
              </w:rPr>
              <w:t xml:space="preserve"> </w:t>
            </w:r>
            <w:r>
              <w:rPr>
                <w:sz w:val="18"/>
              </w:rPr>
              <w:t>limitado</w:t>
            </w:r>
            <w:r>
              <w:rPr>
                <w:spacing w:val="-4"/>
                <w:sz w:val="18"/>
              </w:rPr>
              <w:t xml:space="preserve"> </w:t>
            </w:r>
            <w:r>
              <w:rPr>
                <w:sz w:val="18"/>
              </w:rPr>
              <w:t>para</w:t>
            </w:r>
            <w:r>
              <w:rPr>
                <w:spacing w:val="-5"/>
                <w:sz w:val="18"/>
              </w:rPr>
              <w:t xml:space="preserve"> </w:t>
            </w:r>
            <w:r>
              <w:rPr>
                <w:sz w:val="18"/>
              </w:rPr>
              <w:t>marketing</w:t>
            </w:r>
            <w:r>
              <w:rPr>
                <w:spacing w:val="-2"/>
                <w:sz w:val="18"/>
              </w:rPr>
              <w:t xml:space="preserve"> inicial</w:t>
            </w:r>
          </w:p>
        </w:tc>
        <w:tc>
          <w:tcPr>
            <w:tcW w:w="4830" w:type="dxa"/>
          </w:tcPr>
          <w:p w14:paraId="3CC49BE9">
            <w:pPr>
              <w:pStyle w:val="11"/>
              <w:spacing w:before="152"/>
              <w:ind w:left="239"/>
              <w:rPr>
                <w:sz w:val="18"/>
              </w:rPr>
            </w:pPr>
            <w:r>
              <w:rPr>
                <w:sz w:val="18"/>
              </w:rPr>
              <w:t>1.</w:t>
            </w:r>
            <w:r>
              <w:rPr>
                <w:spacing w:val="-4"/>
                <w:sz w:val="18"/>
              </w:rPr>
              <w:t xml:space="preserve"> </w:t>
            </w:r>
            <w:r>
              <w:rPr>
                <w:sz w:val="18"/>
              </w:rPr>
              <w:t>Competidores</w:t>
            </w:r>
            <w:r>
              <w:rPr>
                <w:spacing w:val="-2"/>
                <w:sz w:val="18"/>
              </w:rPr>
              <w:t xml:space="preserve"> </w:t>
            </w:r>
            <w:r>
              <w:rPr>
                <w:sz w:val="18"/>
              </w:rPr>
              <w:t>establecidos</w:t>
            </w:r>
            <w:r>
              <w:rPr>
                <w:spacing w:val="-4"/>
                <w:sz w:val="18"/>
              </w:rPr>
              <w:t xml:space="preserve"> </w:t>
            </w:r>
            <w:r>
              <w:rPr>
                <w:sz w:val="18"/>
              </w:rPr>
              <w:t>con</w:t>
            </w:r>
            <w:r>
              <w:rPr>
                <w:spacing w:val="-3"/>
                <w:sz w:val="18"/>
              </w:rPr>
              <w:t xml:space="preserve"> </w:t>
            </w:r>
            <w:r>
              <w:rPr>
                <w:sz w:val="18"/>
              </w:rPr>
              <w:t>mayor</w:t>
            </w:r>
            <w:r>
              <w:rPr>
                <w:spacing w:val="-3"/>
                <w:sz w:val="18"/>
              </w:rPr>
              <w:t xml:space="preserve"> </w:t>
            </w:r>
            <w:r>
              <w:rPr>
                <w:spacing w:val="-2"/>
                <w:sz w:val="18"/>
              </w:rPr>
              <w:t>presupuesto</w:t>
            </w:r>
          </w:p>
        </w:tc>
      </w:tr>
      <w:tr w14:paraId="4593E4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7" w:hRule="atLeast"/>
        </w:trPr>
        <w:tc>
          <w:tcPr>
            <w:tcW w:w="3999" w:type="dxa"/>
          </w:tcPr>
          <w:p w14:paraId="0698E483">
            <w:pPr>
              <w:pStyle w:val="11"/>
              <w:spacing w:before="150"/>
              <w:ind w:left="4"/>
              <w:rPr>
                <w:sz w:val="18"/>
              </w:rPr>
            </w:pPr>
            <w:r>
              <w:rPr>
                <w:sz w:val="18"/>
              </w:rPr>
              <w:t>2.</w:t>
            </w:r>
            <w:r>
              <w:rPr>
                <w:spacing w:val="-2"/>
                <w:sz w:val="18"/>
              </w:rPr>
              <w:t xml:space="preserve"> </w:t>
            </w:r>
            <w:r>
              <w:rPr>
                <w:sz w:val="18"/>
              </w:rPr>
              <w:t>Marca</w:t>
            </w:r>
            <w:r>
              <w:rPr>
                <w:spacing w:val="-4"/>
                <w:sz w:val="18"/>
              </w:rPr>
              <w:t xml:space="preserve"> </w:t>
            </w:r>
            <w:r>
              <w:rPr>
                <w:sz w:val="18"/>
              </w:rPr>
              <w:t>desconocida</w:t>
            </w:r>
            <w:r>
              <w:rPr>
                <w:spacing w:val="-3"/>
                <w:sz w:val="18"/>
              </w:rPr>
              <w:t xml:space="preserve"> </w:t>
            </w:r>
            <w:r>
              <w:rPr>
                <w:sz w:val="18"/>
              </w:rPr>
              <w:t>en</w:t>
            </w:r>
            <w:r>
              <w:rPr>
                <w:spacing w:val="-2"/>
                <w:sz w:val="18"/>
              </w:rPr>
              <w:t xml:space="preserve"> </w:t>
            </w:r>
            <w:r>
              <w:rPr>
                <w:sz w:val="18"/>
              </w:rPr>
              <w:t>el</w:t>
            </w:r>
            <w:r>
              <w:rPr>
                <w:spacing w:val="-1"/>
                <w:sz w:val="18"/>
              </w:rPr>
              <w:t xml:space="preserve"> </w:t>
            </w:r>
            <w:r>
              <w:rPr>
                <w:spacing w:val="-2"/>
                <w:sz w:val="18"/>
              </w:rPr>
              <w:t>mercado</w:t>
            </w:r>
          </w:p>
        </w:tc>
        <w:tc>
          <w:tcPr>
            <w:tcW w:w="4830" w:type="dxa"/>
          </w:tcPr>
          <w:p w14:paraId="77F9D454">
            <w:pPr>
              <w:pStyle w:val="11"/>
              <w:spacing w:before="150"/>
              <w:ind w:left="239"/>
              <w:rPr>
                <w:sz w:val="18"/>
              </w:rPr>
            </w:pPr>
            <w:r>
              <w:rPr>
                <w:sz w:val="18"/>
              </w:rPr>
              <w:t>2.</w:t>
            </w:r>
            <w:r>
              <w:rPr>
                <w:spacing w:val="-2"/>
                <w:sz w:val="18"/>
              </w:rPr>
              <w:t xml:space="preserve"> </w:t>
            </w:r>
            <w:r>
              <w:rPr>
                <w:sz w:val="18"/>
              </w:rPr>
              <w:t>Cambios en</w:t>
            </w:r>
            <w:r>
              <w:rPr>
                <w:spacing w:val="-4"/>
                <w:sz w:val="18"/>
              </w:rPr>
              <w:t xml:space="preserve"> </w:t>
            </w:r>
            <w:r>
              <w:rPr>
                <w:sz w:val="18"/>
              </w:rPr>
              <w:t>políticas</w:t>
            </w:r>
            <w:r>
              <w:rPr>
                <w:spacing w:val="-3"/>
                <w:sz w:val="18"/>
              </w:rPr>
              <w:t xml:space="preserve"> </w:t>
            </w:r>
            <w:r>
              <w:rPr>
                <w:sz w:val="18"/>
              </w:rPr>
              <w:t>de</w:t>
            </w:r>
            <w:r>
              <w:rPr>
                <w:spacing w:val="-4"/>
                <w:sz w:val="18"/>
              </w:rPr>
              <w:t xml:space="preserve"> </w:t>
            </w:r>
            <w:r>
              <w:rPr>
                <w:sz w:val="18"/>
              </w:rPr>
              <w:t>privacidad</w:t>
            </w:r>
            <w:r>
              <w:rPr>
                <w:spacing w:val="-3"/>
                <w:sz w:val="18"/>
              </w:rPr>
              <w:t xml:space="preserve"> </w:t>
            </w:r>
            <w:r>
              <w:rPr>
                <w:sz w:val="18"/>
              </w:rPr>
              <w:t>de</w:t>
            </w:r>
            <w:r>
              <w:rPr>
                <w:spacing w:val="-3"/>
                <w:sz w:val="18"/>
              </w:rPr>
              <w:t xml:space="preserve"> </w:t>
            </w:r>
            <w:r>
              <w:rPr>
                <w:spacing w:val="-4"/>
                <w:sz w:val="18"/>
              </w:rPr>
              <w:t>datos</w:t>
            </w:r>
          </w:p>
        </w:tc>
      </w:tr>
      <w:tr w14:paraId="7D1B51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0" w:hRule="atLeast"/>
        </w:trPr>
        <w:tc>
          <w:tcPr>
            <w:tcW w:w="3999" w:type="dxa"/>
          </w:tcPr>
          <w:p w14:paraId="5CE84283">
            <w:pPr>
              <w:pStyle w:val="11"/>
              <w:spacing w:before="150" w:line="280" w:lineRule="auto"/>
              <w:ind w:left="4"/>
              <w:rPr>
                <w:sz w:val="18"/>
              </w:rPr>
            </w:pPr>
            <w:r>
              <w:rPr>
                <w:sz w:val="18"/>
              </w:rPr>
              <w:t>3.</w:t>
            </w:r>
            <w:r>
              <w:rPr>
                <w:spacing w:val="-11"/>
                <w:sz w:val="18"/>
              </w:rPr>
              <w:t xml:space="preserve"> </w:t>
            </w:r>
            <w:r>
              <w:rPr>
                <w:sz w:val="18"/>
              </w:rPr>
              <w:t>Dependencia</w:t>
            </w:r>
            <w:r>
              <w:rPr>
                <w:spacing w:val="-7"/>
                <w:sz w:val="18"/>
              </w:rPr>
              <w:t xml:space="preserve"> </w:t>
            </w:r>
            <w:r>
              <w:rPr>
                <w:sz w:val="18"/>
              </w:rPr>
              <w:t>de</w:t>
            </w:r>
            <w:r>
              <w:rPr>
                <w:spacing w:val="-13"/>
                <w:sz w:val="18"/>
              </w:rPr>
              <w:t xml:space="preserve"> </w:t>
            </w:r>
            <w:r>
              <w:rPr>
                <w:sz w:val="18"/>
              </w:rPr>
              <w:t>APIs</w:t>
            </w:r>
            <w:r>
              <w:rPr>
                <w:spacing w:val="-8"/>
                <w:sz w:val="18"/>
              </w:rPr>
              <w:t xml:space="preserve"> </w:t>
            </w:r>
            <w:r>
              <w:rPr>
                <w:sz w:val="18"/>
              </w:rPr>
              <w:t>de</w:t>
            </w:r>
            <w:r>
              <w:rPr>
                <w:spacing w:val="-7"/>
                <w:sz w:val="18"/>
              </w:rPr>
              <w:t xml:space="preserve"> </w:t>
            </w:r>
            <w:r>
              <w:rPr>
                <w:sz w:val="18"/>
              </w:rPr>
              <w:t>terceros</w:t>
            </w:r>
            <w:r>
              <w:rPr>
                <w:spacing w:val="-6"/>
                <w:sz w:val="18"/>
              </w:rPr>
              <w:t xml:space="preserve"> </w:t>
            </w:r>
            <w:r>
              <w:rPr>
                <w:sz w:val="18"/>
              </w:rPr>
              <w:t xml:space="preserve">para </w:t>
            </w:r>
            <w:r>
              <w:rPr>
                <w:spacing w:val="-2"/>
                <w:sz w:val="18"/>
              </w:rPr>
              <w:t>wearables</w:t>
            </w:r>
          </w:p>
        </w:tc>
        <w:tc>
          <w:tcPr>
            <w:tcW w:w="4830" w:type="dxa"/>
          </w:tcPr>
          <w:p w14:paraId="09EE4D1C">
            <w:pPr>
              <w:pStyle w:val="11"/>
              <w:spacing w:before="65"/>
              <w:rPr>
                <w:rFonts w:ascii="Arial"/>
                <w:b/>
                <w:sz w:val="18"/>
              </w:rPr>
            </w:pPr>
          </w:p>
          <w:p w14:paraId="23373CCC">
            <w:pPr>
              <w:pStyle w:val="11"/>
              <w:ind w:left="239"/>
              <w:rPr>
                <w:sz w:val="18"/>
              </w:rPr>
            </w:pPr>
            <w:r>
              <w:rPr>
                <w:sz w:val="18"/>
              </w:rPr>
              <w:t>3.</w:t>
            </w:r>
            <w:r>
              <w:rPr>
                <w:spacing w:val="-3"/>
                <w:sz w:val="18"/>
              </w:rPr>
              <w:t xml:space="preserve"> </w:t>
            </w:r>
            <w:r>
              <w:rPr>
                <w:sz w:val="18"/>
              </w:rPr>
              <w:t>Nuevas</w:t>
            </w:r>
            <w:r>
              <w:rPr>
                <w:spacing w:val="-1"/>
                <w:sz w:val="18"/>
              </w:rPr>
              <w:t xml:space="preserve"> </w:t>
            </w:r>
            <w:r>
              <w:rPr>
                <w:sz w:val="18"/>
              </w:rPr>
              <w:t>regulaciones</w:t>
            </w:r>
            <w:r>
              <w:rPr>
                <w:spacing w:val="-4"/>
                <w:sz w:val="18"/>
              </w:rPr>
              <w:t xml:space="preserve"> </w:t>
            </w:r>
            <w:r>
              <w:rPr>
                <w:sz w:val="18"/>
              </w:rPr>
              <w:t>en</w:t>
            </w:r>
            <w:r>
              <w:rPr>
                <w:spacing w:val="-4"/>
                <w:sz w:val="18"/>
              </w:rPr>
              <w:t xml:space="preserve"> </w:t>
            </w:r>
            <w:r>
              <w:rPr>
                <w:sz w:val="18"/>
              </w:rPr>
              <w:t>salud</w:t>
            </w:r>
            <w:r>
              <w:rPr>
                <w:spacing w:val="-2"/>
                <w:sz w:val="18"/>
              </w:rPr>
              <w:t xml:space="preserve"> digital</w:t>
            </w:r>
          </w:p>
        </w:tc>
      </w:tr>
      <w:tr w14:paraId="07B268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trPr>
        <w:tc>
          <w:tcPr>
            <w:tcW w:w="3999" w:type="dxa"/>
          </w:tcPr>
          <w:p w14:paraId="63B658BE">
            <w:pPr>
              <w:pStyle w:val="11"/>
              <w:spacing w:before="152"/>
              <w:ind w:left="4"/>
              <w:rPr>
                <w:sz w:val="18"/>
              </w:rPr>
            </w:pPr>
            <w:r>
              <w:rPr>
                <w:sz w:val="18"/>
              </w:rPr>
              <w:t>4.</w:t>
            </w:r>
            <w:r>
              <w:rPr>
                <w:spacing w:val="-3"/>
                <w:sz w:val="18"/>
              </w:rPr>
              <w:t xml:space="preserve"> </w:t>
            </w:r>
            <w:r>
              <w:rPr>
                <w:sz w:val="18"/>
              </w:rPr>
              <w:t>Equipo</w:t>
            </w:r>
            <w:r>
              <w:rPr>
                <w:spacing w:val="-4"/>
                <w:sz w:val="18"/>
              </w:rPr>
              <w:t xml:space="preserve"> </w:t>
            </w:r>
            <w:r>
              <w:rPr>
                <w:sz w:val="18"/>
              </w:rPr>
              <w:t>inicial</w:t>
            </w:r>
            <w:r>
              <w:rPr>
                <w:spacing w:val="-3"/>
                <w:sz w:val="18"/>
              </w:rPr>
              <w:t xml:space="preserve"> </w:t>
            </w:r>
            <w:r>
              <w:rPr>
                <w:sz w:val="18"/>
              </w:rPr>
              <w:t>reducido</w:t>
            </w:r>
            <w:r>
              <w:rPr>
                <w:spacing w:val="-4"/>
                <w:sz w:val="18"/>
              </w:rPr>
              <w:t xml:space="preserve"> </w:t>
            </w:r>
            <w:r>
              <w:rPr>
                <w:sz w:val="18"/>
              </w:rPr>
              <w:t>para</w:t>
            </w:r>
            <w:r>
              <w:rPr>
                <w:spacing w:val="-4"/>
                <w:sz w:val="18"/>
              </w:rPr>
              <w:t xml:space="preserve"> </w:t>
            </w:r>
            <w:r>
              <w:rPr>
                <w:spacing w:val="-2"/>
                <w:sz w:val="18"/>
              </w:rPr>
              <w:t>soporte</w:t>
            </w:r>
          </w:p>
        </w:tc>
        <w:tc>
          <w:tcPr>
            <w:tcW w:w="4830" w:type="dxa"/>
          </w:tcPr>
          <w:p w14:paraId="7605D482">
            <w:pPr>
              <w:pStyle w:val="11"/>
              <w:spacing w:before="152"/>
              <w:ind w:left="239"/>
              <w:rPr>
                <w:sz w:val="18"/>
              </w:rPr>
            </w:pPr>
            <w:r>
              <w:rPr>
                <w:sz w:val="18"/>
              </w:rPr>
              <w:t>4.</w:t>
            </w:r>
            <w:r>
              <w:rPr>
                <w:spacing w:val="-2"/>
                <w:sz w:val="18"/>
              </w:rPr>
              <w:t xml:space="preserve"> </w:t>
            </w:r>
            <w:r>
              <w:rPr>
                <w:sz w:val="18"/>
              </w:rPr>
              <w:t>Saturación</w:t>
            </w:r>
            <w:r>
              <w:rPr>
                <w:spacing w:val="-2"/>
                <w:sz w:val="18"/>
              </w:rPr>
              <w:t xml:space="preserve"> </w:t>
            </w:r>
            <w:r>
              <w:rPr>
                <w:sz w:val="18"/>
              </w:rPr>
              <w:t>del</w:t>
            </w:r>
            <w:r>
              <w:rPr>
                <w:spacing w:val="-1"/>
                <w:sz w:val="18"/>
              </w:rPr>
              <w:t xml:space="preserve"> </w:t>
            </w:r>
            <w:r>
              <w:rPr>
                <w:sz w:val="18"/>
              </w:rPr>
              <w:t>mercado</w:t>
            </w:r>
            <w:r>
              <w:rPr>
                <w:spacing w:val="-4"/>
                <w:sz w:val="18"/>
              </w:rPr>
              <w:t xml:space="preserve"> </w:t>
            </w:r>
            <w:r>
              <w:rPr>
                <w:sz w:val="18"/>
              </w:rPr>
              <w:t>de</w:t>
            </w:r>
            <w:r>
              <w:rPr>
                <w:spacing w:val="-3"/>
                <w:sz w:val="18"/>
              </w:rPr>
              <w:t xml:space="preserve"> </w:t>
            </w:r>
            <w:r>
              <w:rPr>
                <w:sz w:val="18"/>
              </w:rPr>
              <w:t>apps</w:t>
            </w:r>
            <w:r>
              <w:rPr>
                <w:spacing w:val="-4"/>
                <w:sz w:val="18"/>
              </w:rPr>
              <w:t xml:space="preserve"> </w:t>
            </w:r>
            <w:r>
              <w:rPr>
                <w:sz w:val="18"/>
              </w:rPr>
              <w:t>de</w:t>
            </w:r>
            <w:r>
              <w:rPr>
                <w:spacing w:val="-3"/>
                <w:sz w:val="18"/>
              </w:rPr>
              <w:t xml:space="preserve"> </w:t>
            </w:r>
            <w:r>
              <w:rPr>
                <w:spacing w:val="-2"/>
                <w:sz w:val="18"/>
              </w:rPr>
              <w:t>bienestar</w:t>
            </w:r>
          </w:p>
        </w:tc>
      </w:tr>
      <w:tr w14:paraId="0C03FA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0" w:hRule="atLeast"/>
        </w:trPr>
        <w:tc>
          <w:tcPr>
            <w:tcW w:w="3999" w:type="dxa"/>
          </w:tcPr>
          <w:p w14:paraId="04E000B6">
            <w:pPr>
              <w:pStyle w:val="11"/>
              <w:spacing w:before="147" w:line="280" w:lineRule="auto"/>
              <w:ind w:left="4" w:right="325"/>
              <w:rPr>
                <w:sz w:val="18"/>
              </w:rPr>
            </w:pPr>
            <w:r>
              <w:rPr>
                <w:sz w:val="18"/>
              </w:rPr>
              <w:t>5.</w:t>
            </w:r>
            <w:r>
              <w:rPr>
                <w:spacing w:val="-6"/>
                <w:sz w:val="18"/>
              </w:rPr>
              <w:t xml:space="preserve"> </w:t>
            </w:r>
            <w:r>
              <w:rPr>
                <w:sz w:val="18"/>
              </w:rPr>
              <w:t>Curva</w:t>
            </w:r>
            <w:r>
              <w:rPr>
                <w:spacing w:val="-6"/>
                <w:sz w:val="18"/>
              </w:rPr>
              <w:t xml:space="preserve"> </w:t>
            </w:r>
            <w:r>
              <w:rPr>
                <w:sz w:val="18"/>
              </w:rPr>
              <w:t>de</w:t>
            </w:r>
            <w:r>
              <w:rPr>
                <w:spacing w:val="-8"/>
                <w:sz w:val="18"/>
              </w:rPr>
              <w:t xml:space="preserve"> </w:t>
            </w:r>
            <w:r>
              <w:rPr>
                <w:sz w:val="18"/>
              </w:rPr>
              <w:t>aprendizaje</w:t>
            </w:r>
            <w:r>
              <w:rPr>
                <w:spacing w:val="-6"/>
                <w:sz w:val="18"/>
              </w:rPr>
              <w:t xml:space="preserve"> </w:t>
            </w:r>
            <w:r>
              <w:rPr>
                <w:sz w:val="18"/>
              </w:rPr>
              <w:t>para</w:t>
            </w:r>
            <w:r>
              <w:rPr>
                <w:spacing w:val="-8"/>
                <w:sz w:val="18"/>
              </w:rPr>
              <w:t xml:space="preserve"> </w:t>
            </w:r>
            <w:r>
              <w:rPr>
                <w:sz w:val="18"/>
              </w:rPr>
              <w:t>usuarios</w:t>
            </w:r>
            <w:r>
              <w:rPr>
                <w:spacing w:val="-8"/>
                <w:sz w:val="18"/>
              </w:rPr>
              <w:t xml:space="preserve"> </w:t>
            </w:r>
            <w:r>
              <w:rPr>
                <w:sz w:val="18"/>
              </w:rPr>
              <w:t xml:space="preserve">no </w:t>
            </w:r>
            <w:r>
              <w:rPr>
                <w:spacing w:val="-2"/>
                <w:sz w:val="18"/>
              </w:rPr>
              <w:t>técnicos</w:t>
            </w:r>
          </w:p>
        </w:tc>
        <w:tc>
          <w:tcPr>
            <w:tcW w:w="4830" w:type="dxa"/>
          </w:tcPr>
          <w:p w14:paraId="7116FE41">
            <w:pPr>
              <w:pStyle w:val="11"/>
              <w:spacing w:before="63"/>
              <w:rPr>
                <w:rFonts w:ascii="Arial"/>
                <w:b/>
                <w:sz w:val="18"/>
              </w:rPr>
            </w:pPr>
          </w:p>
          <w:p w14:paraId="7EB35F2B">
            <w:pPr>
              <w:pStyle w:val="11"/>
              <w:ind w:left="239"/>
              <w:rPr>
                <w:sz w:val="18"/>
              </w:rPr>
            </w:pPr>
            <w:r>
              <w:rPr>
                <w:sz w:val="18"/>
              </w:rPr>
              <w:t>5.</w:t>
            </w:r>
            <w:r>
              <w:rPr>
                <w:spacing w:val="-3"/>
                <w:sz w:val="18"/>
              </w:rPr>
              <w:t xml:space="preserve"> </w:t>
            </w:r>
            <w:r>
              <w:rPr>
                <w:sz w:val="18"/>
              </w:rPr>
              <w:t>Riesgos</w:t>
            </w:r>
            <w:r>
              <w:rPr>
                <w:spacing w:val="-2"/>
                <w:sz w:val="18"/>
              </w:rPr>
              <w:t xml:space="preserve"> </w:t>
            </w:r>
            <w:r>
              <w:rPr>
                <w:sz w:val="18"/>
              </w:rPr>
              <w:t>de</w:t>
            </w:r>
            <w:r>
              <w:rPr>
                <w:spacing w:val="-5"/>
                <w:sz w:val="18"/>
              </w:rPr>
              <w:t xml:space="preserve"> </w:t>
            </w:r>
            <w:r>
              <w:rPr>
                <w:sz w:val="18"/>
              </w:rPr>
              <w:t>ciberseguridad</w:t>
            </w:r>
            <w:r>
              <w:rPr>
                <w:spacing w:val="-4"/>
                <w:sz w:val="18"/>
              </w:rPr>
              <w:t xml:space="preserve"> </w:t>
            </w:r>
            <w:r>
              <w:rPr>
                <w:sz w:val="18"/>
              </w:rPr>
              <w:t>y</w:t>
            </w:r>
            <w:r>
              <w:rPr>
                <w:spacing w:val="-2"/>
                <w:sz w:val="18"/>
              </w:rPr>
              <w:t xml:space="preserve"> </w:t>
            </w:r>
            <w:r>
              <w:rPr>
                <w:sz w:val="18"/>
              </w:rPr>
              <w:t>filtración</w:t>
            </w:r>
            <w:r>
              <w:rPr>
                <w:spacing w:val="-5"/>
                <w:sz w:val="18"/>
              </w:rPr>
              <w:t xml:space="preserve"> </w:t>
            </w:r>
            <w:r>
              <w:rPr>
                <w:sz w:val="18"/>
              </w:rPr>
              <w:t>de</w:t>
            </w:r>
            <w:r>
              <w:rPr>
                <w:spacing w:val="-4"/>
                <w:sz w:val="18"/>
              </w:rPr>
              <w:t xml:space="preserve"> datos</w:t>
            </w:r>
          </w:p>
        </w:tc>
      </w:tr>
    </w:tbl>
    <w:p w14:paraId="18B49928">
      <w:pPr>
        <w:pStyle w:val="7"/>
        <w:rPr>
          <w:rFonts w:ascii="Arial"/>
          <w:b/>
          <w:sz w:val="28"/>
        </w:rPr>
      </w:pPr>
    </w:p>
    <w:p w14:paraId="3BB4898D">
      <w:pPr>
        <w:pStyle w:val="7"/>
        <w:spacing w:before="319"/>
        <w:rPr>
          <w:rFonts w:ascii="Arial"/>
          <w:b/>
          <w:sz w:val="28"/>
        </w:rPr>
      </w:pPr>
    </w:p>
    <w:p w14:paraId="1688AC29">
      <w:pPr>
        <w:pStyle w:val="3"/>
        <w:numPr>
          <w:ilvl w:val="1"/>
          <w:numId w:val="2"/>
        </w:numPr>
        <w:tabs>
          <w:tab w:val="left" w:pos="771"/>
        </w:tabs>
        <w:spacing w:before="0" w:after="0" w:line="240" w:lineRule="auto"/>
        <w:ind w:left="771" w:right="0" w:hanging="509"/>
        <w:jc w:val="left"/>
      </w:pPr>
      <w:r>
        <w:rPr>
          <w:color w:val="0E4660"/>
          <w:spacing w:val="-4"/>
        </w:rPr>
        <w:t>Estrategias</w:t>
      </w:r>
      <w:r>
        <w:rPr>
          <w:color w:val="0E4660"/>
          <w:spacing w:val="-19"/>
        </w:rPr>
        <w:t xml:space="preserve"> </w:t>
      </w:r>
      <w:r>
        <w:rPr>
          <w:color w:val="0E4660"/>
          <w:spacing w:val="-4"/>
        </w:rPr>
        <w:t>derivadas</w:t>
      </w:r>
      <w:r>
        <w:rPr>
          <w:color w:val="0E4660"/>
          <w:spacing w:val="-18"/>
        </w:rPr>
        <w:t xml:space="preserve"> </w:t>
      </w:r>
      <w:r>
        <w:rPr>
          <w:color w:val="0E4660"/>
          <w:spacing w:val="-4"/>
        </w:rPr>
        <w:t>del</w:t>
      </w:r>
      <w:r>
        <w:rPr>
          <w:color w:val="0E4660"/>
          <w:spacing w:val="-18"/>
        </w:rPr>
        <w:t xml:space="preserve"> </w:t>
      </w:r>
      <w:r>
        <w:rPr>
          <w:color w:val="0E4660"/>
          <w:spacing w:val="-4"/>
        </w:rPr>
        <w:t>análisis</w:t>
      </w:r>
      <w:r>
        <w:rPr>
          <w:color w:val="0E4660"/>
          <w:spacing w:val="-20"/>
        </w:rPr>
        <w:t xml:space="preserve"> </w:t>
      </w:r>
      <w:r>
        <w:rPr>
          <w:color w:val="0E4660"/>
          <w:spacing w:val="-4"/>
        </w:rPr>
        <w:t>FODA</w:t>
      </w:r>
    </w:p>
    <w:p w14:paraId="31F46D81">
      <w:pPr>
        <w:pStyle w:val="7"/>
        <w:spacing w:before="152" w:line="278" w:lineRule="auto"/>
        <w:ind w:left="262" w:right="1733"/>
      </w:pPr>
      <w:r>
        <w:rPr>
          <w:rFonts w:ascii="Arial" w:hAnsi="Arial"/>
          <w:b/>
        </w:rPr>
        <w:t>Descripción:</w:t>
      </w:r>
      <w:r>
        <w:rPr>
          <w:rFonts w:ascii="Arial" w:hAnsi="Arial"/>
          <w:b/>
          <w:spacing w:val="-4"/>
        </w:rPr>
        <w:t xml:space="preserve"> </w:t>
      </w:r>
      <w:r>
        <w:t>Explica</w:t>
      </w:r>
      <w:r>
        <w:rPr>
          <w:spacing w:val="-6"/>
        </w:rPr>
        <w:t xml:space="preserve"> </w:t>
      </w:r>
      <w:r>
        <w:t>cómo</w:t>
      </w:r>
      <w:r>
        <w:rPr>
          <w:spacing w:val="-4"/>
        </w:rPr>
        <w:t xml:space="preserve"> </w:t>
      </w:r>
      <w:r>
        <w:t>se</w:t>
      </w:r>
      <w:r>
        <w:rPr>
          <w:spacing w:val="-5"/>
        </w:rPr>
        <w:t xml:space="preserve"> </w:t>
      </w:r>
      <w:r>
        <w:t>aprovecharán</w:t>
      </w:r>
      <w:r>
        <w:rPr>
          <w:spacing w:val="-6"/>
        </w:rPr>
        <w:t xml:space="preserve"> </w:t>
      </w:r>
      <w:r>
        <w:t>las</w:t>
      </w:r>
      <w:r>
        <w:rPr>
          <w:spacing w:val="-4"/>
        </w:rPr>
        <w:t xml:space="preserve"> </w:t>
      </w:r>
      <w:r>
        <w:t>fortalezas</w:t>
      </w:r>
      <w:r>
        <w:rPr>
          <w:spacing w:val="-4"/>
        </w:rPr>
        <w:t xml:space="preserve"> </w:t>
      </w:r>
      <w:r>
        <w:t>y</w:t>
      </w:r>
      <w:r>
        <w:rPr>
          <w:spacing w:val="-6"/>
        </w:rPr>
        <w:t xml:space="preserve"> </w:t>
      </w:r>
      <w:r>
        <w:t>oportunidades,</w:t>
      </w:r>
      <w:r>
        <w:rPr>
          <w:spacing w:val="-4"/>
        </w:rPr>
        <w:t xml:space="preserve"> </w:t>
      </w:r>
      <w:r>
        <w:t>y cómo se mitigarán las debilidades y amenazas.</w:t>
      </w:r>
    </w:p>
    <w:p w14:paraId="75615780">
      <w:pPr>
        <w:spacing w:before="159"/>
        <w:ind w:left="262" w:right="0" w:firstLine="0"/>
        <w:jc w:val="left"/>
        <w:rPr>
          <w:rFonts w:ascii="Arial"/>
          <w:b/>
          <w:sz w:val="24"/>
        </w:rPr>
      </w:pPr>
      <w:r>
        <w:rPr>
          <w:rFonts w:ascii="Arial"/>
          <w:b/>
          <w:sz w:val="24"/>
        </w:rPr>
        <w:t>Ejemplo</w:t>
      </w:r>
      <w:r>
        <w:rPr>
          <w:rFonts w:ascii="Arial"/>
          <w:b/>
          <w:spacing w:val="-7"/>
          <w:sz w:val="24"/>
        </w:rPr>
        <w:t xml:space="preserve"> </w:t>
      </w:r>
      <w:r>
        <w:rPr>
          <w:rFonts w:ascii="Arial"/>
          <w:b/>
          <w:sz w:val="24"/>
        </w:rPr>
        <w:t>de</w:t>
      </w:r>
      <w:r>
        <w:rPr>
          <w:rFonts w:ascii="Arial"/>
          <w:b/>
          <w:spacing w:val="-6"/>
          <w:sz w:val="24"/>
        </w:rPr>
        <w:t xml:space="preserve"> </w:t>
      </w:r>
      <w:r>
        <w:rPr>
          <w:rFonts w:ascii="Arial"/>
          <w:b/>
          <w:sz w:val="24"/>
        </w:rPr>
        <w:t>Tabla</w:t>
      </w:r>
      <w:r>
        <w:rPr>
          <w:rFonts w:ascii="Arial"/>
          <w:b/>
          <w:spacing w:val="-7"/>
          <w:sz w:val="24"/>
        </w:rPr>
        <w:t xml:space="preserve"> </w:t>
      </w:r>
      <w:r>
        <w:rPr>
          <w:rFonts w:ascii="Arial"/>
          <w:b/>
          <w:sz w:val="24"/>
        </w:rPr>
        <w:t>5.</w:t>
      </w:r>
      <w:r>
        <w:rPr>
          <w:rFonts w:ascii="Arial"/>
          <w:b/>
          <w:spacing w:val="-7"/>
          <w:sz w:val="24"/>
        </w:rPr>
        <w:t xml:space="preserve"> </w:t>
      </w:r>
      <w:r>
        <w:rPr>
          <w:rFonts w:ascii="Arial"/>
          <w:b/>
          <w:sz w:val="24"/>
        </w:rPr>
        <w:t>Estrategias</w:t>
      </w:r>
      <w:r>
        <w:rPr>
          <w:rFonts w:ascii="Arial"/>
          <w:b/>
          <w:spacing w:val="-6"/>
          <w:sz w:val="24"/>
        </w:rPr>
        <w:t xml:space="preserve"> </w:t>
      </w:r>
      <w:r>
        <w:rPr>
          <w:rFonts w:ascii="Arial"/>
          <w:b/>
          <w:sz w:val="24"/>
        </w:rPr>
        <w:t>FODA</w:t>
      </w:r>
      <w:r>
        <w:rPr>
          <w:rFonts w:ascii="Arial"/>
          <w:b/>
          <w:spacing w:val="-15"/>
          <w:sz w:val="24"/>
        </w:rPr>
        <w:t xml:space="preserve"> </w:t>
      </w:r>
      <w:r>
        <w:rPr>
          <w:rFonts w:ascii="Arial"/>
          <w:b/>
          <w:spacing w:val="-2"/>
          <w:sz w:val="24"/>
        </w:rPr>
        <w:t>cruzado</w:t>
      </w:r>
    </w:p>
    <w:p w14:paraId="09D3719C">
      <w:pPr>
        <w:pStyle w:val="7"/>
        <w:rPr>
          <w:rFonts w:ascii="Arial"/>
          <w:b/>
          <w:sz w:val="20"/>
        </w:rPr>
      </w:pPr>
    </w:p>
    <w:p w14:paraId="53E4F372">
      <w:pPr>
        <w:pStyle w:val="7"/>
        <w:spacing w:before="221" w:after="1"/>
        <w:rPr>
          <w:rFonts w:ascii="Arial"/>
          <w:b/>
          <w:sz w:val="20"/>
        </w:rPr>
      </w:pPr>
    </w:p>
    <w:tbl>
      <w:tblPr>
        <w:tblStyle w:val="6"/>
        <w:tblW w:w="0" w:type="auto"/>
        <w:tblInd w:w="2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44"/>
        <w:gridCol w:w="1969"/>
        <w:gridCol w:w="4917"/>
      </w:tblGrid>
      <w:tr w14:paraId="5CFF0E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trPr>
        <w:tc>
          <w:tcPr>
            <w:tcW w:w="1944" w:type="dxa"/>
          </w:tcPr>
          <w:p w14:paraId="4C3A4F3F">
            <w:pPr>
              <w:pStyle w:val="11"/>
              <w:spacing w:before="152"/>
              <w:ind w:left="86"/>
              <w:rPr>
                <w:rFonts w:ascii="Arial"/>
                <w:b/>
                <w:sz w:val="18"/>
              </w:rPr>
            </w:pPr>
            <w:r>
              <w:rPr>
                <w:rFonts w:ascii="Arial"/>
                <w:b/>
                <w:sz w:val="18"/>
              </w:rPr>
              <w:t>Tipo</w:t>
            </w:r>
            <w:r>
              <w:rPr>
                <w:rFonts w:ascii="Arial"/>
                <w:b/>
                <w:spacing w:val="-3"/>
                <w:sz w:val="18"/>
              </w:rPr>
              <w:t xml:space="preserve"> </w:t>
            </w:r>
            <w:r>
              <w:rPr>
                <w:rFonts w:ascii="Arial"/>
                <w:b/>
                <w:sz w:val="18"/>
              </w:rPr>
              <w:t>de</w:t>
            </w:r>
            <w:r>
              <w:rPr>
                <w:rFonts w:ascii="Arial"/>
                <w:b/>
                <w:spacing w:val="-3"/>
                <w:sz w:val="18"/>
              </w:rPr>
              <w:t xml:space="preserve"> </w:t>
            </w:r>
            <w:r>
              <w:rPr>
                <w:rFonts w:ascii="Arial"/>
                <w:b/>
                <w:spacing w:val="-2"/>
                <w:sz w:val="18"/>
              </w:rPr>
              <w:t>estrategia</w:t>
            </w:r>
          </w:p>
        </w:tc>
        <w:tc>
          <w:tcPr>
            <w:tcW w:w="1969" w:type="dxa"/>
          </w:tcPr>
          <w:p w14:paraId="73DAA28F">
            <w:pPr>
              <w:pStyle w:val="11"/>
              <w:spacing w:before="152"/>
              <w:ind w:left="410"/>
              <w:rPr>
                <w:rFonts w:ascii="Arial" w:hAnsi="Arial"/>
                <w:b/>
                <w:sz w:val="18"/>
              </w:rPr>
            </w:pPr>
            <w:r>
              <w:rPr>
                <w:rFonts w:ascii="Arial" w:hAnsi="Arial"/>
                <w:b/>
                <w:spacing w:val="-2"/>
                <w:sz w:val="18"/>
              </w:rPr>
              <w:t>Combinación</w:t>
            </w:r>
          </w:p>
        </w:tc>
        <w:tc>
          <w:tcPr>
            <w:tcW w:w="4917" w:type="dxa"/>
          </w:tcPr>
          <w:p w14:paraId="4AAAFE3B">
            <w:pPr>
              <w:pStyle w:val="11"/>
              <w:spacing w:before="152"/>
              <w:ind w:left="1545"/>
              <w:rPr>
                <w:rFonts w:ascii="Arial"/>
                <w:b/>
                <w:sz w:val="18"/>
              </w:rPr>
            </w:pPr>
            <w:r>
              <w:rPr>
                <w:rFonts w:ascii="Arial"/>
                <w:b/>
                <w:sz w:val="18"/>
              </w:rPr>
              <w:t>Acciones</w:t>
            </w:r>
            <w:r>
              <w:rPr>
                <w:rFonts w:ascii="Arial"/>
                <w:b/>
                <w:spacing w:val="-5"/>
                <w:sz w:val="18"/>
              </w:rPr>
              <w:t xml:space="preserve"> </w:t>
            </w:r>
            <w:r>
              <w:rPr>
                <w:rFonts w:ascii="Arial"/>
                <w:b/>
                <w:spacing w:val="-2"/>
                <w:sz w:val="18"/>
              </w:rPr>
              <w:t>propuestas</w:t>
            </w:r>
          </w:p>
        </w:tc>
      </w:tr>
      <w:tr w14:paraId="61AA32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81" w:hRule="atLeast"/>
        </w:trPr>
        <w:tc>
          <w:tcPr>
            <w:tcW w:w="1944" w:type="dxa"/>
          </w:tcPr>
          <w:p w14:paraId="42527A74">
            <w:pPr>
              <w:pStyle w:val="11"/>
              <w:spacing w:before="63"/>
              <w:rPr>
                <w:rFonts w:ascii="Arial"/>
                <w:b/>
                <w:sz w:val="18"/>
              </w:rPr>
            </w:pPr>
          </w:p>
          <w:p w14:paraId="4C4B2B0D">
            <w:pPr>
              <w:pStyle w:val="11"/>
              <w:spacing w:line="280" w:lineRule="auto"/>
              <w:ind w:left="4" w:right="592"/>
              <w:rPr>
                <w:rFonts w:ascii="Arial"/>
                <w:b/>
                <w:sz w:val="18"/>
              </w:rPr>
            </w:pPr>
            <w:r>
              <w:rPr>
                <w:rFonts w:ascii="Arial"/>
                <w:b/>
                <w:sz w:val="18"/>
              </w:rPr>
              <w:t>FO</w:t>
            </w:r>
            <w:r>
              <w:rPr>
                <w:rFonts w:ascii="Arial"/>
                <w:b/>
                <w:spacing w:val="-13"/>
                <w:sz w:val="18"/>
              </w:rPr>
              <w:t xml:space="preserve"> </w:t>
            </w:r>
            <w:r>
              <w:rPr>
                <w:rFonts w:ascii="Arial"/>
                <w:b/>
                <w:sz w:val="18"/>
              </w:rPr>
              <w:t xml:space="preserve">(Estrategias </w:t>
            </w:r>
            <w:r>
              <w:rPr>
                <w:rFonts w:ascii="Arial"/>
                <w:b/>
                <w:spacing w:val="-2"/>
                <w:sz w:val="18"/>
              </w:rPr>
              <w:t>ofensivas)</w:t>
            </w:r>
          </w:p>
        </w:tc>
        <w:tc>
          <w:tcPr>
            <w:tcW w:w="1969" w:type="dxa"/>
          </w:tcPr>
          <w:p w14:paraId="21ADD099">
            <w:pPr>
              <w:pStyle w:val="11"/>
              <w:spacing w:before="63"/>
              <w:rPr>
                <w:rFonts w:ascii="Arial"/>
                <w:b/>
                <w:sz w:val="18"/>
              </w:rPr>
            </w:pPr>
          </w:p>
          <w:p w14:paraId="17574323">
            <w:pPr>
              <w:pStyle w:val="11"/>
              <w:spacing w:line="280" w:lineRule="auto"/>
              <w:ind w:left="237"/>
              <w:rPr>
                <w:sz w:val="18"/>
              </w:rPr>
            </w:pPr>
            <w:r>
              <w:rPr>
                <w:sz w:val="18"/>
              </w:rPr>
              <w:t xml:space="preserve">Fortalezas + </w:t>
            </w:r>
            <w:r>
              <w:rPr>
                <w:spacing w:val="-2"/>
                <w:sz w:val="18"/>
              </w:rPr>
              <w:t>Oportunidades</w:t>
            </w:r>
          </w:p>
        </w:tc>
        <w:tc>
          <w:tcPr>
            <w:tcW w:w="4917" w:type="dxa"/>
          </w:tcPr>
          <w:p w14:paraId="070CABCC">
            <w:pPr>
              <w:pStyle w:val="11"/>
              <w:spacing w:before="150" w:line="280" w:lineRule="auto"/>
              <w:ind w:left="236" w:right="56"/>
              <w:jc w:val="both"/>
              <w:rPr>
                <w:sz w:val="18"/>
              </w:rPr>
            </w:pPr>
            <w:r>
              <w:rPr>
                <w:sz w:val="18"/>
              </w:rPr>
              <w:t>Utilizar</w:t>
            </w:r>
            <w:r>
              <w:rPr>
                <w:spacing w:val="-2"/>
                <w:sz w:val="18"/>
              </w:rPr>
              <w:t xml:space="preserve"> </w:t>
            </w:r>
            <w:r>
              <w:rPr>
                <w:sz w:val="18"/>
              </w:rPr>
              <w:t>la</w:t>
            </w:r>
            <w:r>
              <w:rPr>
                <w:spacing w:val="-2"/>
                <w:sz w:val="18"/>
              </w:rPr>
              <w:t xml:space="preserve"> </w:t>
            </w:r>
            <w:r>
              <w:rPr>
                <w:sz w:val="18"/>
              </w:rPr>
              <w:t>tecnología</w:t>
            </w:r>
            <w:r>
              <w:rPr>
                <w:spacing w:val="-2"/>
                <w:sz w:val="18"/>
              </w:rPr>
              <w:t xml:space="preserve"> </w:t>
            </w:r>
            <w:r>
              <w:rPr>
                <w:sz w:val="18"/>
              </w:rPr>
              <w:t>de</w:t>
            </w:r>
            <w:r>
              <w:rPr>
                <w:spacing w:val="-4"/>
                <w:sz w:val="18"/>
              </w:rPr>
              <w:t xml:space="preserve"> </w:t>
            </w:r>
            <w:r>
              <w:rPr>
                <w:sz w:val="18"/>
              </w:rPr>
              <w:t>IA</w:t>
            </w:r>
            <w:r>
              <w:rPr>
                <w:spacing w:val="-12"/>
                <w:sz w:val="18"/>
              </w:rPr>
              <w:t xml:space="preserve"> </w:t>
            </w:r>
            <w:r>
              <w:rPr>
                <w:sz w:val="18"/>
              </w:rPr>
              <w:t>propia</w:t>
            </w:r>
            <w:r>
              <w:rPr>
                <w:spacing w:val="-2"/>
                <w:sz w:val="18"/>
              </w:rPr>
              <w:t xml:space="preserve"> </w:t>
            </w:r>
            <w:r>
              <w:rPr>
                <w:sz w:val="18"/>
              </w:rPr>
              <w:t>para</w:t>
            </w:r>
            <w:r>
              <w:rPr>
                <w:spacing w:val="-2"/>
                <w:sz w:val="18"/>
              </w:rPr>
              <w:t xml:space="preserve"> </w:t>
            </w:r>
            <w:r>
              <w:rPr>
                <w:sz w:val="18"/>
              </w:rPr>
              <w:t>posicionarse</w:t>
            </w:r>
            <w:r>
              <w:rPr>
                <w:spacing w:val="-4"/>
                <w:sz w:val="18"/>
              </w:rPr>
              <w:t xml:space="preserve"> </w:t>
            </w:r>
            <w:r>
              <w:rPr>
                <w:sz w:val="18"/>
              </w:rPr>
              <w:t>como la</w:t>
            </w:r>
            <w:r>
              <w:rPr>
                <w:spacing w:val="-5"/>
                <w:sz w:val="18"/>
              </w:rPr>
              <w:t xml:space="preserve"> </w:t>
            </w:r>
            <w:r>
              <w:rPr>
                <w:sz w:val="18"/>
              </w:rPr>
              <w:t>app</w:t>
            </w:r>
            <w:r>
              <w:rPr>
                <w:spacing w:val="-5"/>
                <w:sz w:val="18"/>
              </w:rPr>
              <w:t xml:space="preserve"> </w:t>
            </w:r>
            <w:r>
              <w:rPr>
                <w:sz w:val="18"/>
              </w:rPr>
              <w:t>más</w:t>
            </w:r>
            <w:r>
              <w:rPr>
                <w:spacing w:val="-6"/>
                <w:sz w:val="18"/>
              </w:rPr>
              <w:t xml:space="preserve"> </w:t>
            </w:r>
            <w:r>
              <w:rPr>
                <w:sz w:val="18"/>
              </w:rPr>
              <w:t>personalizada</w:t>
            </w:r>
            <w:r>
              <w:rPr>
                <w:spacing w:val="-7"/>
                <w:sz w:val="18"/>
              </w:rPr>
              <w:t xml:space="preserve"> </w:t>
            </w:r>
            <w:r>
              <w:rPr>
                <w:sz w:val="18"/>
              </w:rPr>
              <w:t>del</w:t>
            </w:r>
            <w:r>
              <w:rPr>
                <w:spacing w:val="-7"/>
                <w:sz w:val="18"/>
              </w:rPr>
              <w:t xml:space="preserve"> </w:t>
            </w:r>
            <w:r>
              <w:rPr>
                <w:sz w:val="18"/>
              </w:rPr>
              <w:t>mercado,</w:t>
            </w:r>
            <w:r>
              <w:rPr>
                <w:spacing w:val="-7"/>
                <w:sz w:val="18"/>
              </w:rPr>
              <w:t xml:space="preserve"> </w:t>
            </w:r>
            <w:r>
              <w:rPr>
                <w:sz w:val="18"/>
              </w:rPr>
              <w:t>enfocando</w:t>
            </w:r>
            <w:r>
              <w:rPr>
                <w:spacing w:val="-7"/>
                <w:sz w:val="18"/>
              </w:rPr>
              <w:t xml:space="preserve"> </w:t>
            </w:r>
            <w:r>
              <w:rPr>
                <w:sz w:val="18"/>
              </w:rPr>
              <w:t>ventas B2B a empresas con programas de bienestar</w:t>
            </w:r>
          </w:p>
        </w:tc>
      </w:tr>
      <w:tr w14:paraId="6E49CB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77" w:hRule="atLeast"/>
        </w:trPr>
        <w:tc>
          <w:tcPr>
            <w:tcW w:w="1944" w:type="dxa"/>
          </w:tcPr>
          <w:p w14:paraId="77DC0C71">
            <w:pPr>
              <w:pStyle w:val="11"/>
              <w:spacing w:before="60"/>
              <w:rPr>
                <w:rFonts w:ascii="Arial"/>
                <w:b/>
                <w:sz w:val="18"/>
              </w:rPr>
            </w:pPr>
          </w:p>
          <w:p w14:paraId="23A8CF31">
            <w:pPr>
              <w:pStyle w:val="11"/>
              <w:spacing w:line="280" w:lineRule="auto"/>
              <w:ind w:left="4"/>
              <w:rPr>
                <w:rFonts w:ascii="Arial" w:hAnsi="Arial"/>
                <w:b/>
                <w:sz w:val="18"/>
              </w:rPr>
            </w:pPr>
            <w:r>
              <w:rPr>
                <w:rFonts w:ascii="Arial" w:hAnsi="Arial"/>
                <w:b/>
                <w:sz w:val="18"/>
              </w:rPr>
              <w:t>DO</w:t>
            </w:r>
            <w:r>
              <w:rPr>
                <w:rFonts w:ascii="Arial" w:hAnsi="Arial"/>
                <w:b/>
                <w:spacing w:val="-15"/>
                <w:sz w:val="18"/>
              </w:rPr>
              <w:t xml:space="preserve"> </w:t>
            </w:r>
            <w:r>
              <w:rPr>
                <w:rFonts w:ascii="Arial" w:hAnsi="Arial"/>
                <w:b/>
                <w:sz w:val="18"/>
              </w:rPr>
              <w:t>(Estrategias</w:t>
            </w:r>
            <w:r>
              <w:rPr>
                <w:rFonts w:ascii="Arial" w:hAnsi="Arial"/>
                <w:b/>
                <w:spacing w:val="-12"/>
                <w:sz w:val="18"/>
              </w:rPr>
              <w:t xml:space="preserve"> </w:t>
            </w:r>
            <w:r>
              <w:rPr>
                <w:rFonts w:ascii="Arial" w:hAnsi="Arial"/>
                <w:b/>
                <w:sz w:val="18"/>
              </w:rPr>
              <w:t xml:space="preserve">de </w:t>
            </w:r>
            <w:r>
              <w:rPr>
                <w:rFonts w:ascii="Arial" w:hAnsi="Arial"/>
                <w:b/>
                <w:spacing w:val="-2"/>
                <w:sz w:val="18"/>
              </w:rPr>
              <w:t>reorientación)</w:t>
            </w:r>
          </w:p>
        </w:tc>
        <w:tc>
          <w:tcPr>
            <w:tcW w:w="1969" w:type="dxa"/>
          </w:tcPr>
          <w:p w14:paraId="39A2E8FE">
            <w:pPr>
              <w:pStyle w:val="11"/>
              <w:spacing w:before="60"/>
              <w:rPr>
                <w:rFonts w:ascii="Arial"/>
                <w:b/>
                <w:sz w:val="18"/>
              </w:rPr>
            </w:pPr>
          </w:p>
          <w:p w14:paraId="7CA3CD1E">
            <w:pPr>
              <w:pStyle w:val="11"/>
              <w:spacing w:line="280" w:lineRule="auto"/>
              <w:ind w:left="237"/>
              <w:rPr>
                <w:sz w:val="18"/>
              </w:rPr>
            </w:pPr>
            <w:r>
              <w:rPr>
                <w:sz w:val="18"/>
              </w:rPr>
              <w:t xml:space="preserve">Debilidades + </w:t>
            </w:r>
            <w:r>
              <w:rPr>
                <w:spacing w:val="-2"/>
                <w:sz w:val="18"/>
              </w:rPr>
              <w:t>Oportunidades</w:t>
            </w:r>
          </w:p>
        </w:tc>
        <w:tc>
          <w:tcPr>
            <w:tcW w:w="4917" w:type="dxa"/>
          </w:tcPr>
          <w:p w14:paraId="2B975A0D">
            <w:pPr>
              <w:pStyle w:val="11"/>
              <w:spacing w:before="147" w:line="280" w:lineRule="auto"/>
              <w:ind w:left="236" w:right="88"/>
              <w:rPr>
                <w:sz w:val="18"/>
              </w:rPr>
            </w:pPr>
            <w:r>
              <w:rPr>
                <w:sz w:val="18"/>
              </w:rPr>
              <w:t>Compensar</w:t>
            </w:r>
            <w:r>
              <w:rPr>
                <w:spacing w:val="-7"/>
                <w:sz w:val="18"/>
              </w:rPr>
              <w:t xml:space="preserve"> </w:t>
            </w:r>
            <w:r>
              <w:rPr>
                <w:sz w:val="18"/>
              </w:rPr>
              <w:t>el</w:t>
            </w:r>
            <w:r>
              <w:rPr>
                <w:spacing w:val="-7"/>
                <w:sz w:val="18"/>
              </w:rPr>
              <w:t xml:space="preserve"> </w:t>
            </w:r>
            <w:r>
              <w:rPr>
                <w:sz w:val="18"/>
              </w:rPr>
              <w:t>bajo</w:t>
            </w:r>
            <w:r>
              <w:rPr>
                <w:spacing w:val="-7"/>
                <w:sz w:val="18"/>
              </w:rPr>
              <w:t xml:space="preserve"> </w:t>
            </w:r>
            <w:r>
              <w:rPr>
                <w:sz w:val="18"/>
              </w:rPr>
              <w:t>presupuesto</w:t>
            </w:r>
            <w:r>
              <w:rPr>
                <w:spacing w:val="-6"/>
                <w:sz w:val="18"/>
              </w:rPr>
              <w:t xml:space="preserve"> </w:t>
            </w:r>
            <w:r>
              <w:rPr>
                <w:sz w:val="18"/>
              </w:rPr>
              <w:t>de</w:t>
            </w:r>
            <w:r>
              <w:rPr>
                <w:spacing w:val="-6"/>
                <w:sz w:val="18"/>
              </w:rPr>
              <w:t xml:space="preserve"> </w:t>
            </w:r>
            <w:r>
              <w:rPr>
                <w:sz w:val="18"/>
              </w:rPr>
              <w:t>marketing</w:t>
            </w:r>
            <w:r>
              <w:rPr>
                <w:spacing w:val="-7"/>
                <w:sz w:val="18"/>
              </w:rPr>
              <w:t xml:space="preserve"> </w:t>
            </w:r>
            <w:r>
              <w:rPr>
                <w:sz w:val="18"/>
              </w:rPr>
              <w:t>con alianzas estratégicas con seguros médicos que promuevan la app entre sus asegurados</w:t>
            </w:r>
          </w:p>
        </w:tc>
      </w:tr>
      <w:tr w14:paraId="1DBE0E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0" w:hRule="atLeast"/>
        </w:trPr>
        <w:tc>
          <w:tcPr>
            <w:tcW w:w="1944" w:type="dxa"/>
          </w:tcPr>
          <w:p w14:paraId="6A3475B7">
            <w:pPr>
              <w:pStyle w:val="11"/>
              <w:spacing w:before="150" w:line="280" w:lineRule="auto"/>
              <w:ind w:left="4"/>
              <w:rPr>
                <w:rFonts w:ascii="Arial"/>
                <w:b/>
                <w:sz w:val="18"/>
              </w:rPr>
            </w:pPr>
            <w:r>
              <w:rPr>
                <w:rFonts w:ascii="Arial"/>
                <w:b/>
                <w:spacing w:val="-2"/>
                <w:sz w:val="18"/>
              </w:rPr>
              <w:t>FA</w:t>
            </w:r>
            <w:r>
              <w:rPr>
                <w:rFonts w:ascii="Arial"/>
                <w:b/>
                <w:spacing w:val="-11"/>
                <w:sz w:val="18"/>
              </w:rPr>
              <w:t xml:space="preserve"> </w:t>
            </w:r>
            <w:r>
              <w:rPr>
                <w:rFonts w:ascii="Arial"/>
                <w:b/>
                <w:spacing w:val="-2"/>
                <w:sz w:val="18"/>
              </w:rPr>
              <w:t>(Estrategias defensivas)</w:t>
            </w:r>
          </w:p>
        </w:tc>
        <w:tc>
          <w:tcPr>
            <w:tcW w:w="1969" w:type="dxa"/>
          </w:tcPr>
          <w:p w14:paraId="67AD8DDF">
            <w:pPr>
              <w:pStyle w:val="11"/>
              <w:spacing w:before="150" w:line="280" w:lineRule="auto"/>
              <w:ind w:left="237" w:right="719"/>
              <w:rPr>
                <w:sz w:val="18"/>
              </w:rPr>
            </w:pPr>
            <w:r>
              <w:rPr>
                <w:sz w:val="18"/>
              </w:rPr>
              <w:t>Fortalezas</w:t>
            </w:r>
            <w:r>
              <w:rPr>
                <w:spacing w:val="-13"/>
                <w:sz w:val="18"/>
              </w:rPr>
              <w:t xml:space="preserve"> </w:t>
            </w:r>
            <w:r>
              <w:rPr>
                <w:sz w:val="18"/>
              </w:rPr>
              <w:t xml:space="preserve">+ </w:t>
            </w:r>
            <w:r>
              <w:rPr>
                <w:spacing w:val="-2"/>
                <w:sz w:val="18"/>
              </w:rPr>
              <w:t>Amenazas</w:t>
            </w:r>
          </w:p>
        </w:tc>
        <w:tc>
          <w:tcPr>
            <w:tcW w:w="4917" w:type="dxa"/>
          </w:tcPr>
          <w:p w14:paraId="4D0F4D3A">
            <w:pPr>
              <w:pStyle w:val="11"/>
              <w:spacing w:before="150" w:line="280" w:lineRule="auto"/>
              <w:ind w:left="236"/>
              <w:rPr>
                <w:sz w:val="18"/>
              </w:rPr>
            </w:pPr>
            <w:r>
              <w:rPr>
                <w:sz w:val="18"/>
              </w:rPr>
              <w:t>Anticiparse</w:t>
            </w:r>
            <w:r>
              <w:rPr>
                <w:spacing w:val="-5"/>
                <w:sz w:val="18"/>
              </w:rPr>
              <w:t xml:space="preserve"> </w:t>
            </w:r>
            <w:r>
              <w:rPr>
                <w:sz w:val="18"/>
              </w:rPr>
              <w:t>a</w:t>
            </w:r>
            <w:r>
              <w:rPr>
                <w:spacing w:val="-7"/>
                <w:sz w:val="18"/>
              </w:rPr>
              <w:t xml:space="preserve"> </w:t>
            </w:r>
            <w:r>
              <w:rPr>
                <w:sz w:val="18"/>
              </w:rPr>
              <w:t>regulaciones</w:t>
            </w:r>
            <w:r>
              <w:rPr>
                <w:spacing w:val="-6"/>
                <w:sz w:val="18"/>
              </w:rPr>
              <w:t xml:space="preserve"> </w:t>
            </w:r>
            <w:r>
              <w:rPr>
                <w:sz w:val="18"/>
              </w:rPr>
              <w:t>de</w:t>
            </w:r>
            <w:r>
              <w:rPr>
                <w:spacing w:val="-7"/>
                <w:sz w:val="18"/>
              </w:rPr>
              <w:t xml:space="preserve"> </w:t>
            </w:r>
            <w:r>
              <w:rPr>
                <w:sz w:val="18"/>
              </w:rPr>
              <w:t>privacidad</w:t>
            </w:r>
            <w:r>
              <w:rPr>
                <w:spacing w:val="-7"/>
                <w:sz w:val="18"/>
              </w:rPr>
              <w:t xml:space="preserve"> </w:t>
            </w:r>
            <w:r>
              <w:rPr>
                <w:sz w:val="18"/>
              </w:rPr>
              <w:t>diseñando</w:t>
            </w:r>
            <w:r>
              <w:rPr>
                <w:spacing w:val="-7"/>
                <w:sz w:val="18"/>
              </w:rPr>
              <w:t xml:space="preserve"> </w:t>
            </w:r>
            <w:r>
              <w:rPr>
                <w:sz w:val="18"/>
              </w:rPr>
              <w:t>la</w:t>
            </w:r>
            <w:r>
              <w:rPr>
                <w:spacing w:val="-5"/>
                <w:sz w:val="18"/>
              </w:rPr>
              <w:t xml:space="preserve"> </w:t>
            </w:r>
            <w:r>
              <w:rPr>
                <w:sz w:val="18"/>
              </w:rPr>
              <w:t>app con privacidad por defecto</w:t>
            </w:r>
          </w:p>
        </w:tc>
      </w:tr>
    </w:tbl>
    <w:p w14:paraId="3812D495">
      <w:pPr>
        <w:pStyle w:val="11"/>
        <w:spacing w:after="0" w:line="280" w:lineRule="auto"/>
        <w:rPr>
          <w:sz w:val="18"/>
        </w:rPr>
        <w:sectPr>
          <w:pgSz w:w="12240" w:h="15840"/>
          <w:pgMar w:top="1320" w:right="0" w:bottom="280" w:left="1440" w:header="338" w:footer="0" w:gutter="0"/>
          <w:cols w:space="720" w:num="1"/>
        </w:sectPr>
      </w:pPr>
    </w:p>
    <w:p w14:paraId="7D3752CB">
      <w:pPr>
        <w:pStyle w:val="7"/>
        <w:rPr>
          <w:rFonts w:ascii="Arial"/>
          <w:b/>
          <w:sz w:val="7"/>
        </w:rPr>
      </w:pPr>
    </w:p>
    <w:tbl>
      <w:tblPr>
        <w:tblStyle w:val="6"/>
        <w:tblW w:w="0" w:type="auto"/>
        <w:tblInd w:w="2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44"/>
        <w:gridCol w:w="1969"/>
        <w:gridCol w:w="4917"/>
      </w:tblGrid>
      <w:tr w14:paraId="600D0C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trPr>
        <w:tc>
          <w:tcPr>
            <w:tcW w:w="1944" w:type="dxa"/>
          </w:tcPr>
          <w:p w14:paraId="66D25033">
            <w:pPr>
              <w:pStyle w:val="11"/>
              <w:spacing w:before="153"/>
              <w:ind w:left="86"/>
              <w:rPr>
                <w:rFonts w:ascii="Arial"/>
                <w:b/>
                <w:sz w:val="18"/>
              </w:rPr>
            </w:pPr>
            <w:r>
              <w:rPr>
                <w:rFonts w:ascii="Arial"/>
                <w:b/>
                <w:sz w:val="18"/>
              </w:rPr>
              <w:t>Tipo</w:t>
            </w:r>
            <w:r>
              <w:rPr>
                <w:rFonts w:ascii="Arial"/>
                <w:b/>
                <w:spacing w:val="-3"/>
                <w:sz w:val="18"/>
              </w:rPr>
              <w:t xml:space="preserve"> </w:t>
            </w:r>
            <w:r>
              <w:rPr>
                <w:rFonts w:ascii="Arial"/>
                <w:b/>
                <w:sz w:val="18"/>
              </w:rPr>
              <w:t>de</w:t>
            </w:r>
            <w:r>
              <w:rPr>
                <w:rFonts w:ascii="Arial"/>
                <w:b/>
                <w:spacing w:val="-3"/>
                <w:sz w:val="18"/>
              </w:rPr>
              <w:t xml:space="preserve"> </w:t>
            </w:r>
            <w:r>
              <w:rPr>
                <w:rFonts w:ascii="Arial"/>
                <w:b/>
                <w:spacing w:val="-2"/>
                <w:sz w:val="18"/>
              </w:rPr>
              <w:t>estrategia</w:t>
            </w:r>
          </w:p>
        </w:tc>
        <w:tc>
          <w:tcPr>
            <w:tcW w:w="1969" w:type="dxa"/>
          </w:tcPr>
          <w:p w14:paraId="6FC439F0">
            <w:pPr>
              <w:pStyle w:val="11"/>
              <w:spacing w:before="153"/>
              <w:ind w:left="410"/>
              <w:rPr>
                <w:rFonts w:ascii="Arial" w:hAnsi="Arial"/>
                <w:b/>
                <w:sz w:val="18"/>
              </w:rPr>
            </w:pPr>
            <w:r>
              <w:rPr>
                <w:rFonts w:ascii="Arial" w:hAnsi="Arial"/>
                <w:b/>
                <w:spacing w:val="-2"/>
                <w:sz w:val="18"/>
              </w:rPr>
              <w:t>Combinación</w:t>
            </w:r>
          </w:p>
        </w:tc>
        <w:tc>
          <w:tcPr>
            <w:tcW w:w="4917" w:type="dxa"/>
          </w:tcPr>
          <w:p w14:paraId="41FE8A3B">
            <w:pPr>
              <w:pStyle w:val="11"/>
              <w:spacing w:before="153"/>
              <w:ind w:left="1545"/>
              <w:rPr>
                <w:rFonts w:ascii="Arial"/>
                <w:b/>
                <w:sz w:val="18"/>
              </w:rPr>
            </w:pPr>
            <w:r>
              <w:rPr>
                <w:rFonts w:ascii="Arial"/>
                <w:b/>
                <w:sz w:val="18"/>
              </w:rPr>
              <w:t>Acciones</w:t>
            </w:r>
            <w:r>
              <w:rPr>
                <w:rFonts w:ascii="Arial"/>
                <w:b/>
                <w:spacing w:val="-5"/>
                <w:sz w:val="18"/>
              </w:rPr>
              <w:t xml:space="preserve"> </w:t>
            </w:r>
            <w:r>
              <w:rPr>
                <w:rFonts w:ascii="Arial"/>
                <w:b/>
                <w:spacing w:val="-2"/>
                <w:sz w:val="18"/>
              </w:rPr>
              <w:t>propuestas</w:t>
            </w:r>
          </w:p>
        </w:tc>
      </w:tr>
      <w:tr w14:paraId="798541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0" w:hRule="atLeast"/>
        </w:trPr>
        <w:tc>
          <w:tcPr>
            <w:tcW w:w="1944" w:type="dxa"/>
          </w:tcPr>
          <w:p w14:paraId="62DFA71E">
            <w:pPr>
              <w:pStyle w:val="11"/>
              <w:spacing w:before="150" w:line="280" w:lineRule="auto"/>
              <w:ind w:left="4"/>
              <w:rPr>
                <w:rFonts w:ascii="Arial"/>
                <w:b/>
                <w:sz w:val="18"/>
              </w:rPr>
            </w:pPr>
            <w:r>
              <w:rPr>
                <w:rFonts w:ascii="Arial"/>
                <w:b/>
                <w:sz w:val="18"/>
              </w:rPr>
              <w:t>DA</w:t>
            </w:r>
            <w:r>
              <w:rPr>
                <w:rFonts w:ascii="Arial"/>
                <w:b/>
                <w:spacing w:val="-15"/>
                <w:sz w:val="18"/>
              </w:rPr>
              <w:t xml:space="preserve"> </w:t>
            </w:r>
            <w:r>
              <w:rPr>
                <w:rFonts w:ascii="Arial"/>
                <w:b/>
                <w:sz w:val="18"/>
              </w:rPr>
              <w:t>(Estrategias</w:t>
            </w:r>
            <w:r>
              <w:rPr>
                <w:rFonts w:ascii="Arial"/>
                <w:b/>
                <w:spacing w:val="-12"/>
                <w:sz w:val="18"/>
              </w:rPr>
              <w:t xml:space="preserve"> </w:t>
            </w:r>
            <w:r>
              <w:rPr>
                <w:rFonts w:ascii="Arial"/>
                <w:b/>
                <w:sz w:val="18"/>
              </w:rPr>
              <w:t xml:space="preserve">de </w:t>
            </w:r>
            <w:r>
              <w:rPr>
                <w:rFonts w:ascii="Arial"/>
                <w:b/>
                <w:spacing w:val="-2"/>
                <w:sz w:val="18"/>
              </w:rPr>
              <w:t>supervivencia)</w:t>
            </w:r>
          </w:p>
        </w:tc>
        <w:tc>
          <w:tcPr>
            <w:tcW w:w="1969" w:type="dxa"/>
          </w:tcPr>
          <w:p w14:paraId="69ED169A">
            <w:pPr>
              <w:pStyle w:val="11"/>
              <w:spacing w:before="150" w:line="280" w:lineRule="auto"/>
              <w:ind w:left="237" w:right="619"/>
              <w:rPr>
                <w:sz w:val="18"/>
              </w:rPr>
            </w:pPr>
            <w:r>
              <w:rPr>
                <w:sz w:val="18"/>
              </w:rPr>
              <w:t>Debilidades</w:t>
            </w:r>
            <w:r>
              <w:rPr>
                <w:spacing w:val="-13"/>
                <w:sz w:val="18"/>
              </w:rPr>
              <w:t xml:space="preserve"> </w:t>
            </w:r>
            <w:r>
              <w:rPr>
                <w:sz w:val="18"/>
              </w:rPr>
              <w:t xml:space="preserve">+ </w:t>
            </w:r>
            <w:r>
              <w:rPr>
                <w:spacing w:val="-2"/>
                <w:sz w:val="18"/>
              </w:rPr>
              <w:t>Amenazas</w:t>
            </w:r>
          </w:p>
        </w:tc>
        <w:tc>
          <w:tcPr>
            <w:tcW w:w="4917" w:type="dxa"/>
          </w:tcPr>
          <w:p w14:paraId="446E9E67">
            <w:pPr>
              <w:pStyle w:val="11"/>
              <w:spacing w:before="150" w:line="280" w:lineRule="auto"/>
              <w:ind w:left="236" w:right="88"/>
              <w:rPr>
                <w:sz w:val="18"/>
              </w:rPr>
            </w:pPr>
            <w:r>
              <w:rPr>
                <w:sz w:val="18"/>
              </w:rPr>
              <w:t>Establecer un plan de respuesta a incidentes de seguridad</w:t>
            </w:r>
            <w:r>
              <w:rPr>
                <w:spacing w:val="-6"/>
                <w:sz w:val="18"/>
              </w:rPr>
              <w:t xml:space="preserve"> </w:t>
            </w:r>
            <w:r>
              <w:rPr>
                <w:sz w:val="18"/>
              </w:rPr>
              <w:t>y</w:t>
            </w:r>
            <w:r>
              <w:rPr>
                <w:spacing w:val="-7"/>
                <w:sz w:val="18"/>
              </w:rPr>
              <w:t xml:space="preserve"> </w:t>
            </w:r>
            <w:r>
              <w:rPr>
                <w:sz w:val="18"/>
              </w:rPr>
              <w:t>contratar</w:t>
            </w:r>
            <w:r>
              <w:rPr>
                <w:spacing w:val="-9"/>
                <w:sz w:val="18"/>
              </w:rPr>
              <w:t xml:space="preserve"> </w:t>
            </w:r>
            <w:r>
              <w:rPr>
                <w:sz w:val="18"/>
              </w:rPr>
              <w:t>un</w:t>
            </w:r>
            <w:r>
              <w:rPr>
                <w:spacing w:val="-8"/>
                <w:sz w:val="18"/>
              </w:rPr>
              <w:t xml:space="preserve"> </w:t>
            </w:r>
            <w:r>
              <w:rPr>
                <w:sz w:val="18"/>
              </w:rPr>
              <w:t>seguro</w:t>
            </w:r>
            <w:r>
              <w:rPr>
                <w:spacing w:val="-6"/>
                <w:sz w:val="18"/>
              </w:rPr>
              <w:t xml:space="preserve"> </w:t>
            </w:r>
            <w:r>
              <w:rPr>
                <w:sz w:val="18"/>
              </w:rPr>
              <w:t>de</w:t>
            </w:r>
            <w:r>
              <w:rPr>
                <w:spacing w:val="-8"/>
                <w:sz w:val="18"/>
              </w:rPr>
              <w:t xml:space="preserve"> </w:t>
            </w:r>
            <w:r>
              <w:rPr>
                <w:sz w:val="18"/>
              </w:rPr>
              <w:t>ciberresponsabilidad</w:t>
            </w:r>
          </w:p>
        </w:tc>
      </w:tr>
    </w:tbl>
    <w:p w14:paraId="765089AF">
      <w:pPr>
        <w:pStyle w:val="7"/>
        <w:spacing w:before="160"/>
        <w:rPr>
          <w:rFonts w:ascii="Arial"/>
          <w:b/>
          <w:sz w:val="28"/>
        </w:rPr>
      </w:pPr>
    </w:p>
    <w:p w14:paraId="58733695">
      <w:pPr>
        <w:pStyle w:val="3"/>
        <w:numPr>
          <w:ilvl w:val="1"/>
          <w:numId w:val="2"/>
        </w:numPr>
        <w:tabs>
          <w:tab w:val="left" w:pos="771"/>
        </w:tabs>
        <w:spacing w:before="0" w:after="0" w:line="240" w:lineRule="auto"/>
        <w:ind w:left="771" w:right="0" w:hanging="509"/>
        <w:jc w:val="left"/>
      </w:pPr>
      <w:r>
        <w:rPr>
          <w:color w:val="0E4660"/>
          <w:spacing w:val="-2"/>
        </w:rPr>
        <w:t>Análisis</w:t>
      </w:r>
      <w:r>
        <w:rPr>
          <w:color w:val="0E4660"/>
          <w:spacing w:val="-22"/>
        </w:rPr>
        <w:t xml:space="preserve"> </w:t>
      </w:r>
      <w:r>
        <w:rPr>
          <w:color w:val="0E4660"/>
          <w:spacing w:val="-2"/>
        </w:rPr>
        <w:t>de</w:t>
      </w:r>
      <w:r>
        <w:rPr>
          <w:color w:val="0E4660"/>
          <w:spacing w:val="-23"/>
        </w:rPr>
        <w:t xml:space="preserve"> </w:t>
      </w:r>
      <w:r>
        <w:rPr>
          <w:color w:val="0E4660"/>
          <w:spacing w:val="-2"/>
        </w:rPr>
        <w:t>Riesgos</w:t>
      </w:r>
      <w:r>
        <w:rPr>
          <w:color w:val="0E4660"/>
          <w:spacing w:val="-23"/>
        </w:rPr>
        <w:t xml:space="preserve"> </w:t>
      </w:r>
      <w:r>
        <w:rPr>
          <w:color w:val="0E4660"/>
          <w:spacing w:val="-2"/>
        </w:rPr>
        <w:t>y</w:t>
      </w:r>
      <w:r>
        <w:rPr>
          <w:color w:val="0E4660"/>
          <w:spacing w:val="-21"/>
        </w:rPr>
        <w:t xml:space="preserve"> </w:t>
      </w:r>
      <w:r>
        <w:rPr>
          <w:color w:val="0E4660"/>
          <w:spacing w:val="-2"/>
        </w:rPr>
        <w:t>Plan</w:t>
      </w:r>
      <w:r>
        <w:rPr>
          <w:color w:val="0E4660"/>
          <w:spacing w:val="-26"/>
        </w:rPr>
        <w:t xml:space="preserve"> </w:t>
      </w:r>
      <w:r>
        <w:rPr>
          <w:color w:val="0E4660"/>
          <w:spacing w:val="-2"/>
        </w:rPr>
        <w:t>de</w:t>
      </w:r>
      <w:r>
        <w:rPr>
          <w:color w:val="0E4660"/>
          <w:spacing w:val="-21"/>
        </w:rPr>
        <w:t xml:space="preserve"> </w:t>
      </w:r>
      <w:r>
        <w:rPr>
          <w:color w:val="0E4660"/>
          <w:spacing w:val="-2"/>
        </w:rPr>
        <w:t>Mitigación</w:t>
      </w:r>
    </w:p>
    <w:p w14:paraId="37E5DF13">
      <w:pPr>
        <w:pStyle w:val="7"/>
        <w:spacing w:before="305"/>
        <w:rPr>
          <w:rFonts w:ascii="Trebuchet MS"/>
          <w:sz w:val="28"/>
        </w:rPr>
      </w:pPr>
    </w:p>
    <w:p w14:paraId="729BBB37">
      <w:pPr>
        <w:pStyle w:val="7"/>
        <w:spacing w:line="278" w:lineRule="auto"/>
        <w:ind w:left="262" w:right="1383"/>
      </w:pPr>
      <w:r>
        <w:rPr>
          <w:rFonts w:ascii="Arial" w:hAnsi="Arial"/>
          <w:b/>
        </w:rPr>
        <w:t>Descripción:</w:t>
      </w:r>
      <w:r>
        <w:rPr>
          <w:rFonts w:ascii="Arial" w:hAnsi="Arial"/>
          <w:b/>
          <w:spacing w:val="-5"/>
        </w:rPr>
        <w:t xml:space="preserve"> </w:t>
      </w:r>
      <w:r>
        <w:t>Identifica</w:t>
      </w:r>
      <w:r>
        <w:rPr>
          <w:spacing w:val="-5"/>
        </w:rPr>
        <w:t xml:space="preserve"> </w:t>
      </w:r>
      <w:r>
        <w:t>los</w:t>
      </w:r>
      <w:r>
        <w:rPr>
          <w:spacing w:val="-5"/>
        </w:rPr>
        <w:t xml:space="preserve"> </w:t>
      </w:r>
      <w:r>
        <w:t>riesgos</w:t>
      </w:r>
      <w:r>
        <w:rPr>
          <w:spacing w:val="-5"/>
        </w:rPr>
        <w:t xml:space="preserve"> </w:t>
      </w:r>
      <w:r>
        <w:t>específicos</w:t>
      </w:r>
      <w:r>
        <w:rPr>
          <w:spacing w:val="-5"/>
        </w:rPr>
        <w:t xml:space="preserve"> </w:t>
      </w:r>
      <w:r>
        <w:t>del</w:t>
      </w:r>
      <w:r>
        <w:rPr>
          <w:spacing w:val="-7"/>
        </w:rPr>
        <w:t xml:space="preserve"> </w:t>
      </w:r>
      <w:r>
        <w:t>proyecto</w:t>
      </w:r>
      <w:r>
        <w:rPr>
          <w:spacing w:val="-5"/>
        </w:rPr>
        <w:t xml:space="preserve"> </w:t>
      </w:r>
      <w:r>
        <w:t>(técnicos,</w:t>
      </w:r>
      <w:r>
        <w:rPr>
          <w:spacing w:val="-5"/>
        </w:rPr>
        <w:t xml:space="preserve"> </w:t>
      </w:r>
      <w:r>
        <w:t>de</w:t>
      </w:r>
      <w:r>
        <w:rPr>
          <w:spacing w:val="-5"/>
        </w:rPr>
        <w:t xml:space="preserve"> </w:t>
      </w:r>
      <w:r>
        <w:t>mercado, financieros, legales) y propone acciones concretas para mitigarlos.</w:t>
      </w:r>
    </w:p>
    <w:p w14:paraId="4E464ABF">
      <w:pPr>
        <w:spacing w:before="159"/>
        <w:ind w:left="262" w:right="0" w:firstLine="0"/>
        <w:jc w:val="left"/>
        <w:rPr>
          <w:rFonts w:ascii="Arial" w:hAnsi="Arial"/>
          <w:b/>
          <w:sz w:val="24"/>
        </w:rPr>
      </w:pPr>
      <w:r>
        <w:rPr>
          <w:rFonts w:ascii="Arial" w:hAnsi="Arial"/>
          <w:b/>
          <w:sz w:val="24"/>
        </w:rPr>
        <w:t>Ejemplo</w:t>
      </w:r>
      <w:r>
        <w:rPr>
          <w:rFonts w:ascii="Arial" w:hAnsi="Arial"/>
          <w:b/>
          <w:spacing w:val="-4"/>
          <w:sz w:val="24"/>
        </w:rPr>
        <w:t xml:space="preserve"> </w:t>
      </w:r>
      <w:r>
        <w:rPr>
          <w:rFonts w:ascii="Arial" w:hAnsi="Arial"/>
          <w:b/>
          <w:sz w:val="24"/>
        </w:rPr>
        <w:t>de</w:t>
      </w:r>
      <w:r>
        <w:rPr>
          <w:rFonts w:ascii="Arial" w:hAnsi="Arial"/>
          <w:b/>
          <w:spacing w:val="-4"/>
          <w:sz w:val="24"/>
        </w:rPr>
        <w:t xml:space="preserve"> </w:t>
      </w:r>
      <w:r>
        <w:rPr>
          <w:rFonts w:ascii="Arial" w:hAnsi="Arial"/>
          <w:b/>
          <w:sz w:val="24"/>
        </w:rPr>
        <w:t>Tabla</w:t>
      </w:r>
      <w:r>
        <w:rPr>
          <w:rFonts w:ascii="Arial" w:hAnsi="Arial"/>
          <w:b/>
          <w:spacing w:val="-5"/>
          <w:sz w:val="24"/>
        </w:rPr>
        <w:t xml:space="preserve"> </w:t>
      </w:r>
      <w:r>
        <w:rPr>
          <w:rFonts w:ascii="Arial" w:hAnsi="Arial"/>
          <w:b/>
          <w:sz w:val="24"/>
        </w:rPr>
        <w:t>6.</w:t>
      </w:r>
      <w:r>
        <w:rPr>
          <w:rFonts w:ascii="Arial" w:hAnsi="Arial"/>
          <w:b/>
          <w:spacing w:val="-6"/>
          <w:sz w:val="24"/>
        </w:rPr>
        <w:t xml:space="preserve"> </w:t>
      </w:r>
      <w:r>
        <w:rPr>
          <w:rFonts w:ascii="Arial" w:hAnsi="Arial"/>
          <w:b/>
          <w:sz w:val="24"/>
        </w:rPr>
        <w:t>Matriz</w:t>
      </w:r>
      <w:r>
        <w:rPr>
          <w:rFonts w:ascii="Arial" w:hAnsi="Arial"/>
          <w:b/>
          <w:spacing w:val="-4"/>
          <w:sz w:val="24"/>
        </w:rPr>
        <w:t xml:space="preserve"> </w:t>
      </w:r>
      <w:r>
        <w:rPr>
          <w:rFonts w:ascii="Arial" w:hAnsi="Arial"/>
          <w:b/>
          <w:sz w:val="24"/>
        </w:rPr>
        <w:t>de</w:t>
      </w:r>
      <w:r>
        <w:rPr>
          <w:rFonts w:ascii="Arial" w:hAnsi="Arial"/>
          <w:b/>
          <w:spacing w:val="-13"/>
          <w:sz w:val="24"/>
        </w:rPr>
        <w:t xml:space="preserve"> </w:t>
      </w:r>
      <w:r>
        <w:rPr>
          <w:rFonts w:ascii="Arial" w:hAnsi="Arial"/>
          <w:b/>
          <w:sz w:val="24"/>
        </w:rPr>
        <w:t>Análisis</w:t>
      </w:r>
      <w:r>
        <w:rPr>
          <w:rFonts w:ascii="Arial" w:hAnsi="Arial"/>
          <w:b/>
          <w:spacing w:val="-3"/>
          <w:sz w:val="24"/>
        </w:rPr>
        <w:t xml:space="preserve"> </w:t>
      </w:r>
      <w:r>
        <w:rPr>
          <w:rFonts w:ascii="Arial" w:hAnsi="Arial"/>
          <w:b/>
          <w:sz w:val="24"/>
        </w:rPr>
        <w:t>de</w:t>
      </w:r>
      <w:r>
        <w:rPr>
          <w:rFonts w:ascii="Arial" w:hAnsi="Arial"/>
          <w:b/>
          <w:spacing w:val="-7"/>
          <w:sz w:val="24"/>
        </w:rPr>
        <w:t xml:space="preserve"> </w:t>
      </w:r>
      <w:r>
        <w:rPr>
          <w:rFonts w:ascii="Arial" w:hAnsi="Arial"/>
          <w:b/>
          <w:spacing w:val="-2"/>
          <w:sz w:val="24"/>
        </w:rPr>
        <w:t>Riesgos</w:t>
      </w:r>
    </w:p>
    <w:p w14:paraId="17A465A9">
      <w:pPr>
        <w:pStyle w:val="7"/>
        <w:rPr>
          <w:rFonts w:ascii="Arial"/>
          <w:b/>
          <w:sz w:val="20"/>
        </w:rPr>
      </w:pPr>
    </w:p>
    <w:p w14:paraId="6231A1E5">
      <w:pPr>
        <w:pStyle w:val="7"/>
        <w:spacing w:before="224"/>
        <w:rPr>
          <w:rFonts w:ascii="Arial"/>
          <w:b/>
          <w:sz w:val="20"/>
        </w:rPr>
      </w:pPr>
    </w:p>
    <w:tbl>
      <w:tblPr>
        <w:tblStyle w:val="6"/>
        <w:tblW w:w="0" w:type="auto"/>
        <w:tblInd w:w="2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36"/>
        <w:gridCol w:w="1724"/>
        <w:gridCol w:w="1565"/>
        <w:gridCol w:w="1167"/>
        <w:gridCol w:w="1543"/>
        <w:gridCol w:w="1594"/>
      </w:tblGrid>
      <w:tr w14:paraId="640807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77" w:hRule="atLeast"/>
        </w:trPr>
        <w:tc>
          <w:tcPr>
            <w:tcW w:w="1236" w:type="dxa"/>
          </w:tcPr>
          <w:p w14:paraId="77D4B066">
            <w:pPr>
              <w:pStyle w:val="11"/>
              <w:spacing w:before="60"/>
              <w:rPr>
                <w:rFonts w:ascii="Arial"/>
                <w:b/>
                <w:sz w:val="18"/>
              </w:rPr>
            </w:pPr>
          </w:p>
          <w:p w14:paraId="01F2313D">
            <w:pPr>
              <w:pStyle w:val="11"/>
              <w:spacing w:line="280" w:lineRule="auto"/>
              <w:ind w:left="232" w:right="398" w:hanging="51"/>
              <w:rPr>
                <w:rFonts w:ascii="Arial"/>
                <w:b/>
                <w:sz w:val="18"/>
              </w:rPr>
            </w:pPr>
            <w:r>
              <w:rPr>
                <w:rFonts w:ascii="Arial"/>
                <w:b/>
                <w:sz w:val="18"/>
              </w:rPr>
              <w:t>Tipo</w:t>
            </w:r>
            <w:r>
              <w:rPr>
                <w:rFonts w:ascii="Arial"/>
                <w:b/>
                <w:spacing w:val="-13"/>
                <w:sz w:val="18"/>
              </w:rPr>
              <w:t xml:space="preserve"> </w:t>
            </w:r>
            <w:r>
              <w:rPr>
                <w:rFonts w:ascii="Arial"/>
                <w:b/>
                <w:sz w:val="18"/>
              </w:rPr>
              <w:t xml:space="preserve">de </w:t>
            </w:r>
            <w:r>
              <w:rPr>
                <w:rFonts w:ascii="Arial"/>
                <w:b/>
                <w:spacing w:val="-2"/>
                <w:sz w:val="18"/>
              </w:rPr>
              <w:t>riesgo</w:t>
            </w:r>
          </w:p>
        </w:tc>
        <w:tc>
          <w:tcPr>
            <w:tcW w:w="1724" w:type="dxa"/>
          </w:tcPr>
          <w:p w14:paraId="293B18C9">
            <w:pPr>
              <w:pStyle w:val="11"/>
              <w:spacing w:before="183"/>
              <w:rPr>
                <w:rFonts w:ascii="Arial"/>
                <w:b/>
                <w:sz w:val="18"/>
              </w:rPr>
            </w:pPr>
          </w:p>
          <w:p w14:paraId="771D8D46">
            <w:pPr>
              <w:pStyle w:val="11"/>
              <w:ind w:left="345"/>
              <w:rPr>
                <w:rFonts w:ascii="Arial" w:hAnsi="Arial"/>
                <w:b/>
                <w:sz w:val="18"/>
              </w:rPr>
            </w:pPr>
            <w:r>
              <w:rPr>
                <w:rFonts w:ascii="Arial" w:hAnsi="Arial"/>
                <w:b/>
                <w:spacing w:val="-2"/>
                <w:sz w:val="18"/>
              </w:rPr>
              <w:t>Descripción</w:t>
            </w:r>
          </w:p>
        </w:tc>
        <w:tc>
          <w:tcPr>
            <w:tcW w:w="1565" w:type="dxa"/>
          </w:tcPr>
          <w:p w14:paraId="1E8D75A7">
            <w:pPr>
              <w:pStyle w:val="11"/>
              <w:spacing w:before="60"/>
              <w:rPr>
                <w:rFonts w:ascii="Arial"/>
                <w:b/>
                <w:sz w:val="18"/>
              </w:rPr>
            </w:pPr>
          </w:p>
          <w:p w14:paraId="4DA8DE1C">
            <w:pPr>
              <w:pStyle w:val="11"/>
              <w:spacing w:line="280" w:lineRule="auto"/>
              <w:ind w:left="726" w:right="225" w:hanging="435"/>
              <w:rPr>
                <w:rFonts w:ascii="Arial"/>
                <w:b/>
                <w:sz w:val="18"/>
              </w:rPr>
            </w:pPr>
            <w:r>
              <w:rPr>
                <w:rFonts w:ascii="Arial"/>
                <w:b/>
                <w:spacing w:val="-2"/>
                <w:sz w:val="18"/>
              </w:rPr>
              <w:t xml:space="preserve">Probabilida </w:t>
            </w:r>
            <w:r>
              <w:rPr>
                <w:rFonts w:ascii="Arial"/>
                <w:b/>
                <w:spacing w:val="-10"/>
                <w:sz w:val="18"/>
              </w:rPr>
              <w:t>d</w:t>
            </w:r>
          </w:p>
        </w:tc>
        <w:tc>
          <w:tcPr>
            <w:tcW w:w="1167" w:type="dxa"/>
          </w:tcPr>
          <w:p w14:paraId="2369087A">
            <w:pPr>
              <w:pStyle w:val="11"/>
              <w:spacing w:before="60"/>
              <w:rPr>
                <w:rFonts w:ascii="Arial"/>
                <w:b/>
                <w:sz w:val="18"/>
              </w:rPr>
            </w:pPr>
          </w:p>
          <w:p w14:paraId="7F05ECD2">
            <w:pPr>
              <w:pStyle w:val="11"/>
              <w:spacing w:line="280" w:lineRule="auto"/>
              <w:ind w:left="525" w:right="279" w:hanging="236"/>
              <w:rPr>
                <w:rFonts w:ascii="Arial"/>
                <w:b/>
                <w:sz w:val="18"/>
              </w:rPr>
            </w:pPr>
            <w:r>
              <w:rPr>
                <w:rFonts w:ascii="Arial"/>
                <w:b/>
                <w:spacing w:val="-2"/>
                <w:sz w:val="18"/>
              </w:rPr>
              <w:t xml:space="preserve">Impact </w:t>
            </w:r>
            <w:r>
              <w:rPr>
                <w:rFonts w:ascii="Arial"/>
                <w:b/>
                <w:spacing w:val="-10"/>
                <w:sz w:val="18"/>
              </w:rPr>
              <w:t>o</w:t>
            </w:r>
          </w:p>
        </w:tc>
        <w:tc>
          <w:tcPr>
            <w:tcW w:w="1543" w:type="dxa"/>
          </w:tcPr>
          <w:p w14:paraId="45DBA503">
            <w:pPr>
              <w:pStyle w:val="11"/>
              <w:spacing w:before="147" w:line="280" w:lineRule="auto"/>
              <w:ind w:left="320" w:right="309" w:hanging="5"/>
              <w:jc w:val="center"/>
              <w:rPr>
                <w:rFonts w:ascii="Arial" w:hAnsi="Arial"/>
                <w:b/>
                <w:sz w:val="18"/>
              </w:rPr>
            </w:pPr>
            <w:r>
              <w:rPr>
                <w:rFonts w:ascii="Arial" w:hAnsi="Arial"/>
                <w:b/>
                <w:spacing w:val="-2"/>
                <w:sz w:val="18"/>
              </w:rPr>
              <w:t xml:space="preserve">Estrategia </w:t>
            </w:r>
            <w:r>
              <w:rPr>
                <w:rFonts w:ascii="Arial" w:hAnsi="Arial"/>
                <w:b/>
                <w:spacing w:val="-6"/>
                <w:sz w:val="18"/>
              </w:rPr>
              <w:t xml:space="preserve">de </w:t>
            </w:r>
            <w:r>
              <w:rPr>
                <w:rFonts w:ascii="Arial" w:hAnsi="Arial"/>
                <w:b/>
                <w:spacing w:val="-2"/>
                <w:sz w:val="18"/>
              </w:rPr>
              <w:t>mitigación</w:t>
            </w:r>
          </w:p>
        </w:tc>
        <w:tc>
          <w:tcPr>
            <w:tcW w:w="1594" w:type="dxa"/>
          </w:tcPr>
          <w:p w14:paraId="0B25ABCF">
            <w:pPr>
              <w:pStyle w:val="11"/>
              <w:spacing w:before="60"/>
              <w:rPr>
                <w:rFonts w:ascii="Arial"/>
                <w:b/>
                <w:sz w:val="18"/>
              </w:rPr>
            </w:pPr>
          </w:p>
          <w:p w14:paraId="05B354D7">
            <w:pPr>
              <w:pStyle w:val="11"/>
              <w:spacing w:line="280" w:lineRule="auto"/>
              <w:ind w:left="746" w:right="228" w:hanging="461"/>
              <w:rPr>
                <w:rFonts w:ascii="Arial"/>
                <w:b/>
                <w:sz w:val="18"/>
              </w:rPr>
            </w:pPr>
            <w:r>
              <w:rPr>
                <w:rFonts w:ascii="Arial"/>
                <w:b/>
                <w:spacing w:val="-2"/>
                <w:sz w:val="18"/>
              </w:rPr>
              <w:t xml:space="preserve">Responsabl </w:t>
            </w:r>
            <w:r>
              <w:rPr>
                <w:rFonts w:ascii="Arial"/>
                <w:b/>
                <w:spacing w:val="-10"/>
                <w:sz w:val="18"/>
              </w:rPr>
              <w:t>e</w:t>
            </w:r>
          </w:p>
        </w:tc>
      </w:tr>
      <w:tr w14:paraId="5DFC88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38" w:hRule="atLeast"/>
        </w:trPr>
        <w:tc>
          <w:tcPr>
            <w:tcW w:w="1236" w:type="dxa"/>
          </w:tcPr>
          <w:p w14:paraId="56A6F2EC">
            <w:pPr>
              <w:pStyle w:val="11"/>
              <w:rPr>
                <w:rFonts w:ascii="Arial"/>
                <w:b/>
                <w:sz w:val="18"/>
              </w:rPr>
            </w:pPr>
          </w:p>
          <w:p w14:paraId="3D2C14F4">
            <w:pPr>
              <w:pStyle w:val="11"/>
              <w:rPr>
                <w:rFonts w:ascii="Arial"/>
                <w:b/>
                <w:sz w:val="18"/>
              </w:rPr>
            </w:pPr>
          </w:p>
          <w:p w14:paraId="40465DAE">
            <w:pPr>
              <w:pStyle w:val="11"/>
              <w:spacing w:before="129"/>
              <w:rPr>
                <w:rFonts w:ascii="Arial"/>
                <w:b/>
                <w:sz w:val="18"/>
              </w:rPr>
            </w:pPr>
          </w:p>
          <w:p w14:paraId="0A41C2BE">
            <w:pPr>
              <w:pStyle w:val="11"/>
              <w:spacing w:line="280" w:lineRule="auto"/>
              <w:ind w:left="4" w:right="246"/>
              <w:rPr>
                <w:rFonts w:ascii="Arial" w:hAnsi="Arial"/>
                <w:b/>
                <w:sz w:val="18"/>
              </w:rPr>
            </w:pPr>
            <w:r>
              <w:rPr>
                <w:rFonts w:ascii="Arial" w:hAnsi="Arial"/>
                <w:b/>
                <w:spacing w:val="-2"/>
                <w:sz w:val="18"/>
              </w:rPr>
              <w:t xml:space="preserve">Corrupción </w:t>
            </w:r>
            <w:r>
              <w:rPr>
                <w:rFonts w:ascii="Arial" w:hAnsi="Arial"/>
                <w:b/>
                <w:sz w:val="18"/>
              </w:rPr>
              <w:t>del</w:t>
            </w:r>
            <w:r>
              <w:rPr>
                <w:rFonts w:ascii="Arial" w:hAnsi="Arial"/>
                <w:b/>
                <w:spacing w:val="-1"/>
                <w:sz w:val="18"/>
              </w:rPr>
              <w:t xml:space="preserve"> </w:t>
            </w:r>
            <w:r>
              <w:rPr>
                <w:rFonts w:ascii="Arial" w:hAnsi="Arial"/>
                <w:b/>
                <w:spacing w:val="-2"/>
                <w:sz w:val="18"/>
              </w:rPr>
              <w:t>alcance</w:t>
            </w:r>
          </w:p>
        </w:tc>
        <w:tc>
          <w:tcPr>
            <w:tcW w:w="1724" w:type="dxa"/>
          </w:tcPr>
          <w:p w14:paraId="495623D7">
            <w:pPr>
              <w:pStyle w:val="11"/>
              <w:spacing w:before="150" w:line="278" w:lineRule="auto"/>
              <w:ind w:left="239" w:right="272"/>
              <w:rPr>
                <w:sz w:val="18"/>
              </w:rPr>
            </w:pPr>
            <w:r>
              <w:rPr>
                <w:spacing w:val="-2"/>
                <w:sz w:val="18"/>
              </w:rPr>
              <w:t xml:space="preserve">Adición </w:t>
            </w:r>
            <w:r>
              <w:rPr>
                <w:sz w:val="18"/>
              </w:rPr>
              <w:t xml:space="preserve">continua de </w:t>
            </w:r>
            <w:r>
              <w:rPr>
                <w:spacing w:val="-2"/>
                <w:sz w:val="18"/>
              </w:rPr>
              <w:t xml:space="preserve">funcionalidade </w:t>
            </w:r>
            <w:r>
              <w:rPr>
                <w:sz w:val="18"/>
              </w:rPr>
              <w:t xml:space="preserve">s no </w:t>
            </w:r>
            <w:r>
              <w:rPr>
                <w:spacing w:val="-2"/>
                <w:sz w:val="18"/>
              </w:rPr>
              <w:t xml:space="preserve">planificadas </w:t>
            </w:r>
            <w:r>
              <w:rPr>
                <w:sz w:val="18"/>
              </w:rPr>
              <w:t>que</w:t>
            </w:r>
            <w:r>
              <w:rPr>
                <w:spacing w:val="-15"/>
                <w:sz w:val="18"/>
              </w:rPr>
              <w:t xml:space="preserve"> </w:t>
            </w:r>
            <w:r>
              <w:rPr>
                <w:sz w:val="18"/>
              </w:rPr>
              <w:t>retrasan</w:t>
            </w:r>
            <w:r>
              <w:rPr>
                <w:spacing w:val="-12"/>
                <w:sz w:val="18"/>
              </w:rPr>
              <w:t xml:space="preserve"> </w:t>
            </w:r>
            <w:r>
              <w:rPr>
                <w:sz w:val="18"/>
              </w:rPr>
              <w:t xml:space="preserve">el </w:t>
            </w:r>
            <w:r>
              <w:rPr>
                <w:spacing w:val="-2"/>
                <w:sz w:val="18"/>
              </w:rPr>
              <w:t>proyecto</w:t>
            </w:r>
          </w:p>
        </w:tc>
        <w:tc>
          <w:tcPr>
            <w:tcW w:w="1565" w:type="dxa"/>
          </w:tcPr>
          <w:p w14:paraId="222C921C">
            <w:pPr>
              <w:pStyle w:val="11"/>
              <w:rPr>
                <w:rFonts w:ascii="Arial"/>
                <w:b/>
                <w:sz w:val="18"/>
              </w:rPr>
            </w:pPr>
          </w:p>
          <w:p w14:paraId="3C6F0CE6">
            <w:pPr>
              <w:pStyle w:val="11"/>
              <w:rPr>
                <w:rFonts w:ascii="Arial"/>
                <w:b/>
                <w:sz w:val="18"/>
              </w:rPr>
            </w:pPr>
          </w:p>
          <w:p w14:paraId="1DA7C9AD">
            <w:pPr>
              <w:pStyle w:val="11"/>
              <w:rPr>
                <w:rFonts w:ascii="Arial"/>
                <w:b/>
                <w:sz w:val="18"/>
              </w:rPr>
            </w:pPr>
          </w:p>
          <w:p w14:paraId="1B1FF52C">
            <w:pPr>
              <w:pStyle w:val="11"/>
              <w:spacing w:before="45"/>
              <w:rPr>
                <w:rFonts w:ascii="Arial"/>
                <w:b/>
                <w:sz w:val="18"/>
              </w:rPr>
            </w:pPr>
          </w:p>
          <w:p w14:paraId="616E8354">
            <w:pPr>
              <w:pStyle w:val="11"/>
              <w:ind w:left="239"/>
              <w:rPr>
                <w:sz w:val="18"/>
              </w:rPr>
            </w:pPr>
            <w:r>
              <w:rPr>
                <w:spacing w:val="-4"/>
                <w:sz w:val="18"/>
              </w:rPr>
              <w:t>Alta</w:t>
            </w:r>
          </w:p>
        </w:tc>
        <w:tc>
          <w:tcPr>
            <w:tcW w:w="1167" w:type="dxa"/>
          </w:tcPr>
          <w:p w14:paraId="2C2B4B15">
            <w:pPr>
              <w:pStyle w:val="11"/>
              <w:rPr>
                <w:rFonts w:ascii="Arial"/>
                <w:b/>
                <w:sz w:val="18"/>
              </w:rPr>
            </w:pPr>
          </w:p>
          <w:p w14:paraId="56231FDB">
            <w:pPr>
              <w:pStyle w:val="11"/>
              <w:rPr>
                <w:rFonts w:ascii="Arial"/>
                <w:b/>
                <w:sz w:val="18"/>
              </w:rPr>
            </w:pPr>
          </w:p>
          <w:p w14:paraId="4F3766B0">
            <w:pPr>
              <w:pStyle w:val="11"/>
              <w:rPr>
                <w:rFonts w:ascii="Arial"/>
                <w:b/>
                <w:sz w:val="18"/>
              </w:rPr>
            </w:pPr>
          </w:p>
          <w:p w14:paraId="65D96743">
            <w:pPr>
              <w:pStyle w:val="11"/>
              <w:spacing w:before="45"/>
              <w:rPr>
                <w:rFonts w:ascii="Arial"/>
                <w:b/>
                <w:sz w:val="18"/>
              </w:rPr>
            </w:pPr>
          </w:p>
          <w:p w14:paraId="06559C39">
            <w:pPr>
              <w:pStyle w:val="11"/>
              <w:ind w:left="237"/>
              <w:rPr>
                <w:sz w:val="18"/>
              </w:rPr>
            </w:pPr>
            <w:r>
              <w:rPr>
                <w:spacing w:val="-4"/>
                <w:sz w:val="18"/>
              </w:rPr>
              <w:t>Alto</w:t>
            </w:r>
          </w:p>
        </w:tc>
        <w:tc>
          <w:tcPr>
            <w:tcW w:w="1543" w:type="dxa"/>
          </w:tcPr>
          <w:p w14:paraId="2C6729EC">
            <w:pPr>
              <w:pStyle w:val="11"/>
              <w:spacing w:before="150" w:line="278" w:lineRule="auto"/>
              <w:ind w:left="239" w:right="316"/>
              <w:rPr>
                <w:sz w:val="18"/>
              </w:rPr>
            </w:pPr>
            <w:r>
              <w:rPr>
                <w:spacing w:val="-2"/>
                <w:sz w:val="18"/>
              </w:rPr>
              <w:t xml:space="preserve">Definir backlog </w:t>
            </w:r>
            <w:r>
              <w:rPr>
                <w:sz w:val="18"/>
              </w:rPr>
              <w:t xml:space="preserve">priorizado y </w:t>
            </w:r>
            <w:r>
              <w:rPr>
                <w:spacing w:val="-2"/>
                <w:sz w:val="18"/>
              </w:rPr>
              <w:t xml:space="preserve">congelar cambios </w:t>
            </w:r>
            <w:r>
              <w:rPr>
                <w:sz w:val="18"/>
              </w:rPr>
              <w:t>después</w:t>
            </w:r>
            <w:r>
              <w:rPr>
                <w:spacing w:val="-13"/>
                <w:sz w:val="18"/>
              </w:rPr>
              <w:t xml:space="preserve"> </w:t>
            </w:r>
            <w:r>
              <w:rPr>
                <w:sz w:val="18"/>
              </w:rPr>
              <w:t>del sprint 3</w:t>
            </w:r>
          </w:p>
        </w:tc>
        <w:tc>
          <w:tcPr>
            <w:tcW w:w="1594" w:type="dxa"/>
          </w:tcPr>
          <w:p w14:paraId="2195E359">
            <w:pPr>
              <w:pStyle w:val="11"/>
              <w:rPr>
                <w:rFonts w:ascii="Arial"/>
                <w:b/>
                <w:sz w:val="18"/>
              </w:rPr>
            </w:pPr>
          </w:p>
          <w:p w14:paraId="28668207">
            <w:pPr>
              <w:pStyle w:val="11"/>
              <w:rPr>
                <w:rFonts w:ascii="Arial"/>
                <w:b/>
                <w:sz w:val="18"/>
              </w:rPr>
            </w:pPr>
          </w:p>
          <w:p w14:paraId="3731A422">
            <w:pPr>
              <w:pStyle w:val="11"/>
              <w:spacing w:before="129"/>
              <w:rPr>
                <w:rFonts w:ascii="Arial"/>
                <w:b/>
                <w:sz w:val="18"/>
              </w:rPr>
            </w:pPr>
          </w:p>
          <w:p w14:paraId="4B8B54E1">
            <w:pPr>
              <w:pStyle w:val="11"/>
              <w:spacing w:line="280" w:lineRule="auto"/>
              <w:ind w:left="239" w:right="628"/>
              <w:rPr>
                <w:sz w:val="18"/>
              </w:rPr>
            </w:pPr>
            <w:r>
              <w:rPr>
                <w:spacing w:val="-2"/>
                <w:sz w:val="18"/>
              </w:rPr>
              <w:t>Product Manager</w:t>
            </w:r>
          </w:p>
        </w:tc>
      </w:tr>
      <w:tr w14:paraId="3F3291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40" w:hRule="atLeast"/>
        </w:trPr>
        <w:tc>
          <w:tcPr>
            <w:tcW w:w="1236" w:type="dxa"/>
          </w:tcPr>
          <w:p w14:paraId="1F3A8FF7">
            <w:pPr>
              <w:pStyle w:val="11"/>
              <w:rPr>
                <w:rFonts w:ascii="Arial"/>
                <w:b/>
                <w:sz w:val="18"/>
              </w:rPr>
            </w:pPr>
          </w:p>
          <w:p w14:paraId="46F8625F">
            <w:pPr>
              <w:pStyle w:val="11"/>
              <w:rPr>
                <w:rFonts w:ascii="Arial"/>
                <w:b/>
                <w:sz w:val="18"/>
              </w:rPr>
            </w:pPr>
          </w:p>
          <w:p w14:paraId="7AEC6EE1">
            <w:pPr>
              <w:pStyle w:val="11"/>
              <w:spacing w:before="9"/>
              <w:rPr>
                <w:rFonts w:ascii="Arial"/>
                <w:b/>
                <w:sz w:val="18"/>
              </w:rPr>
            </w:pPr>
          </w:p>
          <w:p w14:paraId="074C69F5">
            <w:pPr>
              <w:pStyle w:val="11"/>
              <w:spacing w:line="280" w:lineRule="auto"/>
              <w:ind w:left="4" w:right="327"/>
              <w:rPr>
                <w:rFonts w:ascii="Arial" w:hAnsi="Arial"/>
                <w:b/>
                <w:sz w:val="18"/>
              </w:rPr>
            </w:pPr>
            <w:r>
              <w:rPr>
                <w:rFonts w:ascii="Arial" w:hAnsi="Arial"/>
                <w:b/>
                <w:spacing w:val="-4"/>
                <w:sz w:val="18"/>
              </w:rPr>
              <w:t xml:space="preserve">Bajo </w:t>
            </w:r>
            <w:r>
              <w:rPr>
                <w:rFonts w:ascii="Arial" w:hAnsi="Arial"/>
                <w:b/>
                <w:spacing w:val="-2"/>
                <w:sz w:val="18"/>
              </w:rPr>
              <w:t xml:space="preserve">desempeñ </w:t>
            </w:r>
            <w:r>
              <w:rPr>
                <w:rFonts w:ascii="Arial" w:hAnsi="Arial"/>
                <w:b/>
                <w:sz w:val="18"/>
              </w:rPr>
              <w:t>o técnico</w:t>
            </w:r>
          </w:p>
        </w:tc>
        <w:tc>
          <w:tcPr>
            <w:tcW w:w="1724" w:type="dxa"/>
          </w:tcPr>
          <w:p w14:paraId="5CF827BF">
            <w:pPr>
              <w:pStyle w:val="11"/>
              <w:spacing w:before="63"/>
              <w:rPr>
                <w:rFonts w:ascii="Arial"/>
                <w:b/>
                <w:sz w:val="18"/>
              </w:rPr>
            </w:pPr>
          </w:p>
          <w:p w14:paraId="63E48211">
            <w:pPr>
              <w:pStyle w:val="11"/>
              <w:spacing w:line="278" w:lineRule="auto"/>
              <w:ind w:left="239" w:right="272"/>
              <w:rPr>
                <w:sz w:val="18"/>
              </w:rPr>
            </w:pPr>
            <w:r>
              <w:rPr>
                <w:sz w:val="18"/>
              </w:rPr>
              <w:t>Lentitud en respuesta de algoritmos de IA</w:t>
            </w:r>
            <w:r>
              <w:rPr>
                <w:spacing w:val="-15"/>
                <w:sz w:val="18"/>
              </w:rPr>
              <w:t xml:space="preserve"> </w:t>
            </w:r>
            <w:r>
              <w:rPr>
                <w:sz w:val="18"/>
              </w:rPr>
              <w:t>con</w:t>
            </w:r>
            <w:r>
              <w:rPr>
                <w:spacing w:val="-12"/>
                <w:sz w:val="18"/>
              </w:rPr>
              <w:t xml:space="preserve"> </w:t>
            </w:r>
            <w:r>
              <w:rPr>
                <w:sz w:val="18"/>
              </w:rPr>
              <w:t xml:space="preserve">muchos </w:t>
            </w:r>
            <w:r>
              <w:rPr>
                <w:spacing w:val="-2"/>
                <w:sz w:val="18"/>
              </w:rPr>
              <w:t>usuarios concurrentes</w:t>
            </w:r>
          </w:p>
        </w:tc>
        <w:tc>
          <w:tcPr>
            <w:tcW w:w="1565" w:type="dxa"/>
          </w:tcPr>
          <w:p w14:paraId="437F8458">
            <w:pPr>
              <w:pStyle w:val="11"/>
              <w:rPr>
                <w:rFonts w:ascii="Arial"/>
                <w:b/>
                <w:sz w:val="18"/>
              </w:rPr>
            </w:pPr>
          </w:p>
          <w:p w14:paraId="12474EDB">
            <w:pPr>
              <w:pStyle w:val="11"/>
              <w:rPr>
                <w:rFonts w:ascii="Arial"/>
                <w:b/>
                <w:sz w:val="18"/>
              </w:rPr>
            </w:pPr>
          </w:p>
          <w:p w14:paraId="2C6780DC">
            <w:pPr>
              <w:pStyle w:val="11"/>
              <w:rPr>
                <w:rFonts w:ascii="Arial"/>
                <w:b/>
                <w:sz w:val="18"/>
              </w:rPr>
            </w:pPr>
          </w:p>
          <w:p w14:paraId="55F31DC8">
            <w:pPr>
              <w:pStyle w:val="11"/>
              <w:spacing w:before="44"/>
              <w:rPr>
                <w:rFonts w:ascii="Arial"/>
                <w:b/>
                <w:sz w:val="18"/>
              </w:rPr>
            </w:pPr>
          </w:p>
          <w:p w14:paraId="03F9DE98">
            <w:pPr>
              <w:pStyle w:val="11"/>
              <w:ind w:left="239"/>
              <w:rPr>
                <w:sz w:val="18"/>
              </w:rPr>
            </w:pPr>
            <w:r>
              <w:rPr>
                <w:spacing w:val="-2"/>
                <w:sz w:val="18"/>
              </w:rPr>
              <w:t>Media</w:t>
            </w:r>
          </w:p>
        </w:tc>
        <w:tc>
          <w:tcPr>
            <w:tcW w:w="1167" w:type="dxa"/>
          </w:tcPr>
          <w:p w14:paraId="4D1451CD">
            <w:pPr>
              <w:pStyle w:val="11"/>
              <w:rPr>
                <w:rFonts w:ascii="Arial"/>
                <w:b/>
                <w:sz w:val="18"/>
              </w:rPr>
            </w:pPr>
          </w:p>
          <w:p w14:paraId="7B83A770">
            <w:pPr>
              <w:pStyle w:val="11"/>
              <w:rPr>
                <w:rFonts w:ascii="Arial"/>
                <w:b/>
                <w:sz w:val="18"/>
              </w:rPr>
            </w:pPr>
          </w:p>
          <w:p w14:paraId="374B9671">
            <w:pPr>
              <w:pStyle w:val="11"/>
              <w:rPr>
                <w:rFonts w:ascii="Arial"/>
                <w:b/>
                <w:sz w:val="18"/>
              </w:rPr>
            </w:pPr>
          </w:p>
          <w:p w14:paraId="57E2471D">
            <w:pPr>
              <w:pStyle w:val="11"/>
              <w:spacing w:before="44"/>
              <w:rPr>
                <w:rFonts w:ascii="Arial"/>
                <w:b/>
                <w:sz w:val="18"/>
              </w:rPr>
            </w:pPr>
          </w:p>
          <w:p w14:paraId="21E3EE50">
            <w:pPr>
              <w:pStyle w:val="11"/>
              <w:ind w:left="237"/>
              <w:rPr>
                <w:sz w:val="18"/>
              </w:rPr>
            </w:pPr>
            <w:r>
              <w:rPr>
                <w:spacing w:val="-4"/>
                <w:sz w:val="18"/>
              </w:rPr>
              <w:t>Alto</w:t>
            </w:r>
          </w:p>
        </w:tc>
        <w:tc>
          <w:tcPr>
            <w:tcW w:w="1543" w:type="dxa"/>
          </w:tcPr>
          <w:p w14:paraId="42712E91">
            <w:pPr>
              <w:pStyle w:val="11"/>
              <w:spacing w:before="150" w:line="278" w:lineRule="auto"/>
              <w:ind w:left="239" w:right="265"/>
              <w:rPr>
                <w:sz w:val="18"/>
              </w:rPr>
            </w:pPr>
            <w:r>
              <w:rPr>
                <w:spacing w:val="-2"/>
                <w:sz w:val="18"/>
              </w:rPr>
              <w:t xml:space="preserve">Realizar </w:t>
            </w:r>
            <w:r>
              <w:rPr>
                <w:sz w:val="18"/>
              </w:rPr>
              <w:t>pruebas de carga</w:t>
            </w:r>
            <w:r>
              <w:rPr>
                <w:spacing w:val="-13"/>
                <w:sz w:val="18"/>
              </w:rPr>
              <w:t xml:space="preserve"> </w:t>
            </w:r>
            <w:r>
              <w:rPr>
                <w:sz w:val="18"/>
              </w:rPr>
              <w:t xml:space="preserve">desde el sprint 8. </w:t>
            </w:r>
            <w:r>
              <w:rPr>
                <w:spacing w:val="-2"/>
                <w:sz w:val="18"/>
              </w:rPr>
              <w:t xml:space="preserve">Implementar autoescalad </w:t>
            </w:r>
            <w:r>
              <w:rPr>
                <w:sz w:val="18"/>
              </w:rPr>
              <w:t>o en AWS</w:t>
            </w:r>
          </w:p>
        </w:tc>
        <w:tc>
          <w:tcPr>
            <w:tcW w:w="1594" w:type="dxa"/>
          </w:tcPr>
          <w:p w14:paraId="4712A980">
            <w:pPr>
              <w:pStyle w:val="11"/>
              <w:rPr>
                <w:rFonts w:ascii="Arial"/>
                <w:b/>
                <w:sz w:val="18"/>
              </w:rPr>
            </w:pPr>
          </w:p>
          <w:p w14:paraId="520CABA2">
            <w:pPr>
              <w:pStyle w:val="11"/>
              <w:rPr>
                <w:rFonts w:ascii="Arial"/>
                <w:b/>
                <w:sz w:val="18"/>
              </w:rPr>
            </w:pPr>
          </w:p>
          <w:p w14:paraId="37AF2543">
            <w:pPr>
              <w:pStyle w:val="11"/>
              <w:rPr>
                <w:rFonts w:ascii="Arial"/>
                <w:b/>
                <w:sz w:val="18"/>
              </w:rPr>
            </w:pPr>
          </w:p>
          <w:p w14:paraId="0E68865E">
            <w:pPr>
              <w:pStyle w:val="11"/>
              <w:spacing w:before="44"/>
              <w:rPr>
                <w:rFonts w:ascii="Arial"/>
                <w:b/>
                <w:sz w:val="18"/>
              </w:rPr>
            </w:pPr>
          </w:p>
          <w:p w14:paraId="2211D1B5">
            <w:pPr>
              <w:pStyle w:val="11"/>
              <w:ind w:left="239"/>
              <w:rPr>
                <w:sz w:val="18"/>
              </w:rPr>
            </w:pPr>
            <w:r>
              <w:rPr>
                <w:spacing w:val="-2"/>
                <w:sz w:val="18"/>
              </w:rPr>
              <w:t>Arquitecto</w:t>
            </w:r>
          </w:p>
        </w:tc>
      </w:tr>
      <w:tr w14:paraId="3AEF35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37" w:hRule="atLeast"/>
        </w:trPr>
        <w:tc>
          <w:tcPr>
            <w:tcW w:w="1236" w:type="dxa"/>
          </w:tcPr>
          <w:p w14:paraId="288BC199">
            <w:pPr>
              <w:pStyle w:val="11"/>
              <w:rPr>
                <w:rFonts w:ascii="Arial"/>
                <w:b/>
                <w:sz w:val="18"/>
              </w:rPr>
            </w:pPr>
          </w:p>
          <w:p w14:paraId="40B203EB">
            <w:pPr>
              <w:pStyle w:val="11"/>
              <w:rPr>
                <w:rFonts w:ascii="Arial"/>
                <w:b/>
                <w:sz w:val="18"/>
              </w:rPr>
            </w:pPr>
          </w:p>
          <w:p w14:paraId="4A5EAEE2">
            <w:pPr>
              <w:pStyle w:val="11"/>
              <w:spacing w:before="126"/>
              <w:rPr>
                <w:rFonts w:ascii="Arial"/>
                <w:b/>
                <w:sz w:val="18"/>
              </w:rPr>
            </w:pPr>
          </w:p>
          <w:p w14:paraId="0CC1305F">
            <w:pPr>
              <w:pStyle w:val="11"/>
              <w:spacing w:before="1" w:line="280" w:lineRule="auto"/>
              <w:ind w:left="4" w:right="524"/>
              <w:rPr>
                <w:rFonts w:ascii="Arial"/>
                <w:b/>
                <w:sz w:val="18"/>
              </w:rPr>
            </w:pPr>
            <w:r>
              <w:rPr>
                <w:rFonts w:ascii="Arial"/>
                <w:b/>
                <w:sz w:val="18"/>
              </w:rPr>
              <w:t>Fuga</w:t>
            </w:r>
            <w:r>
              <w:rPr>
                <w:rFonts w:ascii="Arial"/>
                <w:b/>
                <w:spacing w:val="-13"/>
                <w:sz w:val="18"/>
              </w:rPr>
              <w:t xml:space="preserve"> </w:t>
            </w:r>
            <w:r>
              <w:rPr>
                <w:rFonts w:ascii="Arial"/>
                <w:b/>
                <w:sz w:val="18"/>
              </w:rPr>
              <w:t xml:space="preserve">de </w:t>
            </w:r>
            <w:r>
              <w:rPr>
                <w:rFonts w:ascii="Arial"/>
                <w:b/>
                <w:spacing w:val="-2"/>
                <w:sz w:val="18"/>
              </w:rPr>
              <w:t>datos</w:t>
            </w:r>
          </w:p>
        </w:tc>
        <w:tc>
          <w:tcPr>
            <w:tcW w:w="1724" w:type="dxa"/>
          </w:tcPr>
          <w:p w14:paraId="38A59B76">
            <w:pPr>
              <w:pStyle w:val="11"/>
              <w:spacing w:before="180"/>
              <w:rPr>
                <w:rFonts w:ascii="Arial"/>
                <w:b/>
                <w:sz w:val="18"/>
              </w:rPr>
            </w:pPr>
          </w:p>
          <w:p w14:paraId="3D771BAF">
            <w:pPr>
              <w:pStyle w:val="11"/>
              <w:spacing w:line="278" w:lineRule="auto"/>
              <w:ind w:left="239" w:right="347"/>
              <w:rPr>
                <w:sz w:val="18"/>
              </w:rPr>
            </w:pPr>
            <w:r>
              <w:rPr>
                <w:sz w:val="18"/>
              </w:rPr>
              <w:t>Exposición</w:t>
            </w:r>
            <w:r>
              <w:rPr>
                <w:spacing w:val="-13"/>
                <w:sz w:val="18"/>
              </w:rPr>
              <w:t xml:space="preserve"> </w:t>
            </w:r>
            <w:r>
              <w:rPr>
                <w:sz w:val="18"/>
              </w:rPr>
              <w:t xml:space="preserve">de </w:t>
            </w:r>
            <w:r>
              <w:rPr>
                <w:spacing w:val="-2"/>
                <w:sz w:val="18"/>
              </w:rPr>
              <w:t xml:space="preserve">información </w:t>
            </w:r>
            <w:r>
              <w:rPr>
                <w:sz w:val="18"/>
              </w:rPr>
              <w:t xml:space="preserve">sensible de salud de los </w:t>
            </w:r>
            <w:r>
              <w:rPr>
                <w:spacing w:val="-2"/>
                <w:sz w:val="18"/>
              </w:rPr>
              <w:t>usuarios</w:t>
            </w:r>
          </w:p>
        </w:tc>
        <w:tc>
          <w:tcPr>
            <w:tcW w:w="1565" w:type="dxa"/>
          </w:tcPr>
          <w:p w14:paraId="4E1CB2EA">
            <w:pPr>
              <w:pStyle w:val="11"/>
              <w:rPr>
                <w:rFonts w:ascii="Arial"/>
                <w:b/>
                <w:sz w:val="18"/>
              </w:rPr>
            </w:pPr>
          </w:p>
          <w:p w14:paraId="56DC5A55">
            <w:pPr>
              <w:pStyle w:val="11"/>
              <w:rPr>
                <w:rFonts w:ascii="Arial"/>
                <w:b/>
                <w:sz w:val="18"/>
              </w:rPr>
            </w:pPr>
          </w:p>
          <w:p w14:paraId="3C373A91">
            <w:pPr>
              <w:pStyle w:val="11"/>
              <w:rPr>
                <w:rFonts w:ascii="Arial"/>
                <w:b/>
                <w:sz w:val="18"/>
              </w:rPr>
            </w:pPr>
          </w:p>
          <w:p w14:paraId="280FAE29">
            <w:pPr>
              <w:pStyle w:val="11"/>
              <w:spacing w:before="42"/>
              <w:rPr>
                <w:rFonts w:ascii="Arial"/>
                <w:b/>
                <w:sz w:val="18"/>
              </w:rPr>
            </w:pPr>
          </w:p>
          <w:p w14:paraId="4BEEB7EC">
            <w:pPr>
              <w:pStyle w:val="11"/>
              <w:ind w:left="239"/>
              <w:rPr>
                <w:sz w:val="18"/>
              </w:rPr>
            </w:pPr>
            <w:r>
              <w:rPr>
                <w:spacing w:val="-4"/>
                <w:sz w:val="18"/>
              </w:rPr>
              <w:t>Baja</w:t>
            </w:r>
          </w:p>
        </w:tc>
        <w:tc>
          <w:tcPr>
            <w:tcW w:w="1167" w:type="dxa"/>
          </w:tcPr>
          <w:p w14:paraId="5FAF1378">
            <w:pPr>
              <w:pStyle w:val="11"/>
              <w:rPr>
                <w:rFonts w:ascii="Arial"/>
                <w:b/>
                <w:sz w:val="18"/>
              </w:rPr>
            </w:pPr>
          </w:p>
          <w:p w14:paraId="1AA10828">
            <w:pPr>
              <w:pStyle w:val="11"/>
              <w:rPr>
                <w:rFonts w:ascii="Arial"/>
                <w:b/>
                <w:sz w:val="18"/>
              </w:rPr>
            </w:pPr>
          </w:p>
          <w:p w14:paraId="2F0E0362">
            <w:pPr>
              <w:pStyle w:val="11"/>
              <w:rPr>
                <w:rFonts w:ascii="Arial"/>
                <w:b/>
                <w:sz w:val="18"/>
              </w:rPr>
            </w:pPr>
          </w:p>
          <w:p w14:paraId="2DC82826">
            <w:pPr>
              <w:pStyle w:val="11"/>
              <w:spacing w:before="42"/>
              <w:rPr>
                <w:rFonts w:ascii="Arial"/>
                <w:b/>
                <w:sz w:val="18"/>
              </w:rPr>
            </w:pPr>
          </w:p>
          <w:p w14:paraId="5157BBFC">
            <w:pPr>
              <w:pStyle w:val="11"/>
              <w:ind w:left="237"/>
              <w:rPr>
                <w:sz w:val="18"/>
              </w:rPr>
            </w:pPr>
            <w:r>
              <w:rPr>
                <w:sz w:val="18"/>
              </w:rPr>
              <w:t>Muy</w:t>
            </w:r>
            <w:r>
              <w:rPr>
                <w:spacing w:val="-1"/>
                <w:sz w:val="18"/>
              </w:rPr>
              <w:t xml:space="preserve"> </w:t>
            </w:r>
            <w:r>
              <w:rPr>
                <w:spacing w:val="-4"/>
                <w:sz w:val="18"/>
              </w:rPr>
              <w:t>alto</w:t>
            </w:r>
          </w:p>
        </w:tc>
        <w:tc>
          <w:tcPr>
            <w:tcW w:w="1543" w:type="dxa"/>
          </w:tcPr>
          <w:p w14:paraId="319E1A66">
            <w:pPr>
              <w:pStyle w:val="11"/>
              <w:spacing w:before="147" w:line="278" w:lineRule="auto"/>
              <w:ind w:left="239" w:right="456"/>
              <w:rPr>
                <w:sz w:val="18"/>
              </w:rPr>
            </w:pPr>
            <w:r>
              <w:rPr>
                <w:sz w:val="18"/>
              </w:rPr>
              <w:t>Cifrado</w:t>
            </w:r>
            <w:r>
              <w:rPr>
                <w:spacing w:val="-13"/>
                <w:sz w:val="18"/>
              </w:rPr>
              <w:t xml:space="preserve"> </w:t>
            </w:r>
            <w:r>
              <w:rPr>
                <w:sz w:val="18"/>
              </w:rPr>
              <w:t xml:space="preserve">de datos en tránsito y </w:t>
            </w:r>
            <w:r>
              <w:rPr>
                <w:spacing w:val="-2"/>
                <w:sz w:val="18"/>
              </w:rPr>
              <w:t>reposo.</w:t>
            </w:r>
          </w:p>
          <w:p w14:paraId="23381617">
            <w:pPr>
              <w:pStyle w:val="11"/>
              <w:spacing w:line="280" w:lineRule="auto"/>
              <w:ind w:left="239" w:right="226"/>
              <w:rPr>
                <w:sz w:val="18"/>
              </w:rPr>
            </w:pPr>
            <w:r>
              <w:rPr>
                <w:sz w:val="18"/>
              </w:rPr>
              <w:t>Auditorías</w:t>
            </w:r>
            <w:r>
              <w:rPr>
                <w:spacing w:val="-13"/>
                <w:sz w:val="18"/>
              </w:rPr>
              <w:t xml:space="preserve"> </w:t>
            </w:r>
            <w:r>
              <w:rPr>
                <w:sz w:val="18"/>
              </w:rPr>
              <w:t xml:space="preserve">de </w:t>
            </w:r>
            <w:r>
              <w:rPr>
                <w:spacing w:val="-2"/>
                <w:sz w:val="18"/>
              </w:rPr>
              <w:t>seguridad externas</w:t>
            </w:r>
          </w:p>
        </w:tc>
        <w:tc>
          <w:tcPr>
            <w:tcW w:w="1594" w:type="dxa"/>
          </w:tcPr>
          <w:p w14:paraId="0B050DF4">
            <w:pPr>
              <w:pStyle w:val="11"/>
              <w:rPr>
                <w:rFonts w:ascii="Arial"/>
                <w:b/>
                <w:sz w:val="18"/>
              </w:rPr>
            </w:pPr>
          </w:p>
          <w:p w14:paraId="1C4B06C6">
            <w:pPr>
              <w:pStyle w:val="11"/>
              <w:rPr>
                <w:rFonts w:ascii="Arial"/>
                <w:b/>
                <w:sz w:val="18"/>
              </w:rPr>
            </w:pPr>
          </w:p>
          <w:p w14:paraId="3A4C421D">
            <w:pPr>
              <w:pStyle w:val="11"/>
              <w:rPr>
                <w:rFonts w:ascii="Arial"/>
                <w:b/>
                <w:sz w:val="18"/>
              </w:rPr>
            </w:pPr>
          </w:p>
          <w:p w14:paraId="01C6E4B4">
            <w:pPr>
              <w:pStyle w:val="11"/>
              <w:spacing w:before="42"/>
              <w:rPr>
                <w:rFonts w:ascii="Arial"/>
                <w:b/>
                <w:sz w:val="18"/>
              </w:rPr>
            </w:pPr>
          </w:p>
          <w:p w14:paraId="5A6FE4F2">
            <w:pPr>
              <w:pStyle w:val="11"/>
              <w:ind w:left="239"/>
              <w:rPr>
                <w:sz w:val="18"/>
              </w:rPr>
            </w:pPr>
            <w:r>
              <w:rPr>
                <w:spacing w:val="-4"/>
                <w:sz w:val="18"/>
              </w:rPr>
              <w:t>CISO</w:t>
            </w:r>
          </w:p>
        </w:tc>
      </w:tr>
    </w:tbl>
    <w:p w14:paraId="09F5BD3E">
      <w:pPr>
        <w:pStyle w:val="11"/>
        <w:spacing w:after="0"/>
        <w:rPr>
          <w:sz w:val="18"/>
        </w:rPr>
        <w:sectPr>
          <w:pgSz w:w="12240" w:h="15840"/>
          <w:pgMar w:top="1320" w:right="0" w:bottom="280" w:left="1440" w:header="338" w:footer="0" w:gutter="0"/>
          <w:cols w:space="720" w:num="1"/>
        </w:sectPr>
      </w:pPr>
    </w:p>
    <w:p w14:paraId="4081ADD3">
      <w:pPr>
        <w:pStyle w:val="7"/>
        <w:rPr>
          <w:rFonts w:ascii="Arial"/>
          <w:b/>
          <w:sz w:val="7"/>
        </w:rPr>
      </w:pPr>
    </w:p>
    <w:tbl>
      <w:tblPr>
        <w:tblStyle w:val="6"/>
        <w:tblW w:w="0" w:type="auto"/>
        <w:tblInd w:w="2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36"/>
        <w:gridCol w:w="1724"/>
        <w:gridCol w:w="1565"/>
        <w:gridCol w:w="1167"/>
        <w:gridCol w:w="1543"/>
        <w:gridCol w:w="1594"/>
      </w:tblGrid>
      <w:tr w14:paraId="1B2778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80" w:hRule="atLeast"/>
        </w:trPr>
        <w:tc>
          <w:tcPr>
            <w:tcW w:w="1236" w:type="dxa"/>
          </w:tcPr>
          <w:p w14:paraId="3B1CAF00">
            <w:pPr>
              <w:pStyle w:val="11"/>
              <w:spacing w:before="63"/>
              <w:rPr>
                <w:rFonts w:ascii="Arial"/>
                <w:b/>
                <w:sz w:val="18"/>
              </w:rPr>
            </w:pPr>
          </w:p>
          <w:p w14:paraId="77DA8A81">
            <w:pPr>
              <w:pStyle w:val="11"/>
              <w:spacing w:line="280" w:lineRule="auto"/>
              <w:ind w:left="232" w:right="398" w:hanging="51"/>
              <w:rPr>
                <w:rFonts w:ascii="Arial"/>
                <w:b/>
                <w:sz w:val="18"/>
              </w:rPr>
            </w:pPr>
            <w:r>
              <w:rPr>
                <w:rFonts w:ascii="Arial"/>
                <w:b/>
                <w:sz w:val="18"/>
              </w:rPr>
              <w:t>Tipo</w:t>
            </w:r>
            <w:r>
              <w:rPr>
                <w:rFonts w:ascii="Arial"/>
                <w:b/>
                <w:spacing w:val="-13"/>
                <w:sz w:val="18"/>
              </w:rPr>
              <w:t xml:space="preserve"> </w:t>
            </w:r>
            <w:r>
              <w:rPr>
                <w:rFonts w:ascii="Arial"/>
                <w:b/>
                <w:sz w:val="18"/>
              </w:rPr>
              <w:t xml:space="preserve">de </w:t>
            </w:r>
            <w:r>
              <w:rPr>
                <w:rFonts w:ascii="Arial"/>
                <w:b/>
                <w:spacing w:val="-2"/>
                <w:sz w:val="18"/>
              </w:rPr>
              <w:t>riesgo</w:t>
            </w:r>
          </w:p>
        </w:tc>
        <w:tc>
          <w:tcPr>
            <w:tcW w:w="1724" w:type="dxa"/>
          </w:tcPr>
          <w:p w14:paraId="1FCADA2F">
            <w:pPr>
              <w:pStyle w:val="11"/>
              <w:spacing w:before="185"/>
              <w:rPr>
                <w:rFonts w:ascii="Arial"/>
                <w:b/>
                <w:sz w:val="18"/>
              </w:rPr>
            </w:pPr>
          </w:p>
          <w:p w14:paraId="20025DB1">
            <w:pPr>
              <w:pStyle w:val="11"/>
              <w:spacing w:before="1"/>
              <w:ind w:left="345"/>
              <w:rPr>
                <w:rFonts w:ascii="Arial" w:hAnsi="Arial"/>
                <w:b/>
                <w:sz w:val="18"/>
              </w:rPr>
            </w:pPr>
            <w:r>
              <w:rPr>
                <w:rFonts w:ascii="Arial" w:hAnsi="Arial"/>
                <w:b/>
                <w:spacing w:val="-2"/>
                <w:sz w:val="18"/>
              </w:rPr>
              <w:t>Descripción</w:t>
            </w:r>
          </w:p>
        </w:tc>
        <w:tc>
          <w:tcPr>
            <w:tcW w:w="1565" w:type="dxa"/>
          </w:tcPr>
          <w:p w14:paraId="2AD6E23D">
            <w:pPr>
              <w:pStyle w:val="11"/>
              <w:spacing w:before="63"/>
              <w:rPr>
                <w:rFonts w:ascii="Arial"/>
                <w:b/>
                <w:sz w:val="18"/>
              </w:rPr>
            </w:pPr>
          </w:p>
          <w:p w14:paraId="3586DD8F">
            <w:pPr>
              <w:pStyle w:val="11"/>
              <w:spacing w:line="280" w:lineRule="auto"/>
              <w:ind w:left="726" w:right="225" w:hanging="435"/>
              <w:rPr>
                <w:rFonts w:ascii="Arial"/>
                <w:b/>
                <w:sz w:val="18"/>
              </w:rPr>
            </w:pPr>
            <w:r>
              <w:rPr>
                <w:rFonts w:ascii="Arial"/>
                <w:b/>
                <w:spacing w:val="-2"/>
                <w:sz w:val="18"/>
              </w:rPr>
              <w:t xml:space="preserve">Probabilida </w:t>
            </w:r>
            <w:r>
              <w:rPr>
                <w:rFonts w:ascii="Arial"/>
                <w:b/>
                <w:spacing w:val="-10"/>
                <w:sz w:val="18"/>
              </w:rPr>
              <w:t>d</w:t>
            </w:r>
          </w:p>
        </w:tc>
        <w:tc>
          <w:tcPr>
            <w:tcW w:w="1167" w:type="dxa"/>
          </w:tcPr>
          <w:p w14:paraId="6650ED49">
            <w:pPr>
              <w:pStyle w:val="11"/>
              <w:spacing w:before="63"/>
              <w:rPr>
                <w:rFonts w:ascii="Arial"/>
                <w:b/>
                <w:sz w:val="18"/>
              </w:rPr>
            </w:pPr>
          </w:p>
          <w:p w14:paraId="5A83C412">
            <w:pPr>
              <w:pStyle w:val="11"/>
              <w:spacing w:line="280" w:lineRule="auto"/>
              <w:ind w:left="525" w:right="279" w:hanging="236"/>
              <w:rPr>
                <w:rFonts w:ascii="Arial"/>
                <w:b/>
                <w:sz w:val="18"/>
              </w:rPr>
            </w:pPr>
            <w:r>
              <w:rPr>
                <w:rFonts w:ascii="Arial"/>
                <w:b/>
                <w:spacing w:val="-2"/>
                <w:sz w:val="18"/>
              </w:rPr>
              <w:t xml:space="preserve">Impact </w:t>
            </w:r>
            <w:r>
              <w:rPr>
                <w:rFonts w:ascii="Arial"/>
                <w:b/>
                <w:spacing w:val="-10"/>
                <w:sz w:val="18"/>
              </w:rPr>
              <w:t>o</w:t>
            </w:r>
          </w:p>
        </w:tc>
        <w:tc>
          <w:tcPr>
            <w:tcW w:w="1543" w:type="dxa"/>
          </w:tcPr>
          <w:p w14:paraId="702DB061">
            <w:pPr>
              <w:pStyle w:val="11"/>
              <w:spacing w:before="150" w:line="280" w:lineRule="auto"/>
              <w:ind w:left="320" w:right="309" w:hanging="5"/>
              <w:jc w:val="center"/>
              <w:rPr>
                <w:rFonts w:ascii="Arial" w:hAnsi="Arial"/>
                <w:b/>
                <w:sz w:val="18"/>
              </w:rPr>
            </w:pPr>
            <w:r>
              <w:rPr>
                <w:rFonts w:ascii="Arial" w:hAnsi="Arial"/>
                <w:b/>
                <w:spacing w:val="-2"/>
                <w:sz w:val="18"/>
              </w:rPr>
              <w:t xml:space="preserve">Estrategia </w:t>
            </w:r>
            <w:r>
              <w:rPr>
                <w:rFonts w:ascii="Arial" w:hAnsi="Arial"/>
                <w:b/>
                <w:spacing w:val="-6"/>
                <w:sz w:val="18"/>
              </w:rPr>
              <w:t xml:space="preserve">de </w:t>
            </w:r>
            <w:r>
              <w:rPr>
                <w:rFonts w:ascii="Arial" w:hAnsi="Arial"/>
                <w:b/>
                <w:spacing w:val="-2"/>
                <w:sz w:val="18"/>
              </w:rPr>
              <w:t>mitigación</w:t>
            </w:r>
          </w:p>
        </w:tc>
        <w:tc>
          <w:tcPr>
            <w:tcW w:w="1594" w:type="dxa"/>
          </w:tcPr>
          <w:p w14:paraId="75A47FF7">
            <w:pPr>
              <w:pStyle w:val="11"/>
              <w:spacing w:before="63"/>
              <w:rPr>
                <w:rFonts w:ascii="Arial"/>
                <w:b/>
                <w:sz w:val="18"/>
              </w:rPr>
            </w:pPr>
          </w:p>
          <w:p w14:paraId="6DE2C442">
            <w:pPr>
              <w:pStyle w:val="11"/>
              <w:spacing w:line="280" w:lineRule="auto"/>
              <w:ind w:left="746" w:right="228" w:hanging="461"/>
              <w:rPr>
                <w:rFonts w:ascii="Arial"/>
                <w:b/>
                <w:sz w:val="18"/>
              </w:rPr>
            </w:pPr>
            <w:r>
              <w:rPr>
                <w:rFonts w:ascii="Arial"/>
                <w:b/>
                <w:spacing w:val="-2"/>
                <w:sz w:val="18"/>
              </w:rPr>
              <w:t xml:space="preserve">Responsabl </w:t>
            </w:r>
            <w:r>
              <w:rPr>
                <w:rFonts w:ascii="Arial"/>
                <w:b/>
                <w:spacing w:val="-10"/>
                <w:sz w:val="18"/>
              </w:rPr>
              <w:t>e</w:t>
            </w:r>
          </w:p>
        </w:tc>
      </w:tr>
      <w:tr w14:paraId="5D202F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38" w:hRule="atLeast"/>
        </w:trPr>
        <w:tc>
          <w:tcPr>
            <w:tcW w:w="1236" w:type="dxa"/>
          </w:tcPr>
          <w:p w14:paraId="00B95F04">
            <w:pPr>
              <w:pStyle w:val="11"/>
              <w:rPr>
                <w:rFonts w:ascii="Arial"/>
                <w:b/>
                <w:sz w:val="18"/>
              </w:rPr>
            </w:pPr>
          </w:p>
          <w:p w14:paraId="31EFC82D">
            <w:pPr>
              <w:pStyle w:val="11"/>
              <w:spacing w:before="93"/>
              <w:rPr>
                <w:rFonts w:ascii="Arial"/>
                <w:b/>
                <w:sz w:val="18"/>
              </w:rPr>
            </w:pPr>
          </w:p>
          <w:p w14:paraId="705833E2">
            <w:pPr>
              <w:pStyle w:val="11"/>
              <w:spacing w:line="278" w:lineRule="auto"/>
              <w:ind w:left="4" w:right="398"/>
              <w:rPr>
                <w:rFonts w:ascii="Arial" w:hAnsi="Arial"/>
                <w:b/>
                <w:sz w:val="18"/>
              </w:rPr>
            </w:pPr>
            <w:r>
              <w:rPr>
                <w:rFonts w:ascii="Arial" w:hAnsi="Arial"/>
                <w:b/>
                <w:spacing w:val="-4"/>
                <w:sz w:val="18"/>
              </w:rPr>
              <w:t xml:space="preserve">Baja </w:t>
            </w:r>
            <w:r>
              <w:rPr>
                <w:rFonts w:ascii="Arial" w:hAnsi="Arial"/>
                <w:b/>
                <w:spacing w:val="-2"/>
                <w:sz w:val="18"/>
              </w:rPr>
              <w:t xml:space="preserve">adopción </w:t>
            </w:r>
            <w:r>
              <w:rPr>
                <w:rFonts w:ascii="Arial" w:hAnsi="Arial"/>
                <w:b/>
                <w:spacing w:val="-6"/>
                <w:sz w:val="18"/>
              </w:rPr>
              <w:t xml:space="preserve">de </w:t>
            </w:r>
            <w:r>
              <w:rPr>
                <w:rFonts w:ascii="Arial" w:hAnsi="Arial"/>
                <w:b/>
                <w:spacing w:val="-2"/>
                <w:sz w:val="18"/>
              </w:rPr>
              <w:t>usuarios</w:t>
            </w:r>
          </w:p>
        </w:tc>
        <w:tc>
          <w:tcPr>
            <w:tcW w:w="1724" w:type="dxa"/>
          </w:tcPr>
          <w:p w14:paraId="3CB407AB">
            <w:pPr>
              <w:pStyle w:val="11"/>
              <w:spacing w:before="63"/>
              <w:rPr>
                <w:rFonts w:ascii="Arial"/>
                <w:b/>
                <w:sz w:val="18"/>
              </w:rPr>
            </w:pPr>
          </w:p>
          <w:p w14:paraId="752C6602">
            <w:pPr>
              <w:pStyle w:val="11"/>
              <w:spacing w:line="278" w:lineRule="auto"/>
              <w:ind w:left="239" w:right="240"/>
              <w:rPr>
                <w:sz w:val="18"/>
              </w:rPr>
            </w:pPr>
            <w:r>
              <w:rPr>
                <w:spacing w:val="-2"/>
                <w:sz w:val="18"/>
              </w:rPr>
              <w:t xml:space="preserve">Menos </w:t>
            </w:r>
            <w:r>
              <w:rPr>
                <w:sz w:val="18"/>
              </w:rPr>
              <w:t xml:space="preserve">descargas de </w:t>
            </w:r>
            <w:r>
              <w:rPr>
                <w:spacing w:val="-4"/>
                <w:sz w:val="18"/>
              </w:rPr>
              <w:t>las</w:t>
            </w:r>
            <w:r>
              <w:rPr>
                <w:spacing w:val="40"/>
                <w:sz w:val="18"/>
              </w:rPr>
              <w:t xml:space="preserve"> </w:t>
            </w:r>
            <w:r>
              <w:rPr>
                <w:sz w:val="18"/>
              </w:rPr>
              <w:t>proyectadas</w:t>
            </w:r>
            <w:r>
              <w:rPr>
                <w:spacing w:val="-13"/>
                <w:sz w:val="18"/>
              </w:rPr>
              <w:t xml:space="preserve"> </w:t>
            </w:r>
            <w:r>
              <w:rPr>
                <w:sz w:val="18"/>
              </w:rPr>
              <w:t xml:space="preserve">en los primeros 3 </w:t>
            </w:r>
            <w:r>
              <w:rPr>
                <w:spacing w:val="-4"/>
                <w:sz w:val="18"/>
              </w:rPr>
              <w:t>meses</w:t>
            </w:r>
          </w:p>
        </w:tc>
        <w:tc>
          <w:tcPr>
            <w:tcW w:w="1565" w:type="dxa"/>
          </w:tcPr>
          <w:p w14:paraId="7F6F8204">
            <w:pPr>
              <w:pStyle w:val="11"/>
              <w:rPr>
                <w:rFonts w:ascii="Arial"/>
                <w:b/>
                <w:sz w:val="18"/>
              </w:rPr>
            </w:pPr>
          </w:p>
          <w:p w14:paraId="2BB978E5">
            <w:pPr>
              <w:pStyle w:val="11"/>
              <w:rPr>
                <w:rFonts w:ascii="Arial"/>
                <w:b/>
                <w:sz w:val="18"/>
              </w:rPr>
            </w:pPr>
          </w:p>
          <w:p w14:paraId="1271463E">
            <w:pPr>
              <w:pStyle w:val="11"/>
              <w:rPr>
                <w:rFonts w:ascii="Arial"/>
                <w:b/>
                <w:sz w:val="18"/>
              </w:rPr>
            </w:pPr>
          </w:p>
          <w:p w14:paraId="5F0B9D36">
            <w:pPr>
              <w:pStyle w:val="11"/>
              <w:spacing w:before="42"/>
              <w:rPr>
                <w:rFonts w:ascii="Arial"/>
                <w:b/>
                <w:sz w:val="18"/>
              </w:rPr>
            </w:pPr>
          </w:p>
          <w:p w14:paraId="3C3ECE57">
            <w:pPr>
              <w:pStyle w:val="11"/>
              <w:ind w:left="239"/>
              <w:rPr>
                <w:sz w:val="18"/>
              </w:rPr>
            </w:pPr>
            <w:r>
              <w:rPr>
                <w:spacing w:val="-2"/>
                <w:sz w:val="18"/>
              </w:rPr>
              <w:t>Media</w:t>
            </w:r>
          </w:p>
        </w:tc>
        <w:tc>
          <w:tcPr>
            <w:tcW w:w="1167" w:type="dxa"/>
          </w:tcPr>
          <w:p w14:paraId="2A281FB8">
            <w:pPr>
              <w:pStyle w:val="11"/>
              <w:rPr>
                <w:rFonts w:ascii="Arial"/>
                <w:b/>
                <w:sz w:val="18"/>
              </w:rPr>
            </w:pPr>
          </w:p>
          <w:p w14:paraId="03006F87">
            <w:pPr>
              <w:pStyle w:val="11"/>
              <w:rPr>
                <w:rFonts w:ascii="Arial"/>
                <w:b/>
                <w:sz w:val="18"/>
              </w:rPr>
            </w:pPr>
          </w:p>
          <w:p w14:paraId="675D782E">
            <w:pPr>
              <w:pStyle w:val="11"/>
              <w:rPr>
                <w:rFonts w:ascii="Arial"/>
                <w:b/>
                <w:sz w:val="18"/>
              </w:rPr>
            </w:pPr>
          </w:p>
          <w:p w14:paraId="07FF2CF6">
            <w:pPr>
              <w:pStyle w:val="11"/>
              <w:spacing w:before="42"/>
              <w:rPr>
                <w:rFonts w:ascii="Arial"/>
                <w:b/>
                <w:sz w:val="18"/>
              </w:rPr>
            </w:pPr>
          </w:p>
          <w:p w14:paraId="7F777A7C">
            <w:pPr>
              <w:pStyle w:val="11"/>
              <w:ind w:left="237"/>
              <w:rPr>
                <w:sz w:val="18"/>
              </w:rPr>
            </w:pPr>
            <w:r>
              <w:rPr>
                <w:spacing w:val="-4"/>
                <w:sz w:val="18"/>
              </w:rPr>
              <w:t>Alto</w:t>
            </w:r>
          </w:p>
        </w:tc>
        <w:tc>
          <w:tcPr>
            <w:tcW w:w="1543" w:type="dxa"/>
          </w:tcPr>
          <w:p w14:paraId="190E286B">
            <w:pPr>
              <w:pStyle w:val="11"/>
              <w:spacing w:before="150" w:line="278" w:lineRule="auto"/>
              <w:ind w:left="239" w:right="261"/>
              <w:rPr>
                <w:sz w:val="18"/>
              </w:rPr>
            </w:pPr>
            <w:r>
              <w:rPr>
                <w:sz w:val="18"/>
              </w:rPr>
              <w:t>Campaña</w:t>
            </w:r>
            <w:r>
              <w:rPr>
                <w:spacing w:val="-13"/>
                <w:sz w:val="18"/>
              </w:rPr>
              <w:t xml:space="preserve"> </w:t>
            </w:r>
            <w:r>
              <w:rPr>
                <w:sz w:val="18"/>
              </w:rPr>
              <w:t xml:space="preserve">de </w:t>
            </w:r>
            <w:r>
              <w:rPr>
                <w:spacing w:val="-4"/>
                <w:sz w:val="18"/>
              </w:rPr>
              <w:t xml:space="preserve">pre- </w:t>
            </w:r>
            <w:r>
              <w:rPr>
                <w:spacing w:val="-2"/>
                <w:sz w:val="18"/>
              </w:rPr>
              <w:t xml:space="preserve">lanzamiento </w:t>
            </w:r>
            <w:r>
              <w:rPr>
                <w:sz w:val="18"/>
              </w:rPr>
              <w:t xml:space="preserve">con early </w:t>
            </w:r>
            <w:r>
              <w:rPr>
                <w:spacing w:val="-2"/>
                <w:sz w:val="18"/>
              </w:rPr>
              <w:t>adopters.</w:t>
            </w:r>
          </w:p>
          <w:p w14:paraId="3685E366">
            <w:pPr>
              <w:pStyle w:val="11"/>
              <w:spacing w:line="280" w:lineRule="auto"/>
              <w:ind w:left="239" w:right="246"/>
              <w:rPr>
                <w:sz w:val="18"/>
              </w:rPr>
            </w:pPr>
            <w:r>
              <w:rPr>
                <w:sz w:val="18"/>
              </w:rPr>
              <w:t>Programa</w:t>
            </w:r>
            <w:r>
              <w:rPr>
                <w:spacing w:val="-13"/>
                <w:sz w:val="18"/>
              </w:rPr>
              <w:t xml:space="preserve"> </w:t>
            </w:r>
            <w:r>
              <w:rPr>
                <w:sz w:val="18"/>
              </w:rPr>
              <w:t xml:space="preserve">de </w:t>
            </w:r>
            <w:r>
              <w:rPr>
                <w:spacing w:val="-2"/>
                <w:sz w:val="18"/>
              </w:rPr>
              <w:t>referidos</w:t>
            </w:r>
          </w:p>
        </w:tc>
        <w:tc>
          <w:tcPr>
            <w:tcW w:w="1594" w:type="dxa"/>
          </w:tcPr>
          <w:p w14:paraId="0684DBF5">
            <w:pPr>
              <w:pStyle w:val="11"/>
              <w:rPr>
                <w:rFonts w:ascii="Arial"/>
                <w:b/>
                <w:sz w:val="18"/>
              </w:rPr>
            </w:pPr>
          </w:p>
          <w:p w14:paraId="0DB17023">
            <w:pPr>
              <w:pStyle w:val="11"/>
              <w:rPr>
                <w:rFonts w:ascii="Arial"/>
                <w:b/>
                <w:sz w:val="18"/>
              </w:rPr>
            </w:pPr>
          </w:p>
          <w:p w14:paraId="4836FDC5">
            <w:pPr>
              <w:pStyle w:val="11"/>
              <w:rPr>
                <w:rFonts w:ascii="Arial"/>
                <w:b/>
                <w:sz w:val="18"/>
              </w:rPr>
            </w:pPr>
          </w:p>
          <w:p w14:paraId="3A62A5E3">
            <w:pPr>
              <w:pStyle w:val="11"/>
              <w:spacing w:before="42"/>
              <w:rPr>
                <w:rFonts w:ascii="Arial"/>
                <w:b/>
                <w:sz w:val="18"/>
              </w:rPr>
            </w:pPr>
          </w:p>
          <w:p w14:paraId="2CCE6FBC">
            <w:pPr>
              <w:pStyle w:val="11"/>
              <w:ind w:left="239"/>
              <w:rPr>
                <w:sz w:val="18"/>
              </w:rPr>
            </w:pPr>
            <w:r>
              <w:rPr>
                <w:sz w:val="18"/>
              </w:rPr>
              <w:t>Marketing</w:t>
            </w:r>
            <w:r>
              <w:rPr>
                <w:spacing w:val="-3"/>
                <w:sz w:val="18"/>
              </w:rPr>
              <w:t xml:space="preserve"> </w:t>
            </w:r>
            <w:r>
              <w:rPr>
                <w:spacing w:val="-4"/>
                <w:sz w:val="18"/>
              </w:rPr>
              <w:t>Lead</w:t>
            </w:r>
          </w:p>
        </w:tc>
      </w:tr>
    </w:tbl>
    <w:p w14:paraId="5855ECC3">
      <w:pPr>
        <w:pStyle w:val="11"/>
        <w:spacing w:after="0"/>
        <w:rPr>
          <w:sz w:val="18"/>
        </w:rPr>
        <w:sectPr>
          <w:pgSz w:w="12240" w:h="15840"/>
          <w:pgMar w:top="1320" w:right="0" w:bottom="280" w:left="1440" w:header="338" w:footer="0" w:gutter="0"/>
          <w:cols w:space="720" w:num="1"/>
        </w:sectPr>
      </w:pPr>
    </w:p>
    <w:p w14:paraId="658F98BF">
      <w:pPr>
        <w:pStyle w:val="7"/>
        <w:spacing w:before="193"/>
        <w:rPr>
          <w:rFonts w:ascii="Arial"/>
          <w:b/>
          <w:sz w:val="32"/>
        </w:rPr>
      </w:pPr>
    </w:p>
    <w:p w14:paraId="30E2DC15">
      <w:pPr>
        <w:pStyle w:val="2"/>
        <w:numPr>
          <w:ilvl w:val="0"/>
          <w:numId w:val="2"/>
        </w:numPr>
        <w:tabs>
          <w:tab w:val="left" w:pos="1224"/>
          <w:tab w:val="left" w:pos="3668"/>
        </w:tabs>
        <w:spacing w:before="0" w:after="0" w:line="292" w:lineRule="auto"/>
        <w:ind w:left="3668" w:right="2360" w:hanging="2751"/>
        <w:jc w:val="left"/>
      </w:pPr>
      <w:r>
        <w:rPr>
          <w:color w:val="0E4660"/>
          <w:spacing w:val="-4"/>
        </w:rPr>
        <w:t>INFRAESTRUCTURA</w:t>
      </w:r>
      <w:r>
        <w:rPr>
          <w:color w:val="0E4660"/>
          <w:spacing w:val="-29"/>
        </w:rPr>
        <w:t xml:space="preserve"> </w:t>
      </w:r>
      <w:r>
        <w:rPr>
          <w:color w:val="0E4660"/>
          <w:spacing w:val="-4"/>
        </w:rPr>
        <w:t>DE</w:t>
      </w:r>
      <w:r>
        <w:rPr>
          <w:color w:val="0E4660"/>
          <w:spacing w:val="-29"/>
        </w:rPr>
        <w:t xml:space="preserve"> </w:t>
      </w:r>
      <w:r>
        <w:rPr>
          <w:color w:val="0E4660"/>
          <w:spacing w:val="-4"/>
        </w:rPr>
        <w:t>HARDWARE</w:t>
      </w:r>
      <w:r>
        <w:rPr>
          <w:color w:val="0E4660"/>
          <w:spacing w:val="-29"/>
        </w:rPr>
        <w:t xml:space="preserve"> </w:t>
      </w:r>
      <w:r>
        <w:rPr>
          <w:color w:val="0E4660"/>
          <w:spacing w:val="-4"/>
        </w:rPr>
        <w:t>Y</w:t>
      </w:r>
      <w:r>
        <w:rPr>
          <w:color w:val="0E4660"/>
          <w:spacing w:val="-28"/>
        </w:rPr>
        <w:t xml:space="preserve"> </w:t>
      </w:r>
      <w:r>
        <w:rPr>
          <w:color w:val="0E4660"/>
          <w:spacing w:val="-4"/>
        </w:rPr>
        <w:t xml:space="preserve">ARQUITECTURA </w:t>
      </w:r>
      <w:r>
        <w:rPr>
          <w:color w:val="0E4660"/>
          <w:spacing w:val="-2"/>
        </w:rPr>
        <w:t>TECNOLÓGICA</w:t>
      </w:r>
    </w:p>
    <w:p w14:paraId="2A11FF14">
      <w:pPr>
        <w:pStyle w:val="7"/>
        <w:spacing w:before="190"/>
        <w:rPr>
          <w:rFonts w:ascii="Trebuchet MS"/>
          <w:sz w:val="32"/>
        </w:rPr>
      </w:pPr>
    </w:p>
    <w:p w14:paraId="74F886FF">
      <w:pPr>
        <w:pStyle w:val="3"/>
        <w:numPr>
          <w:ilvl w:val="1"/>
          <w:numId w:val="2"/>
        </w:numPr>
        <w:tabs>
          <w:tab w:val="left" w:pos="771"/>
        </w:tabs>
        <w:spacing w:before="0" w:after="0" w:line="240" w:lineRule="auto"/>
        <w:ind w:left="771" w:right="0" w:hanging="509"/>
        <w:jc w:val="left"/>
      </w:pPr>
      <w:r>
        <w:rPr>
          <w:color w:val="0E4660"/>
          <w:spacing w:val="-4"/>
        </w:rPr>
        <w:t>Consideraciones</w:t>
      </w:r>
      <w:r>
        <w:rPr>
          <w:color w:val="0E4660"/>
          <w:spacing w:val="-10"/>
        </w:rPr>
        <w:t xml:space="preserve"> </w:t>
      </w:r>
      <w:r>
        <w:rPr>
          <w:color w:val="0E4660"/>
          <w:spacing w:val="-4"/>
        </w:rPr>
        <w:t>arquitectónicas</w:t>
      </w:r>
      <w:r>
        <w:rPr>
          <w:color w:val="0E4660"/>
          <w:spacing w:val="-13"/>
        </w:rPr>
        <w:t xml:space="preserve"> </w:t>
      </w:r>
      <w:r>
        <w:rPr>
          <w:color w:val="0E4660"/>
          <w:spacing w:val="-4"/>
        </w:rPr>
        <w:t>para</w:t>
      </w:r>
      <w:r>
        <w:rPr>
          <w:color w:val="0E4660"/>
          <w:spacing w:val="-11"/>
        </w:rPr>
        <w:t xml:space="preserve"> </w:t>
      </w:r>
      <w:r>
        <w:rPr>
          <w:color w:val="0E4660"/>
          <w:spacing w:val="-4"/>
        </w:rPr>
        <w:t>la</w:t>
      </w:r>
      <w:r>
        <w:rPr>
          <w:color w:val="0E4660"/>
          <w:spacing w:val="-11"/>
        </w:rPr>
        <w:t xml:space="preserve"> </w:t>
      </w:r>
      <w:r>
        <w:rPr>
          <w:color w:val="0E4660"/>
          <w:spacing w:val="-4"/>
        </w:rPr>
        <w:t>aplicación</w:t>
      </w:r>
    </w:p>
    <w:p w14:paraId="1B1F1B6F">
      <w:pPr>
        <w:pStyle w:val="7"/>
        <w:spacing w:before="149" w:line="278" w:lineRule="auto"/>
        <w:ind w:left="262" w:right="1733"/>
      </w:pPr>
      <w:r>
        <w:rPr>
          <w:rFonts w:ascii="Arial" w:hAnsi="Arial"/>
          <w:b/>
        </w:rPr>
        <w:t>Descripción:</w:t>
      </w:r>
      <w:r>
        <w:rPr>
          <w:rFonts w:ascii="Arial" w:hAnsi="Arial"/>
          <w:b/>
          <w:spacing w:val="-4"/>
        </w:rPr>
        <w:t xml:space="preserve"> </w:t>
      </w:r>
      <w:r>
        <w:t>Justifica</w:t>
      </w:r>
      <w:r>
        <w:rPr>
          <w:spacing w:val="-6"/>
        </w:rPr>
        <w:t xml:space="preserve"> </w:t>
      </w:r>
      <w:r>
        <w:t>la</w:t>
      </w:r>
      <w:r>
        <w:rPr>
          <w:spacing w:val="-4"/>
        </w:rPr>
        <w:t xml:space="preserve"> </w:t>
      </w:r>
      <w:r>
        <w:t>elección</w:t>
      </w:r>
      <w:r>
        <w:rPr>
          <w:spacing w:val="-6"/>
        </w:rPr>
        <w:t xml:space="preserve"> </w:t>
      </w:r>
      <w:r>
        <w:t>de</w:t>
      </w:r>
      <w:r>
        <w:rPr>
          <w:spacing w:val="-6"/>
        </w:rPr>
        <w:t xml:space="preserve"> </w:t>
      </w:r>
      <w:r>
        <w:t>arquitectura</w:t>
      </w:r>
      <w:r>
        <w:rPr>
          <w:spacing w:val="-4"/>
        </w:rPr>
        <w:t xml:space="preserve"> </w:t>
      </w:r>
      <w:r>
        <w:t>basada</w:t>
      </w:r>
      <w:r>
        <w:rPr>
          <w:spacing w:val="-4"/>
        </w:rPr>
        <w:t xml:space="preserve"> </w:t>
      </w:r>
      <w:r>
        <w:t>en</w:t>
      </w:r>
      <w:r>
        <w:rPr>
          <w:spacing w:val="-4"/>
        </w:rPr>
        <w:t xml:space="preserve"> </w:t>
      </w:r>
      <w:r>
        <w:t>los</w:t>
      </w:r>
      <w:r>
        <w:rPr>
          <w:spacing w:val="-4"/>
        </w:rPr>
        <w:t xml:space="preserve"> </w:t>
      </w:r>
      <w:r>
        <w:t>requisitos</w:t>
      </w:r>
      <w:r>
        <w:rPr>
          <w:spacing w:val="-4"/>
        </w:rPr>
        <w:t xml:space="preserve"> </w:t>
      </w:r>
      <w:r>
        <w:t xml:space="preserve">del </w:t>
      </w:r>
      <w:r>
        <w:rPr>
          <w:spacing w:val="-2"/>
        </w:rPr>
        <w:t>proyecto.</w:t>
      </w:r>
    </w:p>
    <w:p w14:paraId="71DD787F">
      <w:pPr>
        <w:pStyle w:val="7"/>
        <w:spacing w:before="159"/>
        <w:ind w:left="262"/>
      </w:pPr>
      <w:r>
        <w:rPr>
          <w:rFonts w:ascii="Arial" w:hAnsi="Arial"/>
          <w:b/>
        </w:rPr>
        <w:t>Ejemplo:</w:t>
      </w:r>
      <w:r>
        <w:rPr>
          <w:rFonts w:ascii="Arial" w:hAnsi="Arial"/>
          <w:b/>
          <w:spacing w:val="-6"/>
        </w:rPr>
        <w:t xml:space="preserve"> </w:t>
      </w:r>
      <w:r>
        <w:t>"Para</w:t>
      </w:r>
      <w:r>
        <w:rPr>
          <w:spacing w:val="-4"/>
        </w:rPr>
        <w:t xml:space="preserve"> </w:t>
      </w:r>
      <w:r>
        <w:t>esta</w:t>
      </w:r>
      <w:r>
        <w:rPr>
          <w:spacing w:val="-4"/>
        </w:rPr>
        <w:t xml:space="preserve"> </w:t>
      </w:r>
      <w:r>
        <w:t>aplicación</w:t>
      </w:r>
      <w:r>
        <w:rPr>
          <w:spacing w:val="-3"/>
        </w:rPr>
        <w:t xml:space="preserve"> </w:t>
      </w:r>
      <w:r>
        <w:t>se</w:t>
      </w:r>
      <w:r>
        <w:rPr>
          <w:spacing w:val="-4"/>
        </w:rPr>
        <w:t xml:space="preserve"> </w:t>
      </w:r>
      <w:r>
        <w:t>propone</w:t>
      </w:r>
      <w:r>
        <w:rPr>
          <w:spacing w:val="-3"/>
        </w:rPr>
        <w:t xml:space="preserve"> </w:t>
      </w:r>
      <w:r>
        <w:t>una</w:t>
      </w:r>
      <w:r>
        <w:rPr>
          <w:spacing w:val="-3"/>
        </w:rPr>
        <w:t xml:space="preserve"> </w:t>
      </w:r>
      <w:r>
        <w:t>arquitectura</w:t>
      </w:r>
      <w:r>
        <w:rPr>
          <w:spacing w:val="-3"/>
        </w:rPr>
        <w:t xml:space="preserve"> </w:t>
      </w:r>
      <w:r>
        <w:t>híbrida</w:t>
      </w:r>
      <w:r>
        <w:rPr>
          <w:spacing w:val="-5"/>
        </w:rPr>
        <w:t xml:space="preserve"> </w:t>
      </w:r>
      <w:r>
        <w:t>que</w:t>
      </w:r>
      <w:r>
        <w:rPr>
          <w:spacing w:val="-4"/>
        </w:rPr>
        <w:t xml:space="preserve"> </w:t>
      </w:r>
      <w:r>
        <w:rPr>
          <w:spacing w:val="-2"/>
        </w:rPr>
        <w:t>combine:</w:t>
      </w:r>
    </w:p>
    <w:p w14:paraId="2D634ED6">
      <w:pPr>
        <w:pStyle w:val="10"/>
        <w:numPr>
          <w:ilvl w:val="0"/>
          <w:numId w:val="4"/>
        </w:numPr>
        <w:tabs>
          <w:tab w:val="left" w:pos="981"/>
        </w:tabs>
        <w:spacing w:before="205" w:after="0" w:line="278" w:lineRule="auto"/>
        <w:ind w:left="981" w:right="2588" w:hanging="360"/>
        <w:jc w:val="left"/>
        <w:rPr>
          <w:sz w:val="24"/>
        </w:rPr>
      </w:pPr>
      <w:r>
        <w:rPr>
          <w:rFonts w:ascii="Arial" w:hAnsi="Arial"/>
          <w:b/>
          <w:sz w:val="24"/>
        </w:rPr>
        <w:t>Frontend:</w:t>
      </w:r>
      <w:r>
        <w:rPr>
          <w:rFonts w:ascii="Arial" w:hAnsi="Arial"/>
          <w:b/>
          <w:spacing w:val="-4"/>
          <w:sz w:val="24"/>
        </w:rPr>
        <w:t xml:space="preserve"> </w:t>
      </w:r>
      <w:r>
        <w:rPr>
          <w:sz w:val="24"/>
        </w:rPr>
        <w:t>Aplicaciones</w:t>
      </w:r>
      <w:r>
        <w:rPr>
          <w:spacing w:val="-3"/>
          <w:sz w:val="24"/>
        </w:rPr>
        <w:t xml:space="preserve"> </w:t>
      </w:r>
      <w:r>
        <w:rPr>
          <w:sz w:val="24"/>
        </w:rPr>
        <w:t>nativas</w:t>
      </w:r>
      <w:r>
        <w:rPr>
          <w:spacing w:val="-6"/>
          <w:sz w:val="24"/>
        </w:rPr>
        <w:t xml:space="preserve"> </w:t>
      </w:r>
      <w:r>
        <w:rPr>
          <w:sz w:val="24"/>
        </w:rPr>
        <w:t>para</w:t>
      </w:r>
      <w:r>
        <w:rPr>
          <w:spacing w:val="-6"/>
          <w:sz w:val="24"/>
        </w:rPr>
        <w:t xml:space="preserve"> </w:t>
      </w:r>
      <w:r>
        <w:rPr>
          <w:sz w:val="24"/>
        </w:rPr>
        <w:t>iOS</w:t>
      </w:r>
      <w:r>
        <w:rPr>
          <w:spacing w:val="-2"/>
          <w:sz w:val="24"/>
        </w:rPr>
        <w:t xml:space="preserve"> </w:t>
      </w:r>
      <w:r>
        <w:rPr>
          <w:sz w:val="24"/>
        </w:rPr>
        <w:t>y</w:t>
      </w:r>
      <w:r>
        <w:rPr>
          <w:spacing w:val="-17"/>
          <w:sz w:val="24"/>
        </w:rPr>
        <w:t xml:space="preserve"> </w:t>
      </w:r>
      <w:r>
        <w:rPr>
          <w:sz w:val="24"/>
        </w:rPr>
        <w:t>Android</w:t>
      </w:r>
      <w:r>
        <w:rPr>
          <w:spacing w:val="-3"/>
          <w:sz w:val="24"/>
        </w:rPr>
        <w:t xml:space="preserve"> </w:t>
      </w:r>
      <w:r>
        <w:rPr>
          <w:sz w:val="24"/>
        </w:rPr>
        <w:t>(Swift</w:t>
      </w:r>
      <w:r>
        <w:rPr>
          <w:spacing w:val="-3"/>
          <w:sz w:val="24"/>
        </w:rPr>
        <w:t xml:space="preserve"> </w:t>
      </w:r>
      <w:r>
        <w:rPr>
          <w:sz w:val="24"/>
        </w:rPr>
        <w:t>y</w:t>
      </w:r>
      <w:r>
        <w:rPr>
          <w:spacing w:val="-6"/>
          <w:sz w:val="24"/>
        </w:rPr>
        <w:t xml:space="preserve"> </w:t>
      </w:r>
      <w:r>
        <w:rPr>
          <w:sz w:val="24"/>
        </w:rPr>
        <w:t>Kotlin)</w:t>
      </w:r>
      <w:r>
        <w:rPr>
          <w:spacing w:val="-3"/>
          <w:sz w:val="24"/>
        </w:rPr>
        <w:t xml:space="preserve"> </w:t>
      </w:r>
      <w:r>
        <w:rPr>
          <w:sz w:val="24"/>
        </w:rPr>
        <w:t>y aplicación web responsive (React).</w:t>
      </w:r>
    </w:p>
    <w:p w14:paraId="0D6E674D">
      <w:pPr>
        <w:pStyle w:val="10"/>
        <w:numPr>
          <w:ilvl w:val="0"/>
          <w:numId w:val="4"/>
        </w:numPr>
        <w:tabs>
          <w:tab w:val="left" w:pos="981"/>
        </w:tabs>
        <w:spacing w:before="159" w:after="0" w:line="278" w:lineRule="auto"/>
        <w:ind w:left="981" w:right="1887" w:hanging="360"/>
        <w:jc w:val="left"/>
        <w:rPr>
          <w:sz w:val="24"/>
        </w:rPr>
      </w:pPr>
      <w:r>
        <w:rPr>
          <w:rFonts w:ascii="Arial" w:hAnsi="Arial"/>
          <w:b/>
          <w:sz w:val="24"/>
        </w:rPr>
        <w:t xml:space="preserve">Backend: </w:t>
      </w:r>
      <w:r>
        <w:rPr>
          <w:sz w:val="24"/>
        </w:rPr>
        <w:t>Microservicios para funcionalidades core (gestión de usuarios, rutinas)</w:t>
      </w:r>
      <w:r>
        <w:rPr>
          <w:spacing w:val="-5"/>
          <w:sz w:val="24"/>
        </w:rPr>
        <w:t xml:space="preserve"> </w:t>
      </w:r>
      <w:r>
        <w:rPr>
          <w:sz w:val="24"/>
        </w:rPr>
        <w:t>y</w:t>
      </w:r>
      <w:r>
        <w:rPr>
          <w:spacing w:val="-5"/>
          <w:sz w:val="24"/>
        </w:rPr>
        <w:t xml:space="preserve"> </w:t>
      </w:r>
      <w:r>
        <w:rPr>
          <w:sz w:val="24"/>
        </w:rPr>
        <w:t>funciones</w:t>
      </w:r>
      <w:r>
        <w:rPr>
          <w:spacing w:val="-5"/>
          <w:sz w:val="24"/>
        </w:rPr>
        <w:t xml:space="preserve"> </w:t>
      </w:r>
      <w:r>
        <w:rPr>
          <w:sz w:val="24"/>
        </w:rPr>
        <w:t>serverless</w:t>
      </w:r>
      <w:r>
        <w:rPr>
          <w:spacing w:val="-5"/>
          <w:sz w:val="24"/>
        </w:rPr>
        <w:t xml:space="preserve"> </w:t>
      </w:r>
      <w:r>
        <w:rPr>
          <w:sz w:val="24"/>
        </w:rPr>
        <w:t>(AWS</w:t>
      </w:r>
      <w:r>
        <w:rPr>
          <w:spacing w:val="-5"/>
          <w:sz w:val="24"/>
        </w:rPr>
        <w:t xml:space="preserve"> </w:t>
      </w:r>
      <w:r>
        <w:rPr>
          <w:sz w:val="24"/>
        </w:rPr>
        <w:t>Lambda)</w:t>
      </w:r>
      <w:r>
        <w:rPr>
          <w:spacing w:val="-5"/>
          <w:sz w:val="24"/>
        </w:rPr>
        <w:t xml:space="preserve"> </w:t>
      </w:r>
      <w:r>
        <w:rPr>
          <w:sz w:val="24"/>
        </w:rPr>
        <w:t>para</w:t>
      </w:r>
      <w:r>
        <w:rPr>
          <w:spacing w:val="-7"/>
          <w:sz w:val="24"/>
        </w:rPr>
        <w:t xml:space="preserve"> </w:t>
      </w:r>
      <w:r>
        <w:rPr>
          <w:sz w:val="24"/>
        </w:rPr>
        <w:t>procesamiento</w:t>
      </w:r>
      <w:r>
        <w:rPr>
          <w:spacing w:val="-6"/>
          <w:sz w:val="24"/>
        </w:rPr>
        <w:t xml:space="preserve"> </w:t>
      </w:r>
      <w:r>
        <w:rPr>
          <w:sz w:val="24"/>
        </w:rPr>
        <w:t>de</w:t>
      </w:r>
      <w:r>
        <w:rPr>
          <w:spacing w:val="-5"/>
          <w:sz w:val="24"/>
        </w:rPr>
        <w:t xml:space="preserve"> </w:t>
      </w:r>
      <w:r>
        <w:rPr>
          <w:sz w:val="24"/>
        </w:rPr>
        <w:t>IA</w:t>
      </w:r>
      <w:r>
        <w:rPr>
          <w:spacing w:val="-17"/>
          <w:sz w:val="24"/>
        </w:rPr>
        <w:t xml:space="preserve"> </w:t>
      </w:r>
      <w:r>
        <w:rPr>
          <w:sz w:val="24"/>
        </w:rPr>
        <w:t xml:space="preserve">y </w:t>
      </w:r>
      <w:r>
        <w:rPr>
          <w:spacing w:val="-2"/>
          <w:sz w:val="24"/>
        </w:rPr>
        <w:t>notificaciones.</w:t>
      </w:r>
    </w:p>
    <w:p w14:paraId="4CE31066">
      <w:pPr>
        <w:pStyle w:val="10"/>
        <w:numPr>
          <w:ilvl w:val="0"/>
          <w:numId w:val="4"/>
        </w:numPr>
        <w:tabs>
          <w:tab w:val="left" w:pos="981"/>
        </w:tabs>
        <w:spacing w:before="158" w:after="0" w:line="278" w:lineRule="auto"/>
        <w:ind w:left="981" w:right="1940" w:hanging="360"/>
        <w:jc w:val="left"/>
        <w:rPr>
          <w:sz w:val="24"/>
        </w:rPr>
      </w:pPr>
      <w:r>
        <w:rPr>
          <w:rFonts w:ascii="Arial" w:hAnsi="Arial"/>
          <w:b/>
          <w:sz w:val="24"/>
        </w:rPr>
        <w:t>Base</w:t>
      </w:r>
      <w:r>
        <w:rPr>
          <w:rFonts w:ascii="Arial" w:hAnsi="Arial"/>
          <w:b/>
          <w:spacing w:val="-4"/>
          <w:sz w:val="24"/>
        </w:rPr>
        <w:t xml:space="preserve"> </w:t>
      </w:r>
      <w:r>
        <w:rPr>
          <w:rFonts w:ascii="Arial" w:hAnsi="Arial"/>
          <w:b/>
          <w:sz w:val="24"/>
        </w:rPr>
        <w:t>de</w:t>
      </w:r>
      <w:r>
        <w:rPr>
          <w:rFonts w:ascii="Arial" w:hAnsi="Arial"/>
          <w:b/>
          <w:spacing w:val="-6"/>
          <w:sz w:val="24"/>
        </w:rPr>
        <w:t xml:space="preserve"> </w:t>
      </w:r>
      <w:r>
        <w:rPr>
          <w:rFonts w:ascii="Arial" w:hAnsi="Arial"/>
          <w:b/>
          <w:sz w:val="24"/>
        </w:rPr>
        <w:t>datos:</w:t>
      </w:r>
      <w:r>
        <w:rPr>
          <w:rFonts w:ascii="Arial" w:hAnsi="Arial"/>
          <w:b/>
          <w:spacing w:val="-3"/>
          <w:sz w:val="24"/>
        </w:rPr>
        <w:t xml:space="preserve"> </w:t>
      </w:r>
      <w:r>
        <w:rPr>
          <w:sz w:val="24"/>
        </w:rPr>
        <w:t>PostgreSQL</w:t>
      </w:r>
      <w:r>
        <w:rPr>
          <w:spacing w:val="-12"/>
          <w:sz w:val="24"/>
        </w:rPr>
        <w:t xml:space="preserve"> </w:t>
      </w:r>
      <w:r>
        <w:rPr>
          <w:sz w:val="24"/>
        </w:rPr>
        <w:t>para</w:t>
      </w:r>
      <w:r>
        <w:rPr>
          <w:spacing w:val="-4"/>
          <w:sz w:val="24"/>
        </w:rPr>
        <w:t xml:space="preserve"> </w:t>
      </w:r>
      <w:r>
        <w:rPr>
          <w:sz w:val="24"/>
        </w:rPr>
        <w:t>datos</w:t>
      </w:r>
      <w:r>
        <w:rPr>
          <w:spacing w:val="-7"/>
          <w:sz w:val="24"/>
        </w:rPr>
        <w:t xml:space="preserve"> </w:t>
      </w:r>
      <w:r>
        <w:rPr>
          <w:sz w:val="24"/>
        </w:rPr>
        <w:t>transaccionales</w:t>
      </w:r>
      <w:r>
        <w:rPr>
          <w:spacing w:val="-6"/>
          <w:sz w:val="24"/>
        </w:rPr>
        <w:t xml:space="preserve"> </w:t>
      </w:r>
      <w:r>
        <w:rPr>
          <w:sz w:val="24"/>
        </w:rPr>
        <w:t>y</w:t>
      </w:r>
      <w:r>
        <w:rPr>
          <w:spacing w:val="-4"/>
          <w:sz w:val="24"/>
        </w:rPr>
        <w:t xml:space="preserve"> </w:t>
      </w:r>
      <w:r>
        <w:rPr>
          <w:sz w:val="24"/>
        </w:rPr>
        <w:t>MongoDB</w:t>
      </w:r>
      <w:r>
        <w:rPr>
          <w:spacing w:val="-4"/>
          <w:sz w:val="24"/>
        </w:rPr>
        <w:t xml:space="preserve"> </w:t>
      </w:r>
      <w:r>
        <w:rPr>
          <w:sz w:val="24"/>
        </w:rPr>
        <w:t>para datos de comportamiento de usuarios.</w:t>
      </w:r>
    </w:p>
    <w:p w14:paraId="6EFAD947">
      <w:pPr>
        <w:pStyle w:val="7"/>
        <w:spacing w:line="274" w:lineRule="exact"/>
        <w:ind w:left="981"/>
      </w:pPr>
      <w:r>
        <w:t>Esta</w:t>
      </w:r>
      <w:r>
        <w:rPr>
          <w:spacing w:val="-6"/>
        </w:rPr>
        <w:t xml:space="preserve"> </w:t>
      </w:r>
      <w:r>
        <w:t>combinación</w:t>
      </w:r>
      <w:r>
        <w:rPr>
          <w:spacing w:val="-5"/>
        </w:rPr>
        <w:t xml:space="preserve"> </w:t>
      </w:r>
      <w:r>
        <w:t>permite</w:t>
      </w:r>
      <w:r>
        <w:rPr>
          <w:spacing w:val="-4"/>
        </w:rPr>
        <w:t xml:space="preserve"> </w:t>
      </w:r>
      <w:r>
        <w:t>escalabilidad</w:t>
      </w:r>
      <w:r>
        <w:rPr>
          <w:spacing w:val="-7"/>
        </w:rPr>
        <w:t xml:space="preserve"> </w:t>
      </w:r>
      <w:r>
        <w:t>granular</w:t>
      </w:r>
      <w:r>
        <w:rPr>
          <w:spacing w:val="-4"/>
        </w:rPr>
        <w:t xml:space="preserve"> </w:t>
      </w:r>
      <w:r>
        <w:t>y</w:t>
      </w:r>
      <w:r>
        <w:rPr>
          <w:spacing w:val="-5"/>
        </w:rPr>
        <w:t xml:space="preserve"> </w:t>
      </w:r>
      <w:r>
        <w:t>optimización</w:t>
      </w:r>
      <w:r>
        <w:rPr>
          <w:spacing w:val="-4"/>
        </w:rPr>
        <w:t xml:space="preserve"> </w:t>
      </w:r>
      <w:r>
        <w:t>de</w:t>
      </w:r>
      <w:r>
        <w:rPr>
          <w:spacing w:val="-6"/>
        </w:rPr>
        <w:t xml:space="preserve"> </w:t>
      </w:r>
      <w:r>
        <w:rPr>
          <w:spacing w:val="-2"/>
        </w:rPr>
        <w:t>costos."</w:t>
      </w:r>
    </w:p>
    <w:p w14:paraId="454DCE24">
      <w:pPr>
        <w:pStyle w:val="7"/>
        <w:spacing w:before="204"/>
        <w:ind w:left="262"/>
      </w:pPr>
      <w:r>
        <w:rPr>
          <w:rFonts w:ascii="Arial" w:hAnsi="Arial"/>
          <w:b/>
        </w:rPr>
        <w:t>Figura</w:t>
      </w:r>
      <w:r>
        <w:rPr>
          <w:rFonts w:ascii="Arial" w:hAnsi="Arial"/>
          <w:b/>
          <w:spacing w:val="-6"/>
        </w:rPr>
        <w:t xml:space="preserve"> </w:t>
      </w:r>
      <w:r>
        <w:rPr>
          <w:rFonts w:ascii="Arial" w:hAnsi="Arial"/>
          <w:b/>
        </w:rPr>
        <w:t>1.</w:t>
      </w:r>
      <w:r>
        <w:rPr>
          <w:rFonts w:ascii="Arial" w:hAnsi="Arial"/>
          <w:b/>
          <w:spacing w:val="-3"/>
        </w:rPr>
        <w:t xml:space="preserve"> </w:t>
      </w:r>
      <w:r>
        <w:t>Diagrama</w:t>
      </w:r>
      <w:r>
        <w:rPr>
          <w:spacing w:val="-4"/>
        </w:rPr>
        <w:t xml:space="preserve"> </w:t>
      </w:r>
      <w:r>
        <w:t>de</w:t>
      </w:r>
      <w:r>
        <w:rPr>
          <w:spacing w:val="-5"/>
        </w:rPr>
        <w:t xml:space="preserve"> </w:t>
      </w:r>
      <w:r>
        <w:t>arquitectura</w:t>
      </w:r>
      <w:r>
        <w:rPr>
          <w:spacing w:val="-6"/>
        </w:rPr>
        <w:t xml:space="preserve"> </w:t>
      </w:r>
      <w:r>
        <w:t>de</w:t>
      </w:r>
      <w:r>
        <w:rPr>
          <w:spacing w:val="-3"/>
        </w:rPr>
        <w:t xml:space="preserve"> </w:t>
      </w:r>
      <w:r>
        <w:t>la</w:t>
      </w:r>
      <w:r>
        <w:rPr>
          <w:spacing w:val="-6"/>
        </w:rPr>
        <w:t xml:space="preserve"> </w:t>
      </w:r>
      <w:r>
        <w:t>aplicación</w:t>
      </w:r>
      <w:r>
        <w:rPr>
          <w:spacing w:val="-4"/>
        </w:rPr>
        <w:t xml:space="preserve"> </w:t>
      </w:r>
      <w:r>
        <w:rPr>
          <w:spacing w:val="-2"/>
        </w:rPr>
        <w:t>propuesta</w:t>
      </w:r>
    </w:p>
    <w:p w14:paraId="4671AE01">
      <w:pPr>
        <w:pStyle w:val="7"/>
      </w:pPr>
    </w:p>
    <w:p w14:paraId="033BE0B2">
      <w:pPr>
        <w:pStyle w:val="7"/>
        <w:spacing w:before="133"/>
      </w:pPr>
    </w:p>
    <w:p w14:paraId="20A517A8">
      <w:pPr>
        <w:pStyle w:val="3"/>
        <w:numPr>
          <w:ilvl w:val="1"/>
          <w:numId w:val="2"/>
        </w:numPr>
        <w:tabs>
          <w:tab w:val="left" w:pos="771"/>
        </w:tabs>
        <w:spacing w:before="0" w:after="0" w:line="240" w:lineRule="auto"/>
        <w:ind w:left="771" w:right="0" w:hanging="509"/>
        <w:jc w:val="left"/>
      </w:pPr>
      <w:r>
        <w:rPr>
          <w:color w:val="0E4660"/>
          <w:spacing w:val="-4"/>
        </w:rPr>
        <w:t>Componentes</w:t>
      </w:r>
      <w:r>
        <w:rPr>
          <w:color w:val="0E4660"/>
          <w:spacing w:val="-26"/>
        </w:rPr>
        <w:t xml:space="preserve"> </w:t>
      </w:r>
      <w:r>
        <w:rPr>
          <w:color w:val="0E4660"/>
          <w:spacing w:val="-4"/>
        </w:rPr>
        <w:t>de</w:t>
      </w:r>
      <w:r>
        <w:rPr>
          <w:color w:val="0E4660"/>
          <w:spacing w:val="-23"/>
        </w:rPr>
        <w:t xml:space="preserve"> </w:t>
      </w:r>
      <w:r>
        <w:rPr>
          <w:color w:val="0E4660"/>
          <w:spacing w:val="-4"/>
        </w:rPr>
        <w:t>infraestructura</w:t>
      </w:r>
      <w:r>
        <w:rPr>
          <w:color w:val="0E4660"/>
          <w:spacing w:val="-27"/>
        </w:rPr>
        <w:t xml:space="preserve"> </w:t>
      </w:r>
      <w:r>
        <w:rPr>
          <w:color w:val="0E4660"/>
          <w:spacing w:val="-4"/>
        </w:rPr>
        <w:t>en</w:t>
      </w:r>
      <w:r>
        <w:rPr>
          <w:color w:val="0E4660"/>
          <w:spacing w:val="-27"/>
        </w:rPr>
        <w:t xml:space="preserve"> </w:t>
      </w:r>
      <w:r>
        <w:rPr>
          <w:color w:val="0E4660"/>
          <w:spacing w:val="-4"/>
        </w:rPr>
        <w:t>la</w:t>
      </w:r>
      <w:r>
        <w:rPr>
          <w:color w:val="0E4660"/>
          <w:spacing w:val="-24"/>
        </w:rPr>
        <w:t xml:space="preserve"> </w:t>
      </w:r>
      <w:r>
        <w:rPr>
          <w:color w:val="0E4660"/>
          <w:spacing w:val="-4"/>
        </w:rPr>
        <w:t>nube</w:t>
      </w:r>
    </w:p>
    <w:p w14:paraId="02B6668A">
      <w:pPr>
        <w:pStyle w:val="7"/>
        <w:spacing w:before="149"/>
        <w:ind w:left="262"/>
      </w:pPr>
      <w:r>
        <w:rPr>
          <w:rFonts w:ascii="Arial" w:hAnsi="Arial"/>
          <w:b/>
        </w:rPr>
        <w:t>Descripción:</w:t>
      </w:r>
      <w:r>
        <w:rPr>
          <w:rFonts w:ascii="Arial" w:hAnsi="Arial"/>
          <w:b/>
          <w:spacing w:val="-5"/>
        </w:rPr>
        <w:t xml:space="preserve"> </w:t>
      </w:r>
      <w:r>
        <w:t>Lista</w:t>
      </w:r>
      <w:r>
        <w:rPr>
          <w:spacing w:val="-3"/>
        </w:rPr>
        <w:t xml:space="preserve"> </w:t>
      </w:r>
      <w:r>
        <w:t>los</w:t>
      </w:r>
      <w:r>
        <w:rPr>
          <w:spacing w:val="-6"/>
        </w:rPr>
        <w:t xml:space="preserve"> </w:t>
      </w:r>
      <w:r>
        <w:t>servicios</w:t>
      </w:r>
      <w:r>
        <w:rPr>
          <w:spacing w:val="-3"/>
        </w:rPr>
        <w:t xml:space="preserve"> </w:t>
      </w:r>
      <w:r>
        <w:t>cloud</w:t>
      </w:r>
      <w:r>
        <w:rPr>
          <w:spacing w:val="-5"/>
        </w:rPr>
        <w:t xml:space="preserve"> </w:t>
      </w:r>
      <w:r>
        <w:t>específicos</w:t>
      </w:r>
      <w:r>
        <w:rPr>
          <w:spacing w:val="-2"/>
        </w:rPr>
        <w:t xml:space="preserve"> </w:t>
      </w:r>
      <w:r>
        <w:t>que</w:t>
      </w:r>
      <w:r>
        <w:rPr>
          <w:spacing w:val="-3"/>
        </w:rPr>
        <w:t xml:space="preserve"> </w:t>
      </w:r>
      <w:r>
        <w:t>se</w:t>
      </w:r>
      <w:r>
        <w:rPr>
          <w:spacing w:val="-4"/>
        </w:rPr>
        <w:t xml:space="preserve"> </w:t>
      </w:r>
      <w:r>
        <w:t>utilizarán</w:t>
      </w:r>
      <w:r>
        <w:rPr>
          <w:spacing w:val="-7"/>
        </w:rPr>
        <w:t xml:space="preserve"> </w:t>
      </w:r>
      <w:r>
        <w:t>y</w:t>
      </w:r>
      <w:r>
        <w:rPr>
          <w:spacing w:val="-3"/>
        </w:rPr>
        <w:t xml:space="preserve"> </w:t>
      </w:r>
      <w:r>
        <w:t>su</w:t>
      </w:r>
      <w:r>
        <w:rPr>
          <w:spacing w:val="-1"/>
        </w:rPr>
        <w:t xml:space="preserve"> </w:t>
      </w:r>
      <w:r>
        <w:rPr>
          <w:spacing w:val="-2"/>
        </w:rPr>
        <w:t>función.</w:t>
      </w:r>
    </w:p>
    <w:p w14:paraId="0468D247">
      <w:pPr>
        <w:spacing w:before="204"/>
        <w:ind w:left="262" w:right="0" w:firstLine="0"/>
        <w:jc w:val="left"/>
        <w:rPr>
          <w:rFonts w:ascii="Arial"/>
          <w:b/>
          <w:sz w:val="24"/>
        </w:rPr>
      </w:pPr>
      <w:r>
        <w:rPr>
          <w:rFonts w:ascii="Arial"/>
          <w:b/>
          <w:sz w:val="24"/>
        </w:rPr>
        <w:t>Ejemplo</w:t>
      </w:r>
      <w:r>
        <w:rPr>
          <w:rFonts w:ascii="Arial"/>
          <w:b/>
          <w:spacing w:val="-5"/>
          <w:sz w:val="24"/>
        </w:rPr>
        <w:t xml:space="preserve"> </w:t>
      </w:r>
      <w:r>
        <w:rPr>
          <w:rFonts w:ascii="Arial"/>
          <w:b/>
          <w:sz w:val="24"/>
        </w:rPr>
        <w:t>de</w:t>
      </w:r>
      <w:r>
        <w:rPr>
          <w:rFonts w:ascii="Arial"/>
          <w:b/>
          <w:spacing w:val="-5"/>
          <w:sz w:val="24"/>
        </w:rPr>
        <w:t xml:space="preserve"> </w:t>
      </w:r>
      <w:r>
        <w:rPr>
          <w:rFonts w:ascii="Arial"/>
          <w:b/>
          <w:sz w:val="24"/>
        </w:rPr>
        <w:t>Tabla</w:t>
      </w:r>
      <w:r>
        <w:rPr>
          <w:rFonts w:ascii="Arial"/>
          <w:b/>
          <w:spacing w:val="-5"/>
          <w:sz w:val="24"/>
        </w:rPr>
        <w:t xml:space="preserve"> </w:t>
      </w:r>
      <w:r>
        <w:rPr>
          <w:rFonts w:ascii="Arial"/>
          <w:b/>
          <w:sz w:val="24"/>
        </w:rPr>
        <w:t>7.</w:t>
      </w:r>
      <w:r>
        <w:rPr>
          <w:rFonts w:ascii="Arial"/>
          <w:b/>
          <w:spacing w:val="-7"/>
          <w:sz w:val="24"/>
        </w:rPr>
        <w:t xml:space="preserve"> </w:t>
      </w:r>
      <w:r>
        <w:rPr>
          <w:rFonts w:ascii="Arial"/>
          <w:b/>
          <w:sz w:val="24"/>
        </w:rPr>
        <w:t>Componentes</w:t>
      </w:r>
      <w:r>
        <w:rPr>
          <w:rFonts w:ascii="Arial"/>
          <w:b/>
          <w:spacing w:val="-4"/>
          <w:sz w:val="24"/>
        </w:rPr>
        <w:t xml:space="preserve"> </w:t>
      </w:r>
      <w:r>
        <w:rPr>
          <w:rFonts w:ascii="Arial"/>
          <w:b/>
          <w:sz w:val="24"/>
        </w:rPr>
        <w:t>de</w:t>
      </w:r>
      <w:r>
        <w:rPr>
          <w:rFonts w:ascii="Arial"/>
          <w:b/>
          <w:spacing w:val="-4"/>
          <w:sz w:val="24"/>
        </w:rPr>
        <w:t xml:space="preserve"> </w:t>
      </w:r>
      <w:r>
        <w:rPr>
          <w:rFonts w:ascii="Arial"/>
          <w:b/>
          <w:sz w:val="24"/>
        </w:rPr>
        <w:t>infraestructura</w:t>
      </w:r>
      <w:r>
        <w:rPr>
          <w:rFonts w:ascii="Arial"/>
          <w:b/>
          <w:spacing w:val="-6"/>
          <w:sz w:val="24"/>
        </w:rPr>
        <w:t xml:space="preserve"> </w:t>
      </w:r>
      <w:r>
        <w:rPr>
          <w:rFonts w:ascii="Arial"/>
          <w:b/>
          <w:sz w:val="24"/>
        </w:rPr>
        <w:t>en</w:t>
      </w:r>
      <w:r>
        <w:rPr>
          <w:rFonts w:ascii="Arial"/>
          <w:b/>
          <w:spacing w:val="-5"/>
          <w:sz w:val="24"/>
        </w:rPr>
        <w:t xml:space="preserve"> </w:t>
      </w:r>
      <w:r>
        <w:rPr>
          <w:rFonts w:ascii="Arial"/>
          <w:b/>
          <w:sz w:val="24"/>
        </w:rPr>
        <w:t>la</w:t>
      </w:r>
      <w:r>
        <w:rPr>
          <w:rFonts w:ascii="Arial"/>
          <w:b/>
          <w:spacing w:val="-4"/>
          <w:sz w:val="24"/>
        </w:rPr>
        <w:t xml:space="preserve"> nube</w:t>
      </w:r>
    </w:p>
    <w:p w14:paraId="3AF4617D">
      <w:pPr>
        <w:pStyle w:val="7"/>
        <w:rPr>
          <w:rFonts w:ascii="Arial"/>
          <w:b/>
          <w:sz w:val="20"/>
        </w:rPr>
      </w:pPr>
    </w:p>
    <w:p w14:paraId="59C26FE1">
      <w:pPr>
        <w:pStyle w:val="7"/>
        <w:spacing w:before="224"/>
        <w:rPr>
          <w:rFonts w:ascii="Arial"/>
          <w:b/>
          <w:sz w:val="20"/>
        </w:rPr>
      </w:pPr>
    </w:p>
    <w:tbl>
      <w:tblPr>
        <w:tblStyle w:val="6"/>
        <w:tblW w:w="0" w:type="auto"/>
        <w:tblInd w:w="2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54"/>
        <w:gridCol w:w="1959"/>
        <w:gridCol w:w="2794"/>
        <w:gridCol w:w="2321"/>
      </w:tblGrid>
      <w:tr w14:paraId="32E6A0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1" w:hRule="atLeast"/>
        </w:trPr>
        <w:tc>
          <w:tcPr>
            <w:tcW w:w="1754" w:type="dxa"/>
          </w:tcPr>
          <w:p w14:paraId="7FED7252">
            <w:pPr>
              <w:pStyle w:val="11"/>
              <w:spacing w:before="65"/>
              <w:rPr>
                <w:rFonts w:ascii="Arial"/>
                <w:b/>
                <w:sz w:val="18"/>
              </w:rPr>
            </w:pPr>
          </w:p>
          <w:p w14:paraId="209D1D3E">
            <w:pPr>
              <w:pStyle w:val="11"/>
              <w:ind w:left="211"/>
              <w:rPr>
                <w:rFonts w:ascii="Arial"/>
                <w:b/>
                <w:sz w:val="18"/>
              </w:rPr>
            </w:pPr>
            <w:r>
              <w:rPr>
                <w:rFonts w:ascii="Arial"/>
                <w:b/>
                <w:spacing w:val="-2"/>
                <w:sz w:val="18"/>
              </w:rPr>
              <w:t>Componente</w:t>
            </w:r>
          </w:p>
        </w:tc>
        <w:tc>
          <w:tcPr>
            <w:tcW w:w="1959" w:type="dxa"/>
          </w:tcPr>
          <w:p w14:paraId="76F47ED4">
            <w:pPr>
              <w:pStyle w:val="11"/>
              <w:spacing w:before="65"/>
              <w:rPr>
                <w:rFonts w:ascii="Arial"/>
                <w:b/>
                <w:sz w:val="18"/>
              </w:rPr>
            </w:pPr>
          </w:p>
          <w:p w14:paraId="1BDE73C0">
            <w:pPr>
              <w:pStyle w:val="11"/>
              <w:ind w:left="399"/>
              <w:rPr>
                <w:rFonts w:ascii="Arial"/>
                <w:b/>
                <w:sz w:val="18"/>
              </w:rPr>
            </w:pPr>
            <w:r>
              <w:rPr>
                <w:rFonts w:ascii="Arial"/>
                <w:b/>
                <w:sz w:val="18"/>
              </w:rPr>
              <w:t>Servicio</w:t>
            </w:r>
            <w:r>
              <w:rPr>
                <w:rFonts w:ascii="Arial"/>
                <w:b/>
                <w:spacing w:val="-8"/>
                <w:sz w:val="18"/>
              </w:rPr>
              <w:t xml:space="preserve"> </w:t>
            </w:r>
            <w:r>
              <w:rPr>
                <w:rFonts w:ascii="Arial"/>
                <w:b/>
                <w:spacing w:val="-5"/>
                <w:sz w:val="18"/>
              </w:rPr>
              <w:t>AWS</w:t>
            </w:r>
          </w:p>
        </w:tc>
        <w:tc>
          <w:tcPr>
            <w:tcW w:w="2794" w:type="dxa"/>
          </w:tcPr>
          <w:p w14:paraId="2436E865">
            <w:pPr>
              <w:pStyle w:val="11"/>
              <w:spacing w:before="65"/>
              <w:rPr>
                <w:rFonts w:ascii="Arial"/>
                <w:b/>
                <w:sz w:val="18"/>
              </w:rPr>
            </w:pPr>
          </w:p>
          <w:p w14:paraId="35417A14">
            <w:pPr>
              <w:pStyle w:val="11"/>
              <w:ind w:left="847"/>
              <w:rPr>
                <w:rFonts w:ascii="Arial" w:hAnsi="Arial"/>
                <w:b/>
                <w:sz w:val="18"/>
              </w:rPr>
            </w:pPr>
            <w:r>
              <w:rPr>
                <w:rFonts w:ascii="Arial" w:hAnsi="Arial"/>
                <w:b/>
                <w:spacing w:val="-2"/>
                <w:sz w:val="18"/>
              </w:rPr>
              <w:t>Justificación</w:t>
            </w:r>
          </w:p>
        </w:tc>
        <w:tc>
          <w:tcPr>
            <w:tcW w:w="2321" w:type="dxa"/>
          </w:tcPr>
          <w:p w14:paraId="50D387B4">
            <w:pPr>
              <w:pStyle w:val="11"/>
              <w:spacing w:before="150" w:line="280" w:lineRule="auto"/>
              <w:ind w:left="795" w:hanging="368"/>
              <w:rPr>
                <w:rFonts w:ascii="Arial" w:hAnsi="Arial"/>
                <w:b/>
                <w:sz w:val="18"/>
              </w:rPr>
            </w:pPr>
            <w:r>
              <w:rPr>
                <w:rFonts w:ascii="Arial" w:hAnsi="Arial"/>
                <w:b/>
                <w:spacing w:val="-2"/>
                <w:sz w:val="18"/>
              </w:rPr>
              <w:t>Especificaciones mínimas</w:t>
            </w:r>
          </w:p>
        </w:tc>
      </w:tr>
      <w:tr w14:paraId="2DBB01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8" w:hRule="atLeast"/>
        </w:trPr>
        <w:tc>
          <w:tcPr>
            <w:tcW w:w="1754" w:type="dxa"/>
          </w:tcPr>
          <w:p w14:paraId="37366C6B">
            <w:pPr>
              <w:pStyle w:val="11"/>
              <w:spacing w:before="63"/>
              <w:rPr>
                <w:rFonts w:ascii="Arial"/>
                <w:b/>
                <w:sz w:val="18"/>
              </w:rPr>
            </w:pPr>
          </w:p>
          <w:p w14:paraId="600BE451">
            <w:pPr>
              <w:pStyle w:val="11"/>
              <w:ind w:left="4"/>
              <w:rPr>
                <w:rFonts w:ascii="Arial"/>
                <w:b/>
                <w:sz w:val="18"/>
              </w:rPr>
            </w:pPr>
            <w:r>
              <w:rPr>
                <w:rFonts w:ascii="Arial"/>
                <w:b/>
                <w:sz w:val="18"/>
              </w:rPr>
              <w:t>Frontend</w:t>
            </w:r>
            <w:r>
              <w:rPr>
                <w:rFonts w:ascii="Arial"/>
                <w:b/>
                <w:spacing w:val="-1"/>
                <w:sz w:val="18"/>
              </w:rPr>
              <w:t xml:space="preserve"> </w:t>
            </w:r>
            <w:r>
              <w:rPr>
                <w:rFonts w:ascii="Arial"/>
                <w:b/>
                <w:spacing w:val="-5"/>
                <w:sz w:val="18"/>
              </w:rPr>
              <w:t>web</w:t>
            </w:r>
          </w:p>
        </w:tc>
        <w:tc>
          <w:tcPr>
            <w:tcW w:w="1959" w:type="dxa"/>
          </w:tcPr>
          <w:p w14:paraId="1B30E5F5">
            <w:pPr>
              <w:pStyle w:val="11"/>
              <w:spacing w:before="147" w:line="280" w:lineRule="auto"/>
              <w:ind w:left="237"/>
              <w:rPr>
                <w:sz w:val="18"/>
              </w:rPr>
            </w:pPr>
            <w:r>
              <w:rPr>
                <w:sz w:val="18"/>
              </w:rPr>
              <w:t>Amazon</w:t>
            </w:r>
            <w:r>
              <w:rPr>
                <w:spacing w:val="-15"/>
                <w:sz w:val="18"/>
              </w:rPr>
              <w:t xml:space="preserve"> </w:t>
            </w:r>
            <w:r>
              <w:rPr>
                <w:sz w:val="18"/>
              </w:rPr>
              <w:t>S3</w:t>
            </w:r>
            <w:r>
              <w:rPr>
                <w:spacing w:val="-12"/>
                <w:sz w:val="18"/>
              </w:rPr>
              <w:t xml:space="preserve"> </w:t>
            </w:r>
            <w:r>
              <w:rPr>
                <w:sz w:val="18"/>
              </w:rPr>
              <w:t xml:space="preserve">+ </w:t>
            </w:r>
            <w:r>
              <w:rPr>
                <w:spacing w:val="-2"/>
                <w:sz w:val="18"/>
              </w:rPr>
              <w:t>CloudFront</w:t>
            </w:r>
          </w:p>
        </w:tc>
        <w:tc>
          <w:tcPr>
            <w:tcW w:w="2794" w:type="dxa"/>
          </w:tcPr>
          <w:p w14:paraId="567F7645">
            <w:pPr>
              <w:pStyle w:val="11"/>
              <w:spacing w:before="147" w:line="280" w:lineRule="auto"/>
              <w:ind w:left="240" w:right="249"/>
              <w:rPr>
                <w:sz w:val="18"/>
              </w:rPr>
            </w:pPr>
            <w:r>
              <w:rPr>
                <w:sz w:val="18"/>
              </w:rPr>
              <w:t>Alojamiento</w:t>
            </w:r>
            <w:r>
              <w:rPr>
                <w:spacing w:val="-15"/>
                <w:sz w:val="18"/>
              </w:rPr>
              <w:t xml:space="preserve"> </w:t>
            </w:r>
            <w:r>
              <w:rPr>
                <w:sz w:val="18"/>
              </w:rPr>
              <w:t>estático</w:t>
            </w:r>
            <w:r>
              <w:rPr>
                <w:spacing w:val="-12"/>
                <w:sz w:val="18"/>
              </w:rPr>
              <w:t xml:space="preserve"> </w:t>
            </w:r>
            <w:r>
              <w:rPr>
                <w:sz w:val="18"/>
              </w:rPr>
              <w:t>con CDN para baja latencia</w:t>
            </w:r>
          </w:p>
        </w:tc>
        <w:tc>
          <w:tcPr>
            <w:tcW w:w="2321" w:type="dxa"/>
          </w:tcPr>
          <w:p w14:paraId="63FFCF57">
            <w:pPr>
              <w:pStyle w:val="11"/>
              <w:spacing w:before="147" w:line="280" w:lineRule="auto"/>
              <w:ind w:left="237"/>
              <w:rPr>
                <w:sz w:val="18"/>
              </w:rPr>
            </w:pPr>
            <w:r>
              <w:rPr>
                <w:sz w:val="18"/>
              </w:rPr>
              <w:t>Bucket</w:t>
            </w:r>
            <w:r>
              <w:rPr>
                <w:spacing w:val="-15"/>
                <w:sz w:val="18"/>
              </w:rPr>
              <w:t xml:space="preserve"> </w:t>
            </w:r>
            <w:r>
              <w:rPr>
                <w:sz w:val="18"/>
              </w:rPr>
              <w:t>S3,</w:t>
            </w:r>
            <w:r>
              <w:rPr>
                <w:spacing w:val="-12"/>
                <w:sz w:val="18"/>
              </w:rPr>
              <w:t xml:space="preserve"> </w:t>
            </w:r>
            <w:r>
              <w:rPr>
                <w:sz w:val="18"/>
              </w:rPr>
              <w:t xml:space="preserve">distribución </w:t>
            </w:r>
            <w:r>
              <w:rPr>
                <w:spacing w:val="-2"/>
                <w:sz w:val="18"/>
              </w:rPr>
              <w:t>CloudFront</w:t>
            </w:r>
          </w:p>
        </w:tc>
      </w:tr>
      <w:tr w14:paraId="142191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0" w:hRule="atLeast"/>
        </w:trPr>
        <w:tc>
          <w:tcPr>
            <w:tcW w:w="1754" w:type="dxa"/>
          </w:tcPr>
          <w:p w14:paraId="66BAC2D7">
            <w:pPr>
              <w:pStyle w:val="11"/>
              <w:spacing w:before="65"/>
              <w:rPr>
                <w:rFonts w:ascii="Arial"/>
                <w:b/>
                <w:sz w:val="18"/>
              </w:rPr>
            </w:pPr>
          </w:p>
          <w:p w14:paraId="77C6FFDF">
            <w:pPr>
              <w:pStyle w:val="11"/>
              <w:ind w:left="4"/>
              <w:rPr>
                <w:rFonts w:ascii="Arial"/>
                <w:b/>
                <w:sz w:val="18"/>
              </w:rPr>
            </w:pPr>
            <w:r>
              <w:rPr>
                <w:rFonts w:ascii="Arial"/>
                <w:b/>
                <w:sz w:val="18"/>
              </w:rPr>
              <w:t xml:space="preserve">API </w:t>
            </w:r>
            <w:r>
              <w:rPr>
                <w:rFonts w:ascii="Arial"/>
                <w:b/>
                <w:spacing w:val="-2"/>
                <w:sz w:val="18"/>
              </w:rPr>
              <w:t>Gateway</w:t>
            </w:r>
          </w:p>
        </w:tc>
        <w:tc>
          <w:tcPr>
            <w:tcW w:w="1959" w:type="dxa"/>
          </w:tcPr>
          <w:p w14:paraId="5089AF03">
            <w:pPr>
              <w:pStyle w:val="11"/>
              <w:spacing w:before="150" w:line="280" w:lineRule="auto"/>
              <w:ind w:left="237" w:right="179"/>
              <w:rPr>
                <w:sz w:val="18"/>
              </w:rPr>
            </w:pPr>
            <w:r>
              <w:rPr>
                <w:spacing w:val="-2"/>
                <w:sz w:val="18"/>
              </w:rPr>
              <w:t>Amazon</w:t>
            </w:r>
            <w:r>
              <w:rPr>
                <w:spacing w:val="-11"/>
                <w:sz w:val="18"/>
              </w:rPr>
              <w:t xml:space="preserve"> </w:t>
            </w:r>
            <w:r>
              <w:rPr>
                <w:spacing w:val="-2"/>
                <w:sz w:val="18"/>
              </w:rPr>
              <w:t>API Gateway</w:t>
            </w:r>
          </w:p>
        </w:tc>
        <w:tc>
          <w:tcPr>
            <w:tcW w:w="2794" w:type="dxa"/>
          </w:tcPr>
          <w:p w14:paraId="73221B5D">
            <w:pPr>
              <w:pStyle w:val="11"/>
              <w:spacing w:before="150" w:line="280" w:lineRule="auto"/>
              <w:ind w:left="240"/>
              <w:rPr>
                <w:sz w:val="18"/>
              </w:rPr>
            </w:pPr>
            <w:r>
              <w:rPr>
                <w:sz w:val="18"/>
              </w:rPr>
              <w:t>Punto</w:t>
            </w:r>
            <w:r>
              <w:rPr>
                <w:spacing w:val="-9"/>
                <w:sz w:val="18"/>
              </w:rPr>
              <w:t xml:space="preserve"> </w:t>
            </w:r>
            <w:r>
              <w:rPr>
                <w:sz w:val="18"/>
              </w:rPr>
              <w:t>de</w:t>
            </w:r>
            <w:r>
              <w:rPr>
                <w:spacing w:val="-9"/>
                <w:sz w:val="18"/>
              </w:rPr>
              <w:t xml:space="preserve"> </w:t>
            </w:r>
            <w:r>
              <w:rPr>
                <w:sz w:val="18"/>
              </w:rPr>
              <w:t>entrada</w:t>
            </w:r>
            <w:r>
              <w:rPr>
                <w:spacing w:val="-11"/>
                <w:sz w:val="18"/>
              </w:rPr>
              <w:t xml:space="preserve"> </w:t>
            </w:r>
            <w:r>
              <w:rPr>
                <w:sz w:val="18"/>
              </w:rPr>
              <w:t>único</w:t>
            </w:r>
            <w:r>
              <w:rPr>
                <w:spacing w:val="-11"/>
                <w:sz w:val="18"/>
              </w:rPr>
              <w:t xml:space="preserve"> </w:t>
            </w:r>
            <w:r>
              <w:rPr>
                <w:sz w:val="18"/>
              </w:rPr>
              <w:t xml:space="preserve">para </w:t>
            </w:r>
            <w:r>
              <w:rPr>
                <w:spacing w:val="-2"/>
                <w:sz w:val="18"/>
              </w:rPr>
              <w:t>microservicios</w:t>
            </w:r>
          </w:p>
        </w:tc>
        <w:tc>
          <w:tcPr>
            <w:tcW w:w="2321" w:type="dxa"/>
          </w:tcPr>
          <w:p w14:paraId="4CC8E9EC">
            <w:pPr>
              <w:pStyle w:val="11"/>
              <w:spacing w:before="65"/>
              <w:rPr>
                <w:rFonts w:ascii="Arial"/>
                <w:b/>
                <w:sz w:val="18"/>
              </w:rPr>
            </w:pPr>
          </w:p>
          <w:p w14:paraId="626BFCB9">
            <w:pPr>
              <w:pStyle w:val="11"/>
              <w:ind w:left="237"/>
              <w:rPr>
                <w:sz w:val="18"/>
              </w:rPr>
            </w:pPr>
            <w:r>
              <w:rPr>
                <w:sz w:val="18"/>
              </w:rPr>
              <w:t>REST</w:t>
            </w:r>
            <w:r>
              <w:rPr>
                <w:spacing w:val="-14"/>
                <w:sz w:val="18"/>
              </w:rPr>
              <w:t xml:space="preserve"> </w:t>
            </w:r>
            <w:r>
              <w:rPr>
                <w:sz w:val="18"/>
              </w:rPr>
              <w:t>APIs</w:t>
            </w:r>
            <w:r>
              <w:rPr>
                <w:spacing w:val="1"/>
                <w:sz w:val="18"/>
              </w:rPr>
              <w:t xml:space="preserve"> </w:t>
            </w:r>
            <w:r>
              <w:rPr>
                <w:sz w:val="18"/>
              </w:rPr>
              <w:t>con</w:t>
            </w:r>
            <w:r>
              <w:rPr>
                <w:spacing w:val="-1"/>
                <w:sz w:val="18"/>
              </w:rPr>
              <w:t xml:space="preserve"> </w:t>
            </w:r>
            <w:r>
              <w:rPr>
                <w:spacing w:val="-2"/>
                <w:sz w:val="18"/>
              </w:rPr>
              <w:t>throttling</w:t>
            </w:r>
          </w:p>
        </w:tc>
      </w:tr>
    </w:tbl>
    <w:p w14:paraId="19FEC2AD">
      <w:pPr>
        <w:pStyle w:val="11"/>
        <w:spacing w:after="0"/>
        <w:rPr>
          <w:sz w:val="18"/>
        </w:rPr>
        <w:sectPr>
          <w:pgSz w:w="12240" w:h="15840"/>
          <w:pgMar w:top="1320" w:right="0" w:bottom="280" w:left="1440" w:header="338" w:footer="0" w:gutter="0"/>
          <w:cols w:space="720" w:num="1"/>
        </w:sectPr>
      </w:pPr>
    </w:p>
    <w:p w14:paraId="22576046">
      <w:pPr>
        <w:pStyle w:val="7"/>
        <w:rPr>
          <w:rFonts w:ascii="Arial"/>
          <w:b/>
          <w:sz w:val="7"/>
        </w:rPr>
      </w:pPr>
    </w:p>
    <w:tbl>
      <w:tblPr>
        <w:tblStyle w:val="6"/>
        <w:tblW w:w="0" w:type="auto"/>
        <w:tblInd w:w="2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54"/>
        <w:gridCol w:w="1959"/>
        <w:gridCol w:w="2794"/>
        <w:gridCol w:w="2321"/>
      </w:tblGrid>
      <w:tr w14:paraId="215D6E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0" w:hRule="atLeast"/>
        </w:trPr>
        <w:tc>
          <w:tcPr>
            <w:tcW w:w="1754" w:type="dxa"/>
          </w:tcPr>
          <w:p w14:paraId="763322F0">
            <w:pPr>
              <w:pStyle w:val="11"/>
              <w:spacing w:before="65"/>
              <w:rPr>
                <w:rFonts w:ascii="Arial"/>
                <w:b/>
                <w:sz w:val="18"/>
              </w:rPr>
            </w:pPr>
          </w:p>
          <w:p w14:paraId="26720B45">
            <w:pPr>
              <w:pStyle w:val="11"/>
              <w:spacing w:before="1"/>
              <w:ind w:left="211"/>
              <w:rPr>
                <w:rFonts w:ascii="Arial"/>
                <w:b/>
                <w:sz w:val="18"/>
              </w:rPr>
            </w:pPr>
            <w:r>
              <w:rPr>
                <w:rFonts w:ascii="Arial"/>
                <w:b/>
                <w:spacing w:val="-2"/>
                <w:sz w:val="18"/>
              </w:rPr>
              <w:t>Componente</w:t>
            </w:r>
          </w:p>
        </w:tc>
        <w:tc>
          <w:tcPr>
            <w:tcW w:w="1959" w:type="dxa"/>
          </w:tcPr>
          <w:p w14:paraId="115124A5">
            <w:pPr>
              <w:pStyle w:val="11"/>
              <w:spacing w:before="65"/>
              <w:rPr>
                <w:rFonts w:ascii="Arial"/>
                <w:b/>
                <w:sz w:val="18"/>
              </w:rPr>
            </w:pPr>
          </w:p>
          <w:p w14:paraId="083F6D66">
            <w:pPr>
              <w:pStyle w:val="11"/>
              <w:spacing w:before="1"/>
              <w:ind w:left="399"/>
              <w:rPr>
                <w:rFonts w:ascii="Arial"/>
                <w:b/>
                <w:sz w:val="18"/>
              </w:rPr>
            </w:pPr>
            <w:r>
              <w:rPr>
                <w:rFonts w:ascii="Arial"/>
                <w:b/>
                <w:sz w:val="18"/>
              </w:rPr>
              <w:t>Servicio</w:t>
            </w:r>
            <w:r>
              <w:rPr>
                <w:rFonts w:ascii="Arial"/>
                <w:b/>
                <w:spacing w:val="-8"/>
                <w:sz w:val="18"/>
              </w:rPr>
              <w:t xml:space="preserve"> </w:t>
            </w:r>
            <w:r>
              <w:rPr>
                <w:rFonts w:ascii="Arial"/>
                <w:b/>
                <w:spacing w:val="-5"/>
                <w:sz w:val="18"/>
              </w:rPr>
              <w:t>AWS</w:t>
            </w:r>
          </w:p>
        </w:tc>
        <w:tc>
          <w:tcPr>
            <w:tcW w:w="2794" w:type="dxa"/>
          </w:tcPr>
          <w:p w14:paraId="3A1CF764">
            <w:pPr>
              <w:pStyle w:val="11"/>
              <w:spacing w:before="65"/>
              <w:rPr>
                <w:rFonts w:ascii="Arial"/>
                <w:b/>
                <w:sz w:val="18"/>
              </w:rPr>
            </w:pPr>
          </w:p>
          <w:p w14:paraId="67CF584E">
            <w:pPr>
              <w:pStyle w:val="11"/>
              <w:spacing w:before="1"/>
              <w:ind w:left="847"/>
              <w:rPr>
                <w:rFonts w:ascii="Arial" w:hAnsi="Arial"/>
                <w:b/>
                <w:sz w:val="18"/>
              </w:rPr>
            </w:pPr>
            <w:r>
              <w:rPr>
                <w:rFonts w:ascii="Arial" w:hAnsi="Arial"/>
                <w:b/>
                <w:spacing w:val="-2"/>
                <w:sz w:val="18"/>
              </w:rPr>
              <w:t>Justificación</w:t>
            </w:r>
          </w:p>
        </w:tc>
        <w:tc>
          <w:tcPr>
            <w:tcW w:w="2321" w:type="dxa"/>
          </w:tcPr>
          <w:p w14:paraId="56A52E35">
            <w:pPr>
              <w:pStyle w:val="11"/>
              <w:spacing w:before="150" w:line="280" w:lineRule="auto"/>
              <w:ind w:left="795" w:hanging="368"/>
              <w:rPr>
                <w:rFonts w:ascii="Arial" w:hAnsi="Arial"/>
                <w:b/>
                <w:sz w:val="18"/>
              </w:rPr>
            </w:pPr>
            <w:r>
              <w:rPr>
                <w:rFonts w:ascii="Arial" w:hAnsi="Arial"/>
                <w:b/>
                <w:spacing w:val="-2"/>
                <w:sz w:val="18"/>
              </w:rPr>
              <w:t>Especificaciones mínimas</w:t>
            </w:r>
          </w:p>
        </w:tc>
      </w:tr>
      <w:tr w14:paraId="1E252D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0" w:hRule="atLeast"/>
        </w:trPr>
        <w:tc>
          <w:tcPr>
            <w:tcW w:w="1754" w:type="dxa"/>
          </w:tcPr>
          <w:p w14:paraId="4FFA6F98">
            <w:pPr>
              <w:pStyle w:val="11"/>
              <w:spacing w:before="150" w:line="280" w:lineRule="auto"/>
              <w:ind w:left="4" w:right="163"/>
              <w:rPr>
                <w:rFonts w:ascii="Arial"/>
                <w:b/>
                <w:sz w:val="18"/>
              </w:rPr>
            </w:pPr>
            <w:r>
              <w:rPr>
                <w:rFonts w:ascii="Arial"/>
                <w:b/>
                <w:spacing w:val="-2"/>
                <w:sz w:val="18"/>
              </w:rPr>
              <w:t xml:space="preserve">Microservicios </w:t>
            </w:r>
            <w:r>
              <w:rPr>
                <w:rFonts w:ascii="Arial"/>
                <w:b/>
                <w:spacing w:val="-4"/>
                <w:sz w:val="18"/>
              </w:rPr>
              <w:t>core</w:t>
            </w:r>
          </w:p>
        </w:tc>
        <w:tc>
          <w:tcPr>
            <w:tcW w:w="1959" w:type="dxa"/>
          </w:tcPr>
          <w:p w14:paraId="338EC3BB">
            <w:pPr>
              <w:pStyle w:val="11"/>
              <w:spacing w:before="150" w:line="280" w:lineRule="auto"/>
              <w:ind w:left="237"/>
              <w:rPr>
                <w:sz w:val="18"/>
              </w:rPr>
            </w:pPr>
            <w:r>
              <w:rPr>
                <w:sz w:val="18"/>
              </w:rPr>
              <w:t>Amazon</w:t>
            </w:r>
            <w:r>
              <w:rPr>
                <w:spacing w:val="-15"/>
                <w:sz w:val="18"/>
              </w:rPr>
              <w:t xml:space="preserve"> </w:t>
            </w:r>
            <w:r>
              <w:rPr>
                <w:sz w:val="18"/>
              </w:rPr>
              <w:t>ECS</w:t>
            </w:r>
            <w:r>
              <w:rPr>
                <w:spacing w:val="-12"/>
                <w:sz w:val="18"/>
              </w:rPr>
              <w:t xml:space="preserve"> </w:t>
            </w:r>
            <w:r>
              <w:rPr>
                <w:sz w:val="18"/>
              </w:rPr>
              <w:t xml:space="preserve">con </w:t>
            </w:r>
            <w:r>
              <w:rPr>
                <w:spacing w:val="-2"/>
                <w:sz w:val="18"/>
              </w:rPr>
              <w:t>Fargate</w:t>
            </w:r>
          </w:p>
        </w:tc>
        <w:tc>
          <w:tcPr>
            <w:tcW w:w="2794" w:type="dxa"/>
          </w:tcPr>
          <w:p w14:paraId="5949B00C">
            <w:pPr>
              <w:pStyle w:val="11"/>
              <w:spacing w:before="150" w:line="280" w:lineRule="auto"/>
              <w:ind w:left="240" w:right="766"/>
              <w:rPr>
                <w:sz w:val="18"/>
              </w:rPr>
            </w:pPr>
            <w:r>
              <w:rPr>
                <w:sz w:val="18"/>
              </w:rPr>
              <w:t>Contenedores sin administrar</w:t>
            </w:r>
            <w:r>
              <w:rPr>
                <w:spacing w:val="-13"/>
                <w:sz w:val="18"/>
              </w:rPr>
              <w:t xml:space="preserve"> </w:t>
            </w:r>
            <w:r>
              <w:rPr>
                <w:sz w:val="18"/>
              </w:rPr>
              <w:t>servidores</w:t>
            </w:r>
          </w:p>
        </w:tc>
        <w:tc>
          <w:tcPr>
            <w:tcW w:w="2321" w:type="dxa"/>
          </w:tcPr>
          <w:p w14:paraId="4C3AA089">
            <w:pPr>
              <w:pStyle w:val="11"/>
              <w:spacing w:before="150"/>
              <w:ind w:left="237"/>
              <w:rPr>
                <w:sz w:val="18"/>
              </w:rPr>
            </w:pPr>
            <w:r>
              <w:rPr>
                <w:sz w:val="18"/>
              </w:rPr>
              <w:t>2</w:t>
            </w:r>
            <w:r>
              <w:rPr>
                <w:spacing w:val="-1"/>
                <w:sz w:val="18"/>
              </w:rPr>
              <w:t xml:space="preserve"> </w:t>
            </w:r>
            <w:r>
              <w:rPr>
                <w:sz w:val="18"/>
              </w:rPr>
              <w:t>vCPU, 4</w:t>
            </w:r>
            <w:r>
              <w:rPr>
                <w:spacing w:val="-1"/>
                <w:sz w:val="18"/>
              </w:rPr>
              <w:t xml:space="preserve"> </w:t>
            </w:r>
            <w:r>
              <w:rPr>
                <w:sz w:val="18"/>
              </w:rPr>
              <w:t>GB</w:t>
            </w:r>
            <w:r>
              <w:rPr>
                <w:spacing w:val="-1"/>
                <w:sz w:val="18"/>
              </w:rPr>
              <w:t xml:space="preserve"> </w:t>
            </w:r>
            <w:r>
              <w:rPr>
                <w:sz w:val="18"/>
              </w:rPr>
              <w:t>RAM</w:t>
            </w:r>
            <w:r>
              <w:rPr>
                <w:spacing w:val="-2"/>
                <w:sz w:val="18"/>
              </w:rPr>
              <w:t xml:space="preserve"> </w:t>
            </w:r>
            <w:r>
              <w:rPr>
                <w:spacing w:val="-5"/>
                <w:sz w:val="18"/>
              </w:rPr>
              <w:t>por</w:t>
            </w:r>
          </w:p>
          <w:p w14:paraId="1EB943AF">
            <w:pPr>
              <w:pStyle w:val="11"/>
              <w:spacing w:before="35"/>
              <w:ind w:left="237"/>
              <w:rPr>
                <w:sz w:val="18"/>
              </w:rPr>
            </w:pPr>
            <w:r>
              <w:rPr>
                <w:spacing w:val="-2"/>
                <w:sz w:val="18"/>
              </w:rPr>
              <w:t>servicio</w:t>
            </w:r>
          </w:p>
        </w:tc>
      </w:tr>
      <w:tr w14:paraId="484ED8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77" w:hRule="atLeast"/>
        </w:trPr>
        <w:tc>
          <w:tcPr>
            <w:tcW w:w="1754" w:type="dxa"/>
          </w:tcPr>
          <w:p w14:paraId="671A350C">
            <w:pPr>
              <w:pStyle w:val="11"/>
              <w:spacing w:before="183"/>
              <w:rPr>
                <w:rFonts w:ascii="Arial"/>
                <w:b/>
                <w:sz w:val="18"/>
              </w:rPr>
            </w:pPr>
          </w:p>
          <w:p w14:paraId="50A50036">
            <w:pPr>
              <w:pStyle w:val="11"/>
              <w:ind w:left="4"/>
              <w:rPr>
                <w:rFonts w:ascii="Arial"/>
                <w:b/>
                <w:sz w:val="18"/>
              </w:rPr>
            </w:pPr>
            <w:r>
              <w:rPr>
                <w:rFonts w:ascii="Arial"/>
                <w:b/>
                <w:sz w:val="18"/>
              </w:rPr>
              <w:t>Funciones</w:t>
            </w:r>
            <w:r>
              <w:rPr>
                <w:rFonts w:ascii="Arial"/>
                <w:b/>
                <w:spacing w:val="-3"/>
                <w:sz w:val="18"/>
              </w:rPr>
              <w:t xml:space="preserve"> </w:t>
            </w:r>
            <w:r>
              <w:rPr>
                <w:rFonts w:ascii="Arial"/>
                <w:b/>
                <w:spacing w:val="-5"/>
                <w:sz w:val="18"/>
              </w:rPr>
              <w:t>IA</w:t>
            </w:r>
          </w:p>
        </w:tc>
        <w:tc>
          <w:tcPr>
            <w:tcW w:w="1959" w:type="dxa"/>
          </w:tcPr>
          <w:p w14:paraId="3A0DFFA9">
            <w:pPr>
              <w:pStyle w:val="11"/>
              <w:spacing w:before="183"/>
              <w:rPr>
                <w:rFonts w:ascii="Arial"/>
                <w:b/>
                <w:sz w:val="18"/>
              </w:rPr>
            </w:pPr>
          </w:p>
          <w:p w14:paraId="15C084FD">
            <w:pPr>
              <w:pStyle w:val="11"/>
              <w:ind w:left="237"/>
              <w:rPr>
                <w:sz w:val="18"/>
              </w:rPr>
            </w:pPr>
            <w:r>
              <w:rPr>
                <w:sz w:val="18"/>
              </w:rPr>
              <w:t>AWS</w:t>
            </w:r>
            <w:r>
              <w:rPr>
                <w:spacing w:val="-10"/>
                <w:sz w:val="18"/>
              </w:rPr>
              <w:t xml:space="preserve"> </w:t>
            </w:r>
            <w:r>
              <w:rPr>
                <w:spacing w:val="-2"/>
                <w:sz w:val="18"/>
              </w:rPr>
              <w:t>Lambda</w:t>
            </w:r>
          </w:p>
        </w:tc>
        <w:tc>
          <w:tcPr>
            <w:tcW w:w="2794" w:type="dxa"/>
          </w:tcPr>
          <w:p w14:paraId="59FF8D32">
            <w:pPr>
              <w:pStyle w:val="11"/>
              <w:spacing w:before="147" w:line="280" w:lineRule="auto"/>
              <w:ind w:left="240" w:right="946"/>
              <w:rPr>
                <w:sz w:val="18"/>
              </w:rPr>
            </w:pPr>
            <w:r>
              <w:rPr>
                <w:sz w:val="18"/>
              </w:rPr>
              <w:t>Procesamiento</w:t>
            </w:r>
            <w:r>
              <w:rPr>
                <w:spacing w:val="-13"/>
                <w:sz w:val="18"/>
              </w:rPr>
              <w:t xml:space="preserve"> </w:t>
            </w:r>
            <w:r>
              <w:rPr>
                <w:sz w:val="18"/>
              </w:rPr>
              <w:t xml:space="preserve">bajo demanda de </w:t>
            </w:r>
            <w:r>
              <w:rPr>
                <w:spacing w:val="-2"/>
                <w:sz w:val="18"/>
              </w:rPr>
              <w:t>recomendaciones</w:t>
            </w:r>
          </w:p>
        </w:tc>
        <w:tc>
          <w:tcPr>
            <w:tcW w:w="2321" w:type="dxa"/>
          </w:tcPr>
          <w:p w14:paraId="7589738B">
            <w:pPr>
              <w:pStyle w:val="11"/>
              <w:spacing w:before="60"/>
              <w:rPr>
                <w:rFonts w:ascii="Arial"/>
                <w:b/>
                <w:sz w:val="18"/>
              </w:rPr>
            </w:pPr>
          </w:p>
          <w:p w14:paraId="3D9E3A47">
            <w:pPr>
              <w:pStyle w:val="11"/>
              <w:ind w:left="237"/>
              <w:rPr>
                <w:sz w:val="18"/>
              </w:rPr>
            </w:pPr>
            <w:r>
              <w:rPr>
                <w:sz w:val="18"/>
              </w:rPr>
              <w:t>Memoria:</w:t>
            </w:r>
            <w:r>
              <w:rPr>
                <w:spacing w:val="-4"/>
                <w:sz w:val="18"/>
              </w:rPr>
              <w:t xml:space="preserve"> </w:t>
            </w:r>
            <w:r>
              <w:rPr>
                <w:sz w:val="18"/>
              </w:rPr>
              <w:t>1024</w:t>
            </w:r>
            <w:r>
              <w:rPr>
                <w:spacing w:val="-3"/>
                <w:sz w:val="18"/>
              </w:rPr>
              <w:t xml:space="preserve"> </w:t>
            </w:r>
            <w:r>
              <w:rPr>
                <w:spacing w:val="-5"/>
                <w:sz w:val="18"/>
              </w:rPr>
              <w:t>MB,</w:t>
            </w:r>
          </w:p>
          <w:p w14:paraId="7E93B9AC">
            <w:pPr>
              <w:pStyle w:val="11"/>
              <w:spacing w:before="36"/>
              <w:ind w:left="237"/>
              <w:rPr>
                <w:sz w:val="18"/>
              </w:rPr>
            </w:pPr>
            <w:r>
              <w:rPr>
                <w:sz w:val="18"/>
              </w:rPr>
              <w:t>timeout:</w:t>
            </w:r>
            <w:r>
              <w:rPr>
                <w:spacing w:val="-5"/>
                <w:sz w:val="18"/>
              </w:rPr>
              <w:t xml:space="preserve"> </w:t>
            </w:r>
            <w:r>
              <w:rPr>
                <w:sz w:val="18"/>
              </w:rPr>
              <w:t>30</w:t>
            </w:r>
            <w:r>
              <w:rPr>
                <w:spacing w:val="-3"/>
                <w:sz w:val="18"/>
              </w:rPr>
              <w:t xml:space="preserve"> </w:t>
            </w:r>
            <w:r>
              <w:rPr>
                <w:spacing w:val="-5"/>
                <w:sz w:val="18"/>
              </w:rPr>
              <w:t>seg</w:t>
            </w:r>
          </w:p>
        </w:tc>
      </w:tr>
      <w:tr w14:paraId="047E48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1" w:hRule="atLeast"/>
        </w:trPr>
        <w:tc>
          <w:tcPr>
            <w:tcW w:w="1754" w:type="dxa"/>
          </w:tcPr>
          <w:p w14:paraId="5A89EF99">
            <w:pPr>
              <w:pStyle w:val="11"/>
              <w:spacing w:before="150" w:line="280" w:lineRule="auto"/>
              <w:ind w:left="4"/>
              <w:rPr>
                <w:rFonts w:ascii="Arial"/>
                <w:b/>
                <w:sz w:val="18"/>
              </w:rPr>
            </w:pPr>
            <w:r>
              <w:rPr>
                <w:rFonts w:ascii="Arial"/>
                <w:b/>
                <w:sz w:val="18"/>
              </w:rPr>
              <w:t>Base</w:t>
            </w:r>
            <w:r>
              <w:rPr>
                <w:rFonts w:ascii="Arial"/>
                <w:b/>
                <w:spacing w:val="-15"/>
                <w:sz w:val="18"/>
              </w:rPr>
              <w:t xml:space="preserve"> </w:t>
            </w:r>
            <w:r>
              <w:rPr>
                <w:rFonts w:ascii="Arial"/>
                <w:b/>
                <w:sz w:val="18"/>
              </w:rPr>
              <w:t>de</w:t>
            </w:r>
            <w:r>
              <w:rPr>
                <w:rFonts w:ascii="Arial"/>
                <w:b/>
                <w:spacing w:val="-12"/>
                <w:sz w:val="18"/>
              </w:rPr>
              <w:t xml:space="preserve"> </w:t>
            </w:r>
            <w:r>
              <w:rPr>
                <w:rFonts w:ascii="Arial"/>
                <w:b/>
                <w:sz w:val="18"/>
              </w:rPr>
              <w:t xml:space="preserve">datos </w:t>
            </w:r>
            <w:r>
              <w:rPr>
                <w:rFonts w:ascii="Arial"/>
                <w:b/>
                <w:spacing w:val="-2"/>
                <w:sz w:val="18"/>
              </w:rPr>
              <w:t>principal</w:t>
            </w:r>
          </w:p>
        </w:tc>
        <w:tc>
          <w:tcPr>
            <w:tcW w:w="1959" w:type="dxa"/>
          </w:tcPr>
          <w:p w14:paraId="462CC754">
            <w:pPr>
              <w:pStyle w:val="11"/>
              <w:spacing w:before="150" w:line="280" w:lineRule="auto"/>
              <w:ind w:left="237"/>
              <w:rPr>
                <w:sz w:val="18"/>
              </w:rPr>
            </w:pPr>
            <w:r>
              <w:rPr>
                <w:sz w:val="18"/>
              </w:rPr>
              <w:t>Amazon</w:t>
            </w:r>
            <w:r>
              <w:rPr>
                <w:spacing w:val="-13"/>
                <w:sz w:val="18"/>
              </w:rPr>
              <w:t xml:space="preserve"> </w:t>
            </w:r>
            <w:r>
              <w:rPr>
                <w:sz w:val="18"/>
              </w:rPr>
              <w:t xml:space="preserve">RDS </w:t>
            </w:r>
            <w:r>
              <w:rPr>
                <w:spacing w:val="-2"/>
                <w:sz w:val="18"/>
              </w:rPr>
              <w:t>(PostgreSQL)</w:t>
            </w:r>
          </w:p>
        </w:tc>
        <w:tc>
          <w:tcPr>
            <w:tcW w:w="2794" w:type="dxa"/>
          </w:tcPr>
          <w:p w14:paraId="7D30A4EA">
            <w:pPr>
              <w:pStyle w:val="11"/>
              <w:spacing w:before="150" w:line="280" w:lineRule="auto"/>
              <w:ind w:left="240" w:right="249"/>
              <w:rPr>
                <w:sz w:val="18"/>
              </w:rPr>
            </w:pPr>
            <w:r>
              <w:rPr>
                <w:sz w:val="18"/>
              </w:rPr>
              <w:t>Datos</w:t>
            </w:r>
            <w:r>
              <w:rPr>
                <w:spacing w:val="-15"/>
                <w:sz w:val="18"/>
              </w:rPr>
              <w:t xml:space="preserve"> </w:t>
            </w:r>
            <w:r>
              <w:rPr>
                <w:sz w:val="18"/>
              </w:rPr>
              <w:t>transaccionales</w:t>
            </w:r>
            <w:r>
              <w:rPr>
                <w:spacing w:val="-12"/>
                <w:sz w:val="18"/>
              </w:rPr>
              <w:t xml:space="preserve"> </w:t>
            </w:r>
            <w:r>
              <w:rPr>
                <w:sz w:val="18"/>
              </w:rPr>
              <w:t>con alta disponibilidad</w:t>
            </w:r>
          </w:p>
        </w:tc>
        <w:tc>
          <w:tcPr>
            <w:tcW w:w="2321" w:type="dxa"/>
          </w:tcPr>
          <w:p w14:paraId="79AD1A5B">
            <w:pPr>
              <w:pStyle w:val="11"/>
              <w:spacing w:before="66"/>
              <w:rPr>
                <w:rFonts w:ascii="Arial"/>
                <w:b/>
                <w:sz w:val="18"/>
              </w:rPr>
            </w:pPr>
          </w:p>
          <w:p w14:paraId="05D2F5EA">
            <w:pPr>
              <w:pStyle w:val="11"/>
              <w:ind w:left="237"/>
              <w:rPr>
                <w:sz w:val="18"/>
              </w:rPr>
            </w:pPr>
            <w:r>
              <w:rPr>
                <w:sz w:val="18"/>
              </w:rPr>
              <w:t>db.t3.medium,</w:t>
            </w:r>
            <w:r>
              <w:rPr>
                <w:spacing w:val="-7"/>
                <w:sz w:val="18"/>
              </w:rPr>
              <w:t xml:space="preserve"> </w:t>
            </w:r>
            <w:r>
              <w:rPr>
                <w:sz w:val="18"/>
              </w:rPr>
              <w:t>Multi-</w:t>
            </w:r>
            <w:r>
              <w:rPr>
                <w:spacing w:val="-5"/>
                <w:sz w:val="18"/>
              </w:rPr>
              <w:t>AZ</w:t>
            </w:r>
          </w:p>
        </w:tc>
      </w:tr>
      <w:tr w14:paraId="114885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8" w:hRule="atLeast"/>
        </w:trPr>
        <w:tc>
          <w:tcPr>
            <w:tcW w:w="1754" w:type="dxa"/>
          </w:tcPr>
          <w:p w14:paraId="3EBF582E">
            <w:pPr>
              <w:pStyle w:val="11"/>
              <w:spacing w:before="150" w:line="278" w:lineRule="auto"/>
              <w:ind w:left="4"/>
              <w:rPr>
                <w:rFonts w:ascii="Arial" w:hAnsi="Arial"/>
                <w:b/>
                <w:sz w:val="18"/>
              </w:rPr>
            </w:pPr>
            <w:r>
              <w:rPr>
                <w:rFonts w:ascii="Arial" w:hAnsi="Arial"/>
                <w:b/>
                <w:sz w:val="18"/>
              </w:rPr>
              <w:t>Base</w:t>
            </w:r>
            <w:r>
              <w:rPr>
                <w:rFonts w:ascii="Arial" w:hAnsi="Arial"/>
                <w:b/>
                <w:spacing w:val="-15"/>
                <w:sz w:val="18"/>
              </w:rPr>
              <w:t xml:space="preserve"> </w:t>
            </w:r>
            <w:r>
              <w:rPr>
                <w:rFonts w:ascii="Arial" w:hAnsi="Arial"/>
                <w:b/>
                <w:sz w:val="18"/>
              </w:rPr>
              <w:t>de</w:t>
            </w:r>
            <w:r>
              <w:rPr>
                <w:rFonts w:ascii="Arial" w:hAnsi="Arial"/>
                <w:b/>
                <w:spacing w:val="-12"/>
                <w:sz w:val="18"/>
              </w:rPr>
              <w:t xml:space="preserve"> </w:t>
            </w:r>
            <w:r>
              <w:rPr>
                <w:rFonts w:ascii="Arial" w:hAnsi="Arial"/>
                <w:b/>
                <w:sz w:val="18"/>
              </w:rPr>
              <w:t xml:space="preserve">datos </w:t>
            </w:r>
            <w:r>
              <w:rPr>
                <w:rFonts w:ascii="Arial" w:hAnsi="Arial"/>
                <w:b/>
                <w:spacing w:val="-2"/>
                <w:sz w:val="18"/>
              </w:rPr>
              <w:t>analítica</w:t>
            </w:r>
          </w:p>
        </w:tc>
        <w:tc>
          <w:tcPr>
            <w:tcW w:w="1959" w:type="dxa"/>
          </w:tcPr>
          <w:p w14:paraId="2B8B3576">
            <w:pPr>
              <w:pStyle w:val="11"/>
              <w:spacing w:before="150" w:line="278" w:lineRule="auto"/>
              <w:ind w:left="237" w:right="179"/>
              <w:rPr>
                <w:sz w:val="18"/>
              </w:rPr>
            </w:pPr>
            <w:r>
              <w:rPr>
                <w:spacing w:val="-2"/>
                <w:sz w:val="18"/>
              </w:rPr>
              <w:t>Amazon DynamoDB</w:t>
            </w:r>
          </w:p>
        </w:tc>
        <w:tc>
          <w:tcPr>
            <w:tcW w:w="2794" w:type="dxa"/>
          </w:tcPr>
          <w:p w14:paraId="3E561943">
            <w:pPr>
              <w:pStyle w:val="11"/>
              <w:spacing w:before="150" w:line="278" w:lineRule="auto"/>
              <w:ind w:left="240"/>
              <w:rPr>
                <w:sz w:val="18"/>
              </w:rPr>
            </w:pPr>
            <w:r>
              <w:rPr>
                <w:sz w:val="18"/>
              </w:rPr>
              <w:t>Comportamiento</w:t>
            </w:r>
            <w:r>
              <w:rPr>
                <w:spacing w:val="-15"/>
                <w:sz w:val="18"/>
              </w:rPr>
              <w:t xml:space="preserve"> </w:t>
            </w:r>
            <w:r>
              <w:rPr>
                <w:sz w:val="18"/>
              </w:rPr>
              <w:t>de</w:t>
            </w:r>
            <w:r>
              <w:rPr>
                <w:spacing w:val="-12"/>
                <w:sz w:val="18"/>
              </w:rPr>
              <w:t xml:space="preserve"> </w:t>
            </w:r>
            <w:r>
              <w:rPr>
                <w:sz w:val="18"/>
              </w:rPr>
              <w:t>usuarios (alta velocidad)</w:t>
            </w:r>
          </w:p>
        </w:tc>
        <w:tc>
          <w:tcPr>
            <w:tcW w:w="2321" w:type="dxa"/>
          </w:tcPr>
          <w:p w14:paraId="5DCC6B9F">
            <w:pPr>
              <w:pStyle w:val="11"/>
              <w:spacing w:before="63"/>
              <w:rPr>
                <w:rFonts w:ascii="Arial"/>
                <w:b/>
                <w:sz w:val="18"/>
              </w:rPr>
            </w:pPr>
          </w:p>
          <w:p w14:paraId="4246A566">
            <w:pPr>
              <w:pStyle w:val="11"/>
              <w:ind w:left="237"/>
              <w:rPr>
                <w:sz w:val="18"/>
              </w:rPr>
            </w:pPr>
            <w:r>
              <w:rPr>
                <w:sz w:val="18"/>
              </w:rPr>
              <w:t>On-demand</w:t>
            </w:r>
            <w:r>
              <w:rPr>
                <w:spacing w:val="-5"/>
                <w:sz w:val="18"/>
              </w:rPr>
              <w:t xml:space="preserve"> </w:t>
            </w:r>
            <w:r>
              <w:rPr>
                <w:spacing w:val="-2"/>
                <w:sz w:val="18"/>
              </w:rPr>
              <w:t>capacity</w:t>
            </w:r>
          </w:p>
        </w:tc>
      </w:tr>
      <w:tr w14:paraId="081C9B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0" w:hRule="atLeast"/>
        </w:trPr>
        <w:tc>
          <w:tcPr>
            <w:tcW w:w="1754" w:type="dxa"/>
          </w:tcPr>
          <w:p w14:paraId="1BC7A018">
            <w:pPr>
              <w:pStyle w:val="11"/>
              <w:spacing w:before="65"/>
              <w:rPr>
                <w:rFonts w:ascii="Arial"/>
                <w:b/>
                <w:sz w:val="18"/>
              </w:rPr>
            </w:pPr>
          </w:p>
          <w:p w14:paraId="05E591E5">
            <w:pPr>
              <w:pStyle w:val="11"/>
              <w:ind w:left="4"/>
              <w:rPr>
                <w:rFonts w:ascii="Arial" w:hAnsi="Arial"/>
                <w:b/>
                <w:sz w:val="18"/>
              </w:rPr>
            </w:pPr>
            <w:r>
              <w:rPr>
                <w:rFonts w:ascii="Arial" w:hAnsi="Arial"/>
                <w:b/>
                <w:spacing w:val="-2"/>
                <w:sz w:val="18"/>
              </w:rPr>
              <w:t>Autenticación</w:t>
            </w:r>
          </w:p>
        </w:tc>
        <w:tc>
          <w:tcPr>
            <w:tcW w:w="1959" w:type="dxa"/>
          </w:tcPr>
          <w:p w14:paraId="4A92A8F2">
            <w:pPr>
              <w:pStyle w:val="11"/>
              <w:spacing w:before="65"/>
              <w:rPr>
                <w:rFonts w:ascii="Arial"/>
                <w:b/>
                <w:sz w:val="18"/>
              </w:rPr>
            </w:pPr>
          </w:p>
          <w:p w14:paraId="2F387382">
            <w:pPr>
              <w:pStyle w:val="11"/>
              <w:ind w:left="237"/>
              <w:rPr>
                <w:sz w:val="18"/>
              </w:rPr>
            </w:pPr>
            <w:r>
              <w:rPr>
                <w:sz w:val="18"/>
              </w:rPr>
              <w:t>Amazon</w:t>
            </w:r>
            <w:r>
              <w:rPr>
                <w:spacing w:val="-1"/>
                <w:sz w:val="18"/>
              </w:rPr>
              <w:t xml:space="preserve"> </w:t>
            </w:r>
            <w:r>
              <w:rPr>
                <w:spacing w:val="-2"/>
                <w:sz w:val="18"/>
              </w:rPr>
              <w:t>Cognito</w:t>
            </w:r>
          </w:p>
        </w:tc>
        <w:tc>
          <w:tcPr>
            <w:tcW w:w="2794" w:type="dxa"/>
          </w:tcPr>
          <w:p w14:paraId="14C70B79">
            <w:pPr>
              <w:pStyle w:val="11"/>
              <w:spacing w:before="150" w:line="280" w:lineRule="auto"/>
              <w:ind w:left="240" w:right="249"/>
              <w:rPr>
                <w:sz w:val="18"/>
              </w:rPr>
            </w:pPr>
            <w:r>
              <w:rPr>
                <w:sz w:val="18"/>
              </w:rPr>
              <w:t>Gestión</w:t>
            </w:r>
            <w:r>
              <w:rPr>
                <w:spacing w:val="-13"/>
                <w:sz w:val="18"/>
              </w:rPr>
              <w:t xml:space="preserve"> </w:t>
            </w:r>
            <w:r>
              <w:rPr>
                <w:sz w:val="18"/>
              </w:rPr>
              <w:t>de</w:t>
            </w:r>
            <w:r>
              <w:rPr>
                <w:spacing w:val="-12"/>
                <w:sz w:val="18"/>
              </w:rPr>
              <w:t xml:space="preserve"> </w:t>
            </w:r>
            <w:r>
              <w:rPr>
                <w:sz w:val="18"/>
              </w:rPr>
              <w:t>usuarios</w:t>
            </w:r>
            <w:r>
              <w:rPr>
                <w:spacing w:val="-13"/>
                <w:sz w:val="18"/>
              </w:rPr>
              <w:t xml:space="preserve"> </w:t>
            </w:r>
            <w:r>
              <w:rPr>
                <w:sz w:val="18"/>
              </w:rPr>
              <w:t xml:space="preserve">y </w:t>
            </w:r>
            <w:r>
              <w:rPr>
                <w:spacing w:val="-2"/>
                <w:sz w:val="18"/>
              </w:rPr>
              <w:t>federación</w:t>
            </w:r>
          </w:p>
        </w:tc>
        <w:tc>
          <w:tcPr>
            <w:tcW w:w="2321" w:type="dxa"/>
          </w:tcPr>
          <w:p w14:paraId="39AD39B0">
            <w:pPr>
              <w:pStyle w:val="11"/>
              <w:spacing w:before="65"/>
              <w:rPr>
                <w:rFonts w:ascii="Arial"/>
                <w:b/>
                <w:sz w:val="18"/>
              </w:rPr>
            </w:pPr>
          </w:p>
          <w:p w14:paraId="231934D0">
            <w:pPr>
              <w:pStyle w:val="11"/>
              <w:ind w:left="237"/>
              <w:rPr>
                <w:sz w:val="18"/>
              </w:rPr>
            </w:pPr>
            <w:r>
              <w:rPr>
                <w:sz w:val="18"/>
              </w:rPr>
              <w:t>Pool</w:t>
            </w:r>
            <w:r>
              <w:rPr>
                <w:spacing w:val="-4"/>
                <w:sz w:val="18"/>
              </w:rPr>
              <w:t xml:space="preserve"> </w:t>
            </w:r>
            <w:r>
              <w:rPr>
                <w:sz w:val="18"/>
              </w:rPr>
              <w:t>de</w:t>
            </w:r>
            <w:r>
              <w:rPr>
                <w:spacing w:val="-1"/>
                <w:sz w:val="18"/>
              </w:rPr>
              <w:t xml:space="preserve"> </w:t>
            </w:r>
            <w:r>
              <w:rPr>
                <w:spacing w:val="-2"/>
                <w:sz w:val="18"/>
              </w:rPr>
              <w:t>usuarios</w:t>
            </w:r>
          </w:p>
        </w:tc>
      </w:tr>
    </w:tbl>
    <w:p w14:paraId="632C32D8">
      <w:pPr>
        <w:pStyle w:val="7"/>
        <w:rPr>
          <w:rFonts w:ascii="Arial"/>
          <w:b/>
          <w:sz w:val="28"/>
        </w:rPr>
      </w:pPr>
    </w:p>
    <w:p w14:paraId="2179F82A">
      <w:pPr>
        <w:pStyle w:val="7"/>
        <w:spacing w:before="320"/>
        <w:rPr>
          <w:rFonts w:ascii="Arial"/>
          <w:b/>
          <w:sz w:val="28"/>
        </w:rPr>
      </w:pPr>
    </w:p>
    <w:p w14:paraId="059CA2B2">
      <w:pPr>
        <w:pStyle w:val="3"/>
        <w:numPr>
          <w:ilvl w:val="1"/>
          <w:numId w:val="2"/>
        </w:numPr>
        <w:tabs>
          <w:tab w:val="left" w:pos="771"/>
        </w:tabs>
        <w:spacing w:before="0" w:after="0" w:line="240" w:lineRule="auto"/>
        <w:ind w:left="771" w:right="0" w:hanging="509"/>
        <w:jc w:val="left"/>
      </w:pPr>
      <w:r>
        <w:rPr>
          <w:color w:val="0E4660"/>
          <w:spacing w:val="-6"/>
        </w:rPr>
        <w:t>Estrategia</w:t>
      </w:r>
      <w:r>
        <w:rPr>
          <w:color w:val="0E4660"/>
          <w:spacing w:val="-20"/>
        </w:rPr>
        <w:t xml:space="preserve"> </w:t>
      </w:r>
      <w:r>
        <w:rPr>
          <w:color w:val="0E4660"/>
          <w:spacing w:val="-6"/>
        </w:rPr>
        <w:t>de</w:t>
      </w:r>
      <w:r>
        <w:rPr>
          <w:color w:val="0E4660"/>
          <w:spacing w:val="-22"/>
        </w:rPr>
        <w:t xml:space="preserve"> </w:t>
      </w:r>
      <w:r>
        <w:rPr>
          <w:color w:val="0E4660"/>
          <w:spacing w:val="-6"/>
        </w:rPr>
        <w:t>Seguridad</w:t>
      </w:r>
      <w:r>
        <w:rPr>
          <w:color w:val="0E4660"/>
          <w:spacing w:val="-18"/>
        </w:rPr>
        <w:t xml:space="preserve"> </w:t>
      </w:r>
      <w:r>
        <w:rPr>
          <w:color w:val="0E4660"/>
          <w:spacing w:val="-6"/>
        </w:rPr>
        <w:t>y</w:t>
      </w:r>
      <w:r>
        <w:rPr>
          <w:color w:val="0E4660"/>
          <w:spacing w:val="-19"/>
        </w:rPr>
        <w:t xml:space="preserve"> </w:t>
      </w:r>
      <w:r>
        <w:rPr>
          <w:color w:val="0E4660"/>
          <w:spacing w:val="-6"/>
        </w:rPr>
        <w:t>Protección</w:t>
      </w:r>
      <w:r>
        <w:rPr>
          <w:color w:val="0E4660"/>
          <w:spacing w:val="-21"/>
        </w:rPr>
        <w:t xml:space="preserve"> </w:t>
      </w:r>
      <w:r>
        <w:rPr>
          <w:color w:val="0E4660"/>
          <w:spacing w:val="-6"/>
        </w:rPr>
        <w:t>de</w:t>
      </w:r>
      <w:r>
        <w:rPr>
          <w:color w:val="0E4660"/>
          <w:spacing w:val="-19"/>
        </w:rPr>
        <w:t xml:space="preserve"> </w:t>
      </w:r>
      <w:r>
        <w:rPr>
          <w:color w:val="0E4660"/>
          <w:spacing w:val="-6"/>
        </w:rPr>
        <w:t>Datos</w:t>
      </w:r>
    </w:p>
    <w:p w14:paraId="6B80F431">
      <w:pPr>
        <w:pStyle w:val="7"/>
        <w:spacing w:before="150" w:line="278" w:lineRule="auto"/>
        <w:ind w:left="262" w:right="1733"/>
      </w:pPr>
      <w:r>
        <w:rPr>
          <w:rFonts w:ascii="Arial" w:hAnsi="Arial"/>
          <w:b/>
        </w:rPr>
        <w:t>Descripción:</w:t>
      </w:r>
      <w:r>
        <w:rPr>
          <w:rFonts w:ascii="Arial" w:hAnsi="Arial"/>
          <w:b/>
          <w:spacing w:val="-5"/>
        </w:rPr>
        <w:t xml:space="preserve"> </w:t>
      </w:r>
      <w:r>
        <w:t>Detalla</w:t>
      </w:r>
      <w:r>
        <w:rPr>
          <w:spacing w:val="-5"/>
        </w:rPr>
        <w:t xml:space="preserve"> </w:t>
      </w:r>
      <w:r>
        <w:t>las</w:t>
      </w:r>
      <w:r>
        <w:rPr>
          <w:spacing w:val="-5"/>
        </w:rPr>
        <w:t xml:space="preserve"> </w:t>
      </w:r>
      <w:r>
        <w:t>medidas</w:t>
      </w:r>
      <w:r>
        <w:rPr>
          <w:spacing w:val="-5"/>
        </w:rPr>
        <w:t xml:space="preserve"> </w:t>
      </w:r>
      <w:r>
        <w:t>de</w:t>
      </w:r>
      <w:r>
        <w:rPr>
          <w:spacing w:val="-5"/>
        </w:rPr>
        <w:t xml:space="preserve"> </w:t>
      </w:r>
      <w:r>
        <w:t>seguridad</w:t>
      </w:r>
      <w:r>
        <w:rPr>
          <w:spacing w:val="-5"/>
        </w:rPr>
        <w:t xml:space="preserve"> </w:t>
      </w:r>
      <w:r>
        <w:t>que</w:t>
      </w:r>
      <w:r>
        <w:rPr>
          <w:spacing w:val="-5"/>
        </w:rPr>
        <w:t xml:space="preserve"> </w:t>
      </w:r>
      <w:r>
        <w:t>se</w:t>
      </w:r>
      <w:r>
        <w:rPr>
          <w:spacing w:val="-5"/>
        </w:rPr>
        <w:t xml:space="preserve"> </w:t>
      </w:r>
      <w:r>
        <w:t>implementarán</w:t>
      </w:r>
      <w:r>
        <w:rPr>
          <w:spacing w:val="-5"/>
        </w:rPr>
        <w:t xml:space="preserve"> </w:t>
      </w:r>
      <w:r>
        <w:t>para proteger los datos de los usuarios.</w:t>
      </w:r>
    </w:p>
    <w:p w14:paraId="0A249259">
      <w:pPr>
        <w:spacing w:before="159"/>
        <w:ind w:left="262" w:right="0" w:firstLine="0"/>
        <w:jc w:val="left"/>
        <w:rPr>
          <w:rFonts w:ascii="Arial"/>
          <w:b/>
          <w:sz w:val="24"/>
        </w:rPr>
      </w:pPr>
      <w:r>
        <w:rPr>
          <w:rFonts w:ascii="Arial"/>
          <w:b/>
          <w:sz w:val="24"/>
        </w:rPr>
        <w:t>Ejemplo</w:t>
      </w:r>
      <w:r>
        <w:rPr>
          <w:rFonts w:ascii="Arial"/>
          <w:b/>
          <w:spacing w:val="-7"/>
          <w:sz w:val="24"/>
        </w:rPr>
        <w:t xml:space="preserve"> </w:t>
      </w:r>
      <w:r>
        <w:rPr>
          <w:rFonts w:ascii="Arial"/>
          <w:b/>
          <w:sz w:val="24"/>
        </w:rPr>
        <w:t>de</w:t>
      </w:r>
      <w:r>
        <w:rPr>
          <w:rFonts w:ascii="Arial"/>
          <w:b/>
          <w:spacing w:val="-5"/>
          <w:sz w:val="24"/>
        </w:rPr>
        <w:t xml:space="preserve"> </w:t>
      </w:r>
      <w:r>
        <w:rPr>
          <w:rFonts w:ascii="Arial"/>
          <w:b/>
          <w:sz w:val="24"/>
        </w:rPr>
        <w:t>Tabla</w:t>
      </w:r>
      <w:r>
        <w:rPr>
          <w:rFonts w:ascii="Arial"/>
          <w:b/>
          <w:spacing w:val="-6"/>
          <w:sz w:val="24"/>
        </w:rPr>
        <w:t xml:space="preserve"> </w:t>
      </w:r>
      <w:r>
        <w:rPr>
          <w:rFonts w:ascii="Arial"/>
          <w:b/>
          <w:sz w:val="24"/>
        </w:rPr>
        <w:t>8.</w:t>
      </w:r>
      <w:r>
        <w:rPr>
          <w:rFonts w:ascii="Arial"/>
          <w:b/>
          <w:spacing w:val="-7"/>
          <w:sz w:val="24"/>
        </w:rPr>
        <w:t xml:space="preserve"> </w:t>
      </w:r>
      <w:r>
        <w:rPr>
          <w:rFonts w:ascii="Arial"/>
          <w:b/>
          <w:sz w:val="24"/>
        </w:rPr>
        <w:t>Medidas</w:t>
      </w:r>
      <w:r>
        <w:rPr>
          <w:rFonts w:ascii="Arial"/>
          <w:b/>
          <w:spacing w:val="-5"/>
          <w:sz w:val="24"/>
        </w:rPr>
        <w:t xml:space="preserve"> </w:t>
      </w:r>
      <w:r>
        <w:rPr>
          <w:rFonts w:ascii="Arial"/>
          <w:b/>
          <w:sz w:val="24"/>
        </w:rPr>
        <w:t>de</w:t>
      </w:r>
      <w:r>
        <w:rPr>
          <w:rFonts w:ascii="Arial"/>
          <w:b/>
          <w:spacing w:val="-7"/>
          <w:sz w:val="24"/>
        </w:rPr>
        <w:t xml:space="preserve"> </w:t>
      </w:r>
      <w:r>
        <w:rPr>
          <w:rFonts w:ascii="Arial"/>
          <w:b/>
          <w:sz w:val="24"/>
        </w:rPr>
        <w:t>Seguridad</w:t>
      </w:r>
      <w:r>
        <w:rPr>
          <w:rFonts w:ascii="Arial"/>
          <w:b/>
          <w:spacing w:val="-4"/>
          <w:sz w:val="24"/>
        </w:rPr>
        <w:t xml:space="preserve"> </w:t>
      </w:r>
      <w:r>
        <w:rPr>
          <w:rFonts w:ascii="Arial"/>
          <w:b/>
          <w:spacing w:val="-2"/>
          <w:sz w:val="24"/>
        </w:rPr>
        <w:t>Implementadas</w:t>
      </w:r>
    </w:p>
    <w:p w14:paraId="0A346EE9">
      <w:pPr>
        <w:pStyle w:val="7"/>
        <w:rPr>
          <w:rFonts w:ascii="Arial"/>
          <w:b/>
          <w:sz w:val="20"/>
        </w:rPr>
      </w:pPr>
    </w:p>
    <w:p w14:paraId="1F918DDF">
      <w:pPr>
        <w:pStyle w:val="7"/>
        <w:spacing w:before="223"/>
        <w:rPr>
          <w:rFonts w:ascii="Arial"/>
          <w:b/>
          <w:sz w:val="20"/>
        </w:rPr>
      </w:pPr>
    </w:p>
    <w:tbl>
      <w:tblPr>
        <w:tblStyle w:val="6"/>
        <w:tblW w:w="0" w:type="auto"/>
        <w:jc w:val="righ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90"/>
        <w:gridCol w:w="2328"/>
        <w:gridCol w:w="6114"/>
      </w:tblGrid>
      <w:tr w14:paraId="509429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jc w:val="right"/>
        </w:trPr>
        <w:tc>
          <w:tcPr>
            <w:tcW w:w="2090" w:type="dxa"/>
          </w:tcPr>
          <w:p w14:paraId="7B69C053">
            <w:pPr>
              <w:pStyle w:val="11"/>
              <w:spacing w:before="152"/>
              <w:ind w:right="221"/>
              <w:jc w:val="center"/>
              <w:rPr>
                <w:rFonts w:ascii="Arial"/>
                <w:b/>
                <w:sz w:val="18"/>
              </w:rPr>
            </w:pPr>
            <w:r>
              <w:rPr>
                <w:rFonts w:ascii="Arial"/>
                <w:b/>
                <w:spacing w:val="-4"/>
                <w:sz w:val="18"/>
              </w:rPr>
              <w:t>Capa</w:t>
            </w:r>
          </w:p>
        </w:tc>
        <w:tc>
          <w:tcPr>
            <w:tcW w:w="2328" w:type="dxa"/>
          </w:tcPr>
          <w:p w14:paraId="6B0B0061">
            <w:pPr>
              <w:pStyle w:val="11"/>
              <w:spacing w:before="152"/>
              <w:ind w:left="7"/>
              <w:jc w:val="center"/>
              <w:rPr>
                <w:rFonts w:ascii="Arial"/>
                <w:b/>
                <w:sz w:val="18"/>
              </w:rPr>
            </w:pPr>
            <w:r>
              <w:rPr>
                <w:rFonts w:ascii="Arial"/>
                <w:b/>
                <w:spacing w:val="-2"/>
                <w:sz w:val="18"/>
              </w:rPr>
              <w:t>Medida</w:t>
            </w:r>
          </w:p>
        </w:tc>
        <w:tc>
          <w:tcPr>
            <w:tcW w:w="6114" w:type="dxa"/>
            <w:tcBorders>
              <w:right w:val="nil"/>
            </w:tcBorders>
          </w:tcPr>
          <w:p w14:paraId="01B8A73D">
            <w:pPr>
              <w:pStyle w:val="11"/>
              <w:spacing w:before="152"/>
              <w:ind w:left="757"/>
              <w:jc w:val="center"/>
              <w:rPr>
                <w:rFonts w:ascii="Arial" w:hAnsi="Arial"/>
                <w:b/>
                <w:sz w:val="18"/>
              </w:rPr>
            </w:pPr>
            <w:r>
              <w:rPr>
                <w:rFonts w:ascii="Arial" w:hAnsi="Arial"/>
                <w:b/>
                <w:spacing w:val="-2"/>
                <w:sz w:val="18"/>
              </w:rPr>
              <w:t>Descripción</w:t>
            </w:r>
          </w:p>
        </w:tc>
      </w:tr>
      <w:tr w14:paraId="3D9894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8" w:hRule="atLeast"/>
          <w:jc w:val="right"/>
        </w:trPr>
        <w:tc>
          <w:tcPr>
            <w:tcW w:w="2090" w:type="dxa"/>
          </w:tcPr>
          <w:p w14:paraId="26E4C578">
            <w:pPr>
              <w:pStyle w:val="11"/>
              <w:spacing w:before="63"/>
              <w:rPr>
                <w:rFonts w:ascii="Arial"/>
                <w:b/>
                <w:sz w:val="18"/>
              </w:rPr>
            </w:pPr>
          </w:p>
          <w:p w14:paraId="61DCF56C">
            <w:pPr>
              <w:pStyle w:val="11"/>
              <w:ind w:left="4"/>
              <w:rPr>
                <w:rFonts w:ascii="Arial" w:hAnsi="Arial"/>
                <w:b/>
                <w:sz w:val="18"/>
              </w:rPr>
            </w:pPr>
            <w:r>
              <w:rPr>
                <w:rFonts w:ascii="Arial" w:hAnsi="Arial"/>
                <w:b/>
                <w:spacing w:val="-2"/>
                <w:sz w:val="18"/>
              </w:rPr>
              <w:t>Autenticación</w:t>
            </w:r>
          </w:p>
        </w:tc>
        <w:tc>
          <w:tcPr>
            <w:tcW w:w="2328" w:type="dxa"/>
          </w:tcPr>
          <w:p w14:paraId="010107EA">
            <w:pPr>
              <w:pStyle w:val="11"/>
              <w:spacing w:before="63"/>
              <w:rPr>
                <w:rFonts w:ascii="Arial"/>
                <w:b/>
                <w:sz w:val="18"/>
              </w:rPr>
            </w:pPr>
          </w:p>
          <w:p w14:paraId="3010CAA3">
            <w:pPr>
              <w:pStyle w:val="11"/>
              <w:ind w:left="238"/>
              <w:rPr>
                <w:sz w:val="18"/>
              </w:rPr>
            </w:pPr>
            <w:r>
              <w:rPr>
                <w:sz w:val="18"/>
              </w:rPr>
              <w:t>Multi-factor</w:t>
            </w:r>
            <w:r>
              <w:rPr>
                <w:spacing w:val="-5"/>
                <w:sz w:val="18"/>
              </w:rPr>
              <w:t xml:space="preserve"> </w:t>
            </w:r>
            <w:r>
              <w:rPr>
                <w:spacing w:val="-2"/>
                <w:sz w:val="18"/>
              </w:rPr>
              <w:t>(MFA)</w:t>
            </w:r>
          </w:p>
        </w:tc>
        <w:tc>
          <w:tcPr>
            <w:tcW w:w="6114" w:type="dxa"/>
            <w:tcBorders>
              <w:right w:val="nil"/>
            </w:tcBorders>
          </w:tcPr>
          <w:p w14:paraId="572E5E64">
            <w:pPr>
              <w:pStyle w:val="11"/>
              <w:spacing w:before="147" w:line="280" w:lineRule="auto"/>
              <w:ind w:left="240" w:right="-35"/>
              <w:rPr>
                <w:sz w:val="18"/>
              </w:rPr>
            </w:pPr>
            <w:r>
              <w:rPr>
                <w:sz w:val="18"/>
              </w:rPr>
              <w:t>Opcional</w:t>
            </w:r>
            <w:r>
              <w:rPr>
                <w:spacing w:val="-3"/>
                <w:sz w:val="18"/>
              </w:rPr>
              <w:t xml:space="preserve"> </w:t>
            </w:r>
            <w:r>
              <w:rPr>
                <w:sz w:val="18"/>
              </w:rPr>
              <w:t>para</w:t>
            </w:r>
            <w:r>
              <w:rPr>
                <w:spacing w:val="-3"/>
                <w:sz w:val="18"/>
              </w:rPr>
              <w:t xml:space="preserve"> </w:t>
            </w:r>
            <w:r>
              <w:rPr>
                <w:sz w:val="18"/>
              </w:rPr>
              <w:t>usuarios</w:t>
            </w:r>
            <w:r>
              <w:rPr>
                <w:spacing w:val="-2"/>
                <w:sz w:val="18"/>
              </w:rPr>
              <w:t xml:space="preserve"> </w:t>
            </w:r>
            <w:r>
              <w:rPr>
                <w:sz w:val="18"/>
              </w:rPr>
              <w:t>que</w:t>
            </w:r>
            <w:r>
              <w:rPr>
                <w:spacing w:val="-3"/>
                <w:sz w:val="18"/>
              </w:rPr>
              <w:t xml:space="preserve"> </w:t>
            </w:r>
            <w:r>
              <w:rPr>
                <w:sz w:val="18"/>
              </w:rPr>
              <w:t>deseen</w:t>
            </w:r>
            <w:r>
              <w:rPr>
                <w:spacing w:val="-5"/>
                <w:sz w:val="18"/>
              </w:rPr>
              <w:t xml:space="preserve"> </w:t>
            </w:r>
            <w:r>
              <w:rPr>
                <w:sz w:val="18"/>
              </w:rPr>
              <w:t>mayor</w:t>
            </w:r>
            <w:r>
              <w:rPr>
                <w:spacing w:val="-5"/>
                <w:sz w:val="18"/>
              </w:rPr>
              <w:t xml:space="preserve"> </w:t>
            </w:r>
            <w:r>
              <w:rPr>
                <w:sz w:val="18"/>
              </w:rPr>
              <w:t>seguridad.</w:t>
            </w:r>
            <w:r>
              <w:rPr>
                <w:spacing w:val="-3"/>
                <w:sz w:val="18"/>
              </w:rPr>
              <w:t xml:space="preserve"> </w:t>
            </w:r>
            <w:r>
              <w:rPr>
                <w:sz w:val="18"/>
              </w:rPr>
              <w:t>Uso</w:t>
            </w:r>
            <w:r>
              <w:rPr>
                <w:spacing w:val="-3"/>
                <w:sz w:val="18"/>
              </w:rPr>
              <w:t xml:space="preserve"> </w:t>
            </w:r>
            <w:r>
              <w:rPr>
                <w:sz w:val="18"/>
              </w:rPr>
              <w:t>de</w:t>
            </w:r>
            <w:r>
              <w:rPr>
                <w:spacing w:val="-5"/>
                <w:sz w:val="18"/>
              </w:rPr>
              <w:t xml:space="preserve"> </w:t>
            </w:r>
            <w:r>
              <w:rPr>
                <w:sz w:val="18"/>
              </w:rPr>
              <w:t>OAuth</w:t>
            </w:r>
            <w:r>
              <w:rPr>
                <w:spacing w:val="-3"/>
                <w:sz w:val="18"/>
              </w:rPr>
              <w:t xml:space="preserve"> </w:t>
            </w:r>
            <w:r>
              <w:rPr>
                <w:sz w:val="18"/>
              </w:rPr>
              <w:t>2.0</w:t>
            </w:r>
            <w:r>
              <w:rPr>
                <w:spacing w:val="-5"/>
                <w:sz w:val="18"/>
              </w:rPr>
              <w:t xml:space="preserve"> </w:t>
            </w:r>
            <w:r>
              <w:rPr>
                <w:sz w:val="18"/>
              </w:rPr>
              <w:t xml:space="preserve">y </w:t>
            </w:r>
            <w:r>
              <w:rPr>
                <w:spacing w:val="-2"/>
                <w:sz w:val="18"/>
              </w:rPr>
              <w:t>Connect</w:t>
            </w:r>
          </w:p>
        </w:tc>
      </w:tr>
      <w:tr w14:paraId="3411DA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jc w:val="right"/>
        </w:trPr>
        <w:tc>
          <w:tcPr>
            <w:tcW w:w="2090" w:type="dxa"/>
          </w:tcPr>
          <w:p w14:paraId="68C88C6F">
            <w:pPr>
              <w:pStyle w:val="11"/>
              <w:spacing w:before="152"/>
              <w:ind w:left="4"/>
              <w:rPr>
                <w:rFonts w:ascii="Arial" w:hAnsi="Arial"/>
                <w:b/>
                <w:sz w:val="18"/>
              </w:rPr>
            </w:pPr>
            <w:r>
              <w:rPr>
                <w:rFonts w:ascii="Arial" w:hAnsi="Arial"/>
                <w:b/>
                <w:sz w:val="18"/>
              </w:rPr>
              <w:t>Datos</w:t>
            </w:r>
            <w:r>
              <w:rPr>
                <w:rFonts w:ascii="Arial" w:hAnsi="Arial"/>
                <w:b/>
                <w:spacing w:val="-2"/>
                <w:sz w:val="18"/>
              </w:rPr>
              <w:t xml:space="preserve"> </w:t>
            </w:r>
            <w:r>
              <w:rPr>
                <w:rFonts w:ascii="Arial" w:hAnsi="Arial"/>
                <w:b/>
                <w:sz w:val="18"/>
              </w:rPr>
              <w:t xml:space="preserve">en </w:t>
            </w:r>
            <w:r>
              <w:rPr>
                <w:rFonts w:ascii="Arial" w:hAnsi="Arial"/>
                <w:b/>
                <w:spacing w:val="-2"/>
                <w:sz w:val="18"/>
              </w:rPr>
              <w:t>tránsito</w:t>
            </w:r>
          </w:p>
        </w:tc>
        <w:tc>
          <w:tcPr>
            <w:tcW w:w="2328" w:type="dxa"/>
          </w:tcPr>
          <w:p w14:paraId="3EF3B66D">
            <w:pPr>
              <w:pStyle w:val="11"/>
              <w:spacing w:before="152"/>
              <w:ind w:left="238"/>
              <w:rPr>
                <w:sz w:val="18"/>
              </w:rPr>
            </w:pPr>
            <w:r>
              <w:rPr>
                <w:sz w:val="18"/>
              </w:rPr>
              <w:t>TLS</w:t>
            </w:r>
            <w:r>
              <w:rPr>
                <w:spacing w:val="-1"/>
                <w:sz w:val="18"/>
              </w:rPr>
              <w:t xml:space="preserve"> </w:t>
            </w:r>
            <w:r>
              <w:rPr>
                <w:spacing w:val="-5"/>
                <w:sz w:val="18"/>
              </w:rPr>
              <w:t>1.3</w:t>
            </w:r>
          </w:p>
        </w:tc>
        <w:tc>
          <w:tcPr>
            <w:tcW w:w="6114" w:type="dxa"/>
            <w:tcBorders>
              <w:right w:val="nil"/>
            </w:tcBorders>
          </w:tcPr>
          <w:p w14:paraId="2798A05D">
            <w:pPr>
              <w:pStyle w:val="11"/>
              <w:spacing w:before="152"/>
              <w:ind w:left="240"/>
              <w:rPr>
                <w:sz w:val="18"/>
              </w:rPr>
            </w:pPr>
            <w:r>
              <w:rPr>
                <w:sz w:val="18"/>
              </w:rPr>
              <w:t>Todas</w:t>
            </w:r>
            <w:r>
              <w:rPr>
                <w:spacing w:val="-5"/>
                <w:sz w:val="18"/>
              </w:rPr>
              <w:t xml:space="preserve"> </w:t>
            </w:r>
            <w:r>
              <w:rPr>
                <w:sz w:val="18"/>
              </w:rPr>
              <w:t>las</w:t>
            </w:r>
            <w:r>
              <w:rPr>
                <w:spacing w:val="-7"/>
                <w:sz w:val="18"/>
              </w:rPr>
              <w:t xml:space="preserve"> </w:t>
            </w:r>
            <w:r>
              <w:rPr>
                <w:sz w:val="18"/>
              </w:rPr>
              <w:t>comunicaciones</w:t>
            </w:r>
            <w:r>
              <w:rPr>
                <w:spacing w:val="-7"/>
                <w:sz w:val="18"/>
              </w:rPr>
              <w:t xml:space="preserve"> </w:t>
            </w:r>
            <w:r>
              <w:rPr>
                <w:sz w:val="18"/>
              </w:rPr>
              <w:t>cifradas</w:t>
            </w:r>
            <w:r>
              <w:rPr>
                <w:spacing w:val="-7"/>
                <w:sz w:val="18"/>
              </w:rPr>
              <w:t xml:space="preserve"> </w:t>
            </w:r>
            <w:r>
              <w:rPr>
                <w:sz w:val="18"/>
              </w:rPr>
              <w:t>con</w:t>
            </w:r>
            <w:r>
              <w:rPr>
                <w:spacing w:val="-6"/>
                <w:sz w:val="18"/>
              </w:rPr>
              <w:t xml:space="preserve"> </w:t>
            </w:r>
            <w:r>
              <w:rPr>
                <w:sz w:val="18"/>
              </w:rPr>
              <w:t>protocolo</w:t>
            </w:r>
            <w:r>
              <w:rPr>
                <w:spacing w:val="-9"/>
                <w:sz w:val="18"/>
              </w:rPr>
              <w:t xml:space="preserve"> </w:t>
            </w:r>
            <w:r>
              <w:rPr>
                <w:sz w:val="18"/>
              </w:rPr>
              <w:t>TLS</w:t>
            </w:r>
            <w:r>
              <w:rPr>
                <w:spacing w:val="-8"/>
                <w:sz w:val="18"/>
              </w:rPr>
              <w:t xml:space="preserve"> </w:t>
            </w:r>
            <w:r>
              <w:rPr>
                <w:spacing w:val="-5"/>
                <w:sz w:val="18"/>
              </w:rPr>
              <w:t>1.3</w:t>
            </w:r>
          </w:p>
        </w:tc>
      </w:tr>
      <w:tr w14:paraId="7AD618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jc w:val="right"/>
        </w:trPr>
        <w:tc>
          <w:tcPr>
            <w:tcW w:w="2090" w:type="dxa"/>
          </w:tcPr>
          <w:p w14:paraId="211F8DF2">
            <w:pPr>
              <w:pStyle w:val="11"/>
              <w:spacing w:before="152"/>
              <w:ind w:left="4"/>
              <w:rPr>
                <w:rFonts w:ascii="Arial"/>
                <w:b/>
                <w:sz w:val="18"/>
              </w:rPr>
            </w:pPr>
            <w:r>
              <w:rPr>
                <w:rFonts w:ascii="Arial"/>
                <w:b/>
                <w:sz w:val="18"/>
              </w:rPr>
              <w:t xml:space="preserve">Datos en </w:t>
            </w:r>
            <w:r>
              <w:rPr>
                <w:rFonts w:ascii="Arial"/>
                <w:b/>
                <w:spacing w:val="-2"/>
                <w:sz w:val="18"/>
              </w:rPr>
              <w:t>reposo</w:t>
            </w:r>
          </w:p>
        </w:tc>
        <w:tc>
          <w:tcPr>
            <w:tcW w:w="2328" w:type="dxa"/>
          </w:tcPr>
          <w:p w14:paraId="23DAED27">
            <w:pPr>
              <w:pStyle w:val="11"/>
              <w:spacing w:before="152"/>
              <w:ind w:left="238"/>
              <w:rPr>
                <w:sz w:val="18"/>
              </w:rPr>
            </w:pPr>
            <w:r>
              <w:rPr>
                <w:sz w:val="18"/>
              </w:rPr>
              <w:t>Cifrado</w:t>
            </w:r>
            <w:r>
              <w:rPr>
                <w:spacing w:val="-12"/>
                <w:sz w:val="18"/>
              </w:rPr>
              <w:t xml:space="preserve"> </w:t>
            </w:r>
            <w:r>
              <w:rPr>
                <w:sz w:val="18"/>
              </w:rPr>
              <w:t>AES-</w:t>
            </w:r>
            <w:r>
              <w:rPr>
                <w:spacing w:val="-5"/>
                <w:sz w:val="18"/>
              </w:rPr>
              <w:t>256</w:t>
            </w:r>
          </w:p>
        </w:tc>
        <w:tc>
          <w:tcPr>
            <w:tcW w:w="6114" w:type="dxa"/>
            <w:tcBorders>
              <w:right w:val="nil"/>
            </w:tcBorders>
          </w:tcPr>
          <w:p w14:paraId="3EBE083C">
            <w:pPr>
              <w:pStyle w:val="11"/>
              <w:spacing w:before="152"/>
              <w:ind w:left="240"/>
              <w:rPr>
                <w:sz w:val="18"/>
              </w:rPr>
            </w:pPr>
            <w:r>
              <w:rPr>
                <w:sz w:val="18"/>
              </w:rPr>
              <w:t>Bases</w:t>
            </w:r>
            <w:r>
              <w:rPr>
                <w:spacing w:val="-3"/>
                <w:sz w:val="18"/>
              </w:rPr>
              <w:t xml:space="preserve"> </w:t>
            </w:r>
            <w:r>
              <w:rPr>
                <w:sz w:val="18"/>
              </w:rPr>
              <w:t>de</w:t>
            </w:r>
            <w:r>
              <w:rPr>
                <w:spacing w:val="-5"/>
                <w:sz w:val="18"/>
              </w:rPr>
              <w:t xml:space="preserve"> </w:t>
            </w:r>
            <w:r>
              <w:rPr>
                <w:sz w:val="18"/>
              </w:rPr>
              <w:t>datos</w:t>
            </w:r>
            <w:r>
              <w:rPr>
                <w:spacing w:val="-4"/>
                <w:sz w:val="18"/>
              </w:rPr>
              <w:t xml:space="preserve"> </w:t>
            </w:r>
            <w:r>
              <w:rPr>
                <w:sz w:val="18"/>
              </w:rPr>
              <w:t>cifradas</w:t>
            </w:r>
            <w:r>
              <w:rPr>
                <w:spacing w:val="-6"/>
                <w:sz w:val="18"/>
              </w:rPr>
              <w:t xml:space="preserve"> </w:t>
            </w:r>
            <w:r>
              <w:rPr>
                <w:sz w:val="18"/>
              </w:rPr>
              <w:t>con</w:t>
            </w:r>
            <w:r>
              <w:rPr>
                <w:spacing w:val="-11"/>
                <w:sz w:val="18"/>
              </w:rPr>
              <w:t xml:space="preserve"> </w:t>
            </w:r>
            <w:r>
              <w:rPr>
                <w:sz w:val="18"/>
              </w:rPr>
              <w:t>AES-256.</w:t>
            </w:r>
            <w:r>
              <w:rPr>
                <w:spacing w:val="-4"/>
                <w:sz w:val="18"/>
              </w:rPr>
              <w:t xml:space="preserve"> </w:t>
            </w:r>
            <w:r>
              <w:rPr>
                <w:sz w:val="18"/>
              </w:rPr>
              <w:t>Claves</w:t>
            </w:r>
            <w:r>
              <w:rPr>
                <w:spacing w:val="-2"/>
                <w:sz w:val="18"/>
              </w:rPr>
              <w:t xml:space="preserve"> </w:t>
            </w:r>
            <w:r>
              <w:rPr>
                <w:sz w:val="18"/>
              </w:rPr>
              <w:t>gestionadas</w:t>
            </w:r>
            <w:r>
              <w:rPr>
                <w:spacing w:val="-2"/>
                <w:sz w:val="18"/>
              </w:rPr>
              <w:t xml:space="preserve"> </w:t>
            </w:r>
            <w:r>
              <w:rPr>
                <w:sz w:val="18"/>
              </w:rPr>
              <w:t>en</w:t>
            </w:r>
            <w:r>
              <w:rPr>
                <w:spacing w:val="-12"/>
                <w:sz w:val="18"/>
              </w:rPr>
              <w:t xml:space="preserve"> </w:t>
            </w:r>
            <w:r>
              <w:rPr>
                <w:sz w:val="18"/>
              </w:rPr>
              <w:t>AWS</w:t>
            </w:r>
            <w:r>
              <w:rPr>
                <w:spacing w:val="-3"/>
                <w:sz w:val="18"/>
              </w:rPr>
              <w:t xml:space="preserve"> </w:t>
            </w:r>
            <w:r>
              <w:rPr>
                <w:spacing w:val="-5"/>
                <w:sz w:val="18"/>
              </w:rPr>
              <w:t>KMS</w:t>
            </w:r>
          </w:p>
        </w:tc>
      </w:tr>
    </w:tbl>
    <w:p w14:paraId="64693FEB">
      <w:pPr>
        <w:pStyle w:val="11"/>
        <w:spacing w:after="0"/>
        <w:rPr>
          <w:sz w:val="18"/>
        </w:rPr>
        <w:sectPr>
          <w:pgSz w:w="12240" w:h="15840"/>
          <w:pgMar w:top="1320" w:right="0" w:bottom="280" w:left="1440" w:header="338" w:footer="0" w:gutter="0"/>
          <w:cols w:space="720" w:num="1"/>
        </w:sectPr>
      </w:pPr>
    </w:p>
    <w:p w14:paraId="1CA90D6F">
      <w:pPr>
        <w:pStyle w:val="7"/>
        <w:rPr>
          <w:rFonts w:ascii="Arial"/>
          <w:b/>
          <w:sz w:val="7"/>
        </w:rPr>
      </w:pPr>
    </w:p>
    <w:tbl>
      <w:tblPr>
        <w:tblStyle w:val="6"/>
        <w:tblW w:w="0" w:type="auto"/>
        <w:jc w:val="righ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90"/>
        <w:gridCol w:w="2328"/>
        <w:gridCol w:w="6114"/>
      </w:tblGrid>
      <w:tr w14:paraId="0354B8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jc w:val="right"/>
        </w:trPr>
        <w:tc>
          <w:tcPr>
            <w:tcW w:w="2090" w:type="dxa"/>
          </w:tcPr>
          <w:p w14:paraId="057648B7">
            <w:pPr>
              <w:pStyle w:val="11"/>
              <w:spacing w:before="153"/>
              <w:ind w:right="221"/>
              <w:jc w:val="center"/>
              <w:rPr>
                <w:rFonts w:ascii="Arial"/>
                <w:b/>
                <w:sz w:val="18"/>
              </w:rPr>
            </w:pPr>
            <w:r>
              <w:rPr>
                <w:rFonts w:ascii="Arial"/>
                <w:b/>
                <w:spacing w:val="-4"/>
                <w:sz w:val="18"/>
              </w:rPr>
              <w:t>Capa</w:t>
            </w:r>
          </w:p>
        </w:tc>
        <w:tc>
          <w:tcPr>
            <w:tcW w:w="2328" w:type="dxa"/>
          </w:tcPr>
          <w:p w14:paraId="6780645E">
            <w:pPr>
              <w:pStyle w:val="11"/>
              <w:spacing w:before="153"/>
              <w:ind w:left="7"/>
              <w:jc w:val="center"/>
              <w:rPr>
                <w:rFonts w:ascii="Arial"/>
                <w:b/>
                <w:sz w:val="18"/>
              </w:rPr>
            </w:pPr>
            <w:r>
              <w:rPr>
                <w:rFonts w:ascii="Arial"/>
                <w:b/>
                <w:spacing w:val="-2"/>
                <w:sz w:val="18"/>
              </w:rPr>
              <w:t>Medida</w:t>
            </w:r>
          </w:p>
        </w:tc>
        <w:tc>
          <w:tcPr>
            <w:tcW w:w="6114" w:type="dxa"/>
            <w:tcBorders>
              <w:right w:val="nil"/>
            </w:tcBorders>
          </w:tcPr>
          <w:p w14:paraId="1D69671F">
            <w:pPr>
              <w:pStyle w:val="11"/>
              <w:spacing w:before="153"/>
              <w:ind w:left="757"/>
              <w:jc w:val="center"/>
              <w:rPr>
                <w:rFonts w:ascii="Arial" w:hAnsi="Arial"/>
                <w:b/>
                <w:sz w:val="18"/>
              </w:rPr>
            </w:pPr>
            <w:r>
              <w:rPr>
                <w:rFonts w:ascii="Arial" w:hAnsi="Arial"/>
                <w:b/>
                <w:spacing w:val="-2"/>
                <w:sz w:val="18"/>
              </w:rPr>
              <w:t>Descripción</w:t>
            </w:r>
          </w:p>
        </w:tc>
      </w:tr>
      <w:tr w14:paraId="49459D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0" w:hRule="atLeast"/>
          <w:jc w:val="right"/>
        </w:trPr>
        <w:tc>
          <w:tcPr>
            <w:tcW w:w="2090" w:type="dxa"/>
          </w:tcPr>
          <w:p w14:paraId="1959A9FF">
            <w:pPr>
              <w:pStyle w:val="11"/>
              <w:spacing w:before="150" w:line="280" w:lineRule="auto"/>
              <w:ind w:left="4" w:right="283"/>
              <w:rPr>
                <w:rFonts w:ascii="Arial"/>
                <w:b/>
                <w:sz w:val="18"/>
              </w:rPr>
            </w:pPr>
            <w:r>
              <w:rPr>
                <w:rFonts w:ascii="Arial"/>
                <w:b/>
                <w:spacing w:val="-2"/>
                <w:sz w:val="18"/>
              </w:rPr>
              <w:t>Almacenamiento local</w:t>
            </w:r>
          </w:p>
        </w:tc>
        <w:tc>
          <w:tcPr>
            <w:tcW w:w="2328" w:type="dxa"/>
          </w:tcPr>
          <w:p w14:paraId="4AABC196">
            <w:pPr>
              <w:pStyle w:val="11"/>
              <w:spacing w:before="150" w:line="280" w:lineRule="auto"/>
              <w:ind w:left="238" w:right="802"/>
              <w:rPr>
                <w:sz w:val="18"/>
              </w:rPr>
            </w:pPr>
            <w:r>
              <w:rPr>
                <w:sz w:val="18"/>
              </w:rPr>
              <w:t>Datos</w:t>
            </w:r>
            <w:r>
              <w:rPr>
                <w:spacing w:val="-13"/>
                <w:sz w:val="18"/>
              </w:rPr>
              <w:t xml:space="preserve"> </w:t>
            </w:r>
            <w:r>
              <w:rPr>
                <w:sz w:val="18"/>
              </w:rPr>
              <w:t xml:space="preserve">sensibles </w:t>
            </w:r>
            <w:r>
              <w:rPr>
                <w:spacing w:val="-2"/>
                <w:sz w:val="18"/>
              </w:rPr>
              <w:t>cifrados</w:t>
            </w:r>
          </w:p>
        </w:tc>
        <w:tc>
          <w:tcPr>
            <w:tcW w:w="6114" w:type="dxa"/>
            <w:tcBorders>
              <w:right w:val="nil"/>
            </w:tcBorders>
          </w:tcPr>
          <w:p w14:paraId="1661A664">
            <w:pPr>
              <w:pStyle w:val="11"/>
              <w:spacing w:before="65"/>
              <w:rPr>
                <w:rFonts w:ascii="Arial"/>
                <w:b/>
                <w:sz w:val="18"/>
              </w:rPr>
            </w:pPr>
          </w:p>
          <w:p w14:paraId="68569751">
            <w:pPr>
              <w:pStyle w:val="11"/>
              <w:ind w:left="240"/>
              <w:rPr>
                <w:sz w:val="18"/>
              </w:rPr>
            </w:pPr>
            <w:r>
              <w:rPr>
                <w:sz w:val="18"/>
              </w:rPr>
              <w:t>En</w:t>
            </w:r>
            <w:r>
              <w:rPr>
                <w:spacing w:val="-3"/>
                <w:sz w:val="18"/>
              </w:rPr>
              <w:t xml:space="preserve"> </w:t>
            </w:r>
            <w:r>
              <w:rPr>
                <w:sz w:val="18"/>
              </w:rPr>
              <w:t>dispositivos</w:t>
            </w:r>
            <w:r>
              <w:rPr>
                <w:spacing w:val="-2"/>
                <w:sz w:val="18"/>
              </w:rPr>
              <w:t xml:space="preserve"> </w:t>
            </w:r>
            <w:r>
              <w:rPr>
                <w:sz w:val="18"/>
              </w:rPr>
              <w:t>móviles,</w:t>
            </w:r>
            <w:r>
              <w:rPr>
                <w:spacing w:val="-2"/>
                <w:sz w:val="18"/>
              </w:rPr>
              <w:t xml:space="preserve"> </w:t>
            </w:r>
            <w:r>
              <w:rPr>
                <w:sz w:val="18"/>
              </w:rPr>
              <w:t>uso</w:t>
            </w:r>
            <w:r>
              <w:rPr>
                <w:spacing w:val="-3"/>
                <w:sz w:val="18"/>
              </w:rPr>
              <w:t xml:space="preserve"> </w:t>
            </w:r>
            <w:r>
              <w:rPr>
                <w:sz w:val="18"/>
              </w:rPr>
              <w:t>de</w:t>
            </w:r>
            <w:r>
              <w:rPr>
                <w:spacing w:val="-2"/>
                <w:sz w:val="18"/>
              </w:rPr>
              <w:t xml:space="preserve"> </w:t>
            </w:r>
            <w:r>
              <w:rPr>
                <w:sz w:val="18"/>
              </w:rPr>
              <w:t>Keychain</w:t>
            </w:r>
            <w:r>
              <w:rPr>
                <w:spacing w:val="-3"/>
                <w:sz w:val="18"/>
              </w:rPr>
              <w:t xml:space="preserve"> </w:t>
            </w:r>
            <w:r>
              <w:rPr>
                <w:sz w:val="18"/>
              </w:rPr>
              <w:t>(iOS)</w:t>
            </w:r>
            <w:r>
              <w:rPr>
                <w:spacing w:val="-4"/>
                <w:sz w:val="18"/>
              </w:rPr>
              <w:t xml:space="preserve"> </w:t>
            </w:r>
            <w:r>
              <w:rPr>
                <w:sz w:val="18"/>
              </w:rPr>
              <w:t>y</w:t>
            </w:r>
            <w:r>
              <w:rPr>
                <w:spacing w:val="-2"/>
                <w:sz w:val="18"/>
              </w:rPr>
              <w:t xml:space="preserve"> </w:t>
            </w:r>
            <w:r>
              <w:rPr>
                <w:sz w:val="18"/>
              </w:rPr>
              <w:t>Keystore</w:t>
            </w:r>
            <w:r>
              <w:rPr>
                <w:spacing w:val="-2"/>
                <w:sz w:val="18"/>
              </w:rPr>
              <w:t xml:space="preserve"> (Android)</w:t>
            </w:r>
          </w:p>
        </w:tc>
      </w:tr>
      <w:tr w14:paraId="6774C5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jc w:val="right"/>
        </w:trPr>
        <w:tc>
          <w:tcPr>
            <w:tcW w:w="2090" w:type="dxa"/>
          </w:tcPr>
          <w:p w14:paraId="0A9189C6">
            <w:pPr>
              <w:pStyle w:val="11"/>
              <w:spacing w:before="150"/>
              <w:ind w:left="4"/>
              <w:rPr>
                <w:rFonts w:ascii="Arial" w:hAnsi="Arial"/>
                <w:b/>
                <w:sz w:val="18"/>
              </w:rPr>
            </w:pPr>
            <w:r>
              <w:rPr>
                <w:rFonts w:ascii="Arial" w:hAnsi="Arial"/>
                <w:b/>
                <w:spacing w:val="-2"/>
                <w:sz w:val="18"/>
              </w:rPr>
              <w:t>Código</w:t>
            </w:r>
          </w:p>
        </w:tc>
        <w:tc>
          <w:tcPr>
            <w:tcW w:w="2328" w:type="dxa"/>
          </w:tcPr>
          <w:p w14:paraId="0EA902BD">
            <w:pPr>
              <w:pStyle w:val="11"/>
              <w:spacing w:before="150"/>
              <w:ind w:left="238"/>
              <w:rPr>
                <w:sz w:val="18"/>
              </w:rPr>
            </w:pPr>
            <w:r>
              <w:rPr>
                <w:sz w:val="18"/>
              </w:rPr>
              <w:t>Análisis</w:t>
            </w:r>
            <w:r>
              <w:rPr>
                <w:spacing w:val="-5"/>
                <w:sz w:val="18"/>
              </w:rPr>
              <w:t xml:space="preserve"> </w:t>
            </w:r>
            <w:r>
              <w:rPr>
                <w:spacing w:val="-2"/>
                <w:sz w:val="18"/>
              </w:rPr>
              <w:t>estático</w:t>
            </w:r>
          </w:p>
        </w:tc>
        <w:tc>
          <w:tcPr>
            <w:tcW w:w="6114" w:type="dxa"/>
            <w:tcBorders>
              <w:right w:val="nil"/>
            </w:tcBorders>
          </w:tcPr>
          <w:p w14:paraId="3A5C4BB7">
            <w:pPr>
              <w:pStyle w:val="11"/>
              <w:spacing w:before="150"/>
              <w:ind w:left="240"/>
              <w:rPr>
                <w:sz w:val="18"/>
              </w:rPr>
            </w:pPr>
            <w:r>
              <w:rPr>
                <w:sz w:val="18"/>
              </w:rPr>
              <w:t>Integración</w:t>
            </w:r>
            <w:r>
              <w:rPr>
                <w:spacing w:val="-5"/>
                <w:sz w:val="18"/>
              </w:rPr>
              <w:t xml:space="preserve"> </w:t>
            </w:r>
            <w:r>
              <w:rPr>
                <w:sz w:val="18"/>
              </w:rPr>
              <w:t>de</w:t>
            </w:r>
            <w:r>
              <w:rPr>
                <w:spacing w:val="-2"/>
                <w:sz w:val="18"/>
              </w:rPr>
              <w:t xml:space="preserve"> </w:t>
            </w:r>
            <w:r>
              <w:rPr>
                <w:sz w:val="18"/>
              </w:rPr>
              <w:t>SonarQube</w:t>
            </w:r>
            <w:r>
              <w:rPr>
                <w:spacing w:val="-5"/>
                <w:sz w:val="18"/>
              </w:rPr>
              <w:t xml:space="preserve"> </w:t>
            </w:r>
            <w:r>
              <w:rPr>
                <w:sz w:val="18"/>
              </w:rPr>
              <w:t>en</w:t>
            </w:r>
            <w:r>
              <w:rPr>
                <w:spacing w:val="-4"/>
                <w:sz w:val="18"/>
              </w:rPr>
              <w:t xml:space="preserve"> </w:t>
            </w:r>
            <w:r>
              <w:rPr>
                <w:sz w:val="18"/>
              </w:rPr>
              <w:t>pipeline</w:t>
            </w:r>
            <w:r>
              <w:rPr>
                <w:spacing w:val="-4"/>
                <w:sz w:val="18"/>
              </w:rPr>
              <w:t xml:space="preserve"> </w:t>
            </w:r>
            <w:r>
              <w:rPr>
                <w:sz w:val="18"/>
              </w:rPr>
              <w:t>CI/CD</w:t>
            </w:r>
            <w:r>
              <w:rPr>
                <w:spacing w:val="-4"/>
                <w:sz w:val="18"/>
              </w:rPr>
              <w:t xml:space="preserve"> </w:t>
            </w:r>
            <w:r>
              <w:rPr>
                <w:sz w:val="18"/>
              </w:rPr>
              <w:t>para</w:t>
            </w:r>
            <w:r>
              <w:rPr>
                <w:spacing w:val="-4"/>
                <w:sz w:val="18"/>
              </w:rPr>
              <w:t xml:space="preserve"> </w:t>
            </w:r>
            <w:r>
              <w:rPr>
                <w:sz w:val="18"/>
              </w:rPr>
              <w:t>detectar</w:t>
            </w:r>
            <w:r>
              <w:rPr>
                <w:spacing w:val="-2"/>
                <w:sz w:val="18"/>
              </w:rPr>
              <w:t xml:space="preserve"> vulnerabilidad</w:t>
            </w:r>
          </w:p>
        </w:tc>
      </w:tr>
      <w:tr w14:paraId="16CE38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7" w:hRule="atLeast"/>
          <w:jc w:val="right"/>
        </w:trPr>
        <w:tc>
          <w:tcPr>
            <w:tcW w:w="2090" w:type="dxa"/>
          </w:tcPr>
          <w:p w14:paraId="04AFC740">
            <w:pPr>
              <w:pStyle w:val="11"/>
              <w:spacing w:before="150"/>
              <w:ind w:left="4"/>
              <w:rPr>
                <w:rFonts w:ascii="Arial"/>
                <w:b/>
                <w:sz w:val="18"/>
              </w:rPr>
            </w:pPr>
            <w:r>
              <w:rPr>
                <w:rFonts w:ascii="Arial"/>
                <w:b/>
                <w:spacing w:val="-2"/>
                <w:sz w:val="18"/>
              </w:rPr>
              <w:t>Privacidad</w:t>
            </w:r>
          </w:p>
        </w:tc>
        <w:tc>
          <w:tcPr>
            <w:tcW w:w="2328" w:type="dxa"/>
          </w:tcPr>
          <w:p w14:paraId="0105CAD7">
            <w:pPr>
              <w:pStyle w:val="11"/>
              <w:spacing w:before="150"/>
              <w:ind w:left="238"/>
              <w:rPr>
                <w:sz w:val="18"/>
              </w:rPr>
            </w:pPr>
            <w:r>
              <w:rPr>
                <w:sz w:val="18"/>
              </w:rPr>
              <w:t>Minimización</w:t>
            </w:r>
            <w:r>
              <w:rPr>
                <w:spacing w:val="-6"/>
                <w:sz w:val="18"/>
              </w:rPr>
              <w:t xml:space="preserve"> </w:t>
            </w:r>
            <w:r>
              <w:rPr>
                <w:sz w:val="18"/>
              </w:rPr>
              <w:t>de</w:t>
            </w:r>
            <w:r>
              <w:rPr>
                <w:spacing w:val="-4"/>
                <w:sz w:val="18"/>
              </w:rPr>
              <w:t xml:space="preserve"> datos</w:t>
            </w:r>
          </w:p>
        </w:tc>
        <w:tc>
          <w:tcPr>
            <w:tcW w:w="6114" w:type="dxa"/>
            <w:tcBorders>
              <w:right w:val="nil"/>
            </w:tcBorders>
          </w:tcPr>
          <w:p w14:paraId="5DFED7C8">
            <w:pPr>
              <w:pStyle w:val="11"/>
              <w:spacing w:before="150"/>
              <w:ind w:left="240"/>
              <w:rPr>
                <w:sz w:val="18"/>
              </w:rPr>
            </w:pPr>
            <w:r>
              <w:rPr>
                <w:sz w:val="18"/>
              </w:rPr>
              <w:t>Solo</w:t>
            </w:r>
            <w:r>
              <w:rPr>
                <w:spacing w:val="-5"/>
                <w:sz w:val="18"/>
              </w:rPr>
              <w:t xml:space="preserve"> </w:t>
            </w:r>
            <w:r>
              <w:rPr>
                <w:sz w:val="18"/>
              </w:rPr>
              <w:t>se</w:t>
            </w:r>
            <w:r>
              <w:rPr>
                <w:spacing w:val="-3"/>
                <w:sz w:val="18"/>
              </w:rPr>
              <w:t xml:space="preserve"> </w:t>
            </w:r>
            <w:r>
              <w:rPr>
                <w:sz w:val="18"/>
              </w:rPr>
              <w:t>recopilan</w:t>
            </w:r>
            <w:r>
              <w:rPr>
                <w:spacing w:val="-2"/>
                <w:sz w:val="18"/>
              </w:rPr>
              <w:t xml:space="preserve"> </w:t>
            </w:r>
            <w:r>
              <w:rPr>
                <w:sz w:val="18"/>
              </w:rPr>
              <w:t>datos</w:t>
            </w:r>
            <w:r>
              <w:rPr>
                <w:spacing w:val="-4"/>
                <w:sz w:val="18"/>
              </w:rPr>
              <w:t xml:space="preserve"> </w:t>
            </w:r>
            <w:r>
              <w:rPr>
                <w:sz w:val="18"/>
              </w:rPr>
              <w:t>estrictamente</w:t>
            </w:r>
            <w:r>
              <w:rPr>
                <w:spacing w:val="-2"/>
                <w:sz w:val="18"/>
              </w:rPr>
              <w:t xml:space="preserve"> necesarios</w:t>
            </w:r>
          </w:p>
        </w:tc>
      </w:tr>
    </w:tbl>
    <w:p w14:paraId="761A3502">
      <w:pPr>
        <w:pStyle w:val="7"/>
        <w:rPr>
          <w:rFonts w:ascii="Arial"/>
          <w:b/>
          <w:sz w:val="28"/>
        </w:rPr>
      </w:pPr>
    </w:p>
    <w:p w14:paraId="7A7EBF36">
      <w:pPr>
        <w:pStyle w:val="7"/>
        <w:spacing w:before="320"/>
        <w:rPr>
          <w:rFonts w:ascii="Arial"/>
          <w:b/>
          <w:sz w:val="28"/>
        </w:rPr>
      </w:pPr>
    </w:p>
    <w:p w14:paraId="34835E0A">
      <w:pPr>
        <w:pStyle w:val="3"/>
        <w:numPr>
          <w:ilvl w:val="1"/>
          <w:numId w:val="2"/>
        </w:numPr>
        <w:tabs>
          <w:tab w:val="left" w:pos="771"/>
        </w:tabs>
        <w:spacing w:before="0" w:after="0" w:line="240" w:lineRule="auto"/>
        <w:ind w:left="771" w:right="0" w:hanging="509"/>
        <w:jc w:val="left"/>
      </w:pPr>
      <w:r>
        <w:rPr>
          <w:color w:val="0E4660"/>
        </w:rPr>
        <w:t>Estimación</w:t>
      </w:r>
      <w:r>
        <w:rPr>
          <w:color w:val="0E4660"/>
          <w:spacing w:val="-28"/>
        </w:rPr>
        <w:t xml:space="preserve"> </w:t>
      </w:r>
      <w:r>
        <w:rPr>
          <w:color w:val="0E4660"/>
        </w:rPr>
        <w:t>de</w:t>
      </w:r>
      <w:r>
        <w:rPr>
          <w:color w:val="0E4660"/>
          <w:spacing w:val="-27"/>
        </w:rPr>
        <w:t xml:space="preserve"> </w:t>
      </w:r>
      <w:r>
        <w:rPr>
          <w:color w:val="0E4660"/>
        </w:rPr>
        <w:t>recursos</w:t>
      </w:r>
      <w:r>
        <w:rPr>
          <w:color w:val="0E4660"/>
          <w:spacing w:val="-29"/>
        </w:rPr>
        <w:t xml:space="preserve"> </w:t>
      </w:r>
      <w:r>
        <w:rPr>
          <w:color w:val="0E4660"/>
        </w:rPr>
        <w:t>y</w:t>
      </w:r>
      <w:r>
        <w:rPr>
          <w:color w:val="0E4660"/>
          <w:spacing w:val="-25"/>
        </w:rPr>
        <w:t xml:space="preserve"> </w:t>
      </w:r>
      <w:r>
        <w:rPr>
          <w:color w:val="0E4660"/>
        </w:rPr>
        <w:t>costos</w:t>
      </w:r>
      <w:r>
        <w:rPr>
          <w:color w:val="0E4660"/>
          <w:spacing w:val="-27"/>
        </w:rPr>
        <w:t xml:space="preserve"> </w:t>
      </w:r>
      <w:r>
        <w:rPr>
          <w:color w:val="0E4660"/>
        </w:rPr>
        <w:t>de</w:t>
      </w:r>
      <w:r>
        <w:rPr>
          <w:color w:val="0E4660"/>
          <w:spacing w:val="-30"/>
        </w:rPr>
        <w:t xml:space="preserve"> </w:t>
      </w:r>
      <w:r>
        <w:rPr>
          <w:color w:val="0E4660"/>
          <w:spacing w:val="-2"/>
        </w:rPr>
        <w:t>infraestructura</w:t>
      </w:r>
    </w:p>
    <w:p w14:paraId="70BA6250">
      <w:pPr>
        <w:pStyle w:val="7"/>
        <w:spacing w:before="150"/>
        <w:ind w:left="262"/>
      </w:pPr>
      <w:r>
        <w:rPr>
          <w:rFonts w:ascii="Arial" w:hAnsi="Arial"/>
          <w:b/>
        </w:rPr>
        <w:t>Descripción:</w:t>
      </w:r>
      <w:r>
        <w:rPr>
          <w:rFonts w:ascii="Arial" w:hAnsi="Arial"/>
          <w:b/>
          <w:spacing w:val="-5"/>
        </w:rPr>
        <w:t xml:space="preserve"> </w:t>
      </w:r>
      <w:r>
        <w:t>Proyección</w:t>
      </w:r>
      <w:r>
        <w:rPr>
          <w:spacing w:val="-3"/>
        </w:rPr>
        <w:t xml:space="preserve"> </w:t>
      </w:r>
      <w:r>
        <w:t>de</w:t>
      </w:r>
      <w:r>
        <w:rPr>
          <w:spacing w:val="-3"/>
        </w:rPr>
        <w:t xml:space="preserve"> </w:t>
      </w:r>
      <w:r>
        <w:t>costos</w:t>
      </w:r>
      <w:r>
        <w:rPr>
          <w:spacing w:val="-2"/>
        </w:rPr>
        <w:t xml:space="preserve"> </w:t>
      </w:r>
      <w:r>
        <w:t>mensuales</w:t>
      </w:r>
      <w:r>
        <w:rPr>
          <w:spacing w:val="-3"/>
        </w:rPr>
        <w:t xml:space="preserve"> </w:t>
      </w:r>
      <w:r>
        <w:t>y</w:t>
      </w:r>
      <w:r>
        <w:rPr>
          <w:spacing w:val="-3"/>
        </w:rPr>
        <w:t xml:space="preserve"> </w:t>
      </w:r>
      <w:r>
        <w:t>anuales</w:t>
      </w:r>
      <w:r>
        <w:rPr>
          <w:spacing w:val="-4"/>
        </w:rPr>
        <w:t xml:space="preserve"> </w:t>
      </w:r>
      <w:r>
        <w:t>de</w:t>
      </w:r>
      <w:r>
        <w:rPr>
          <w:spacing w:val="-5"/>
        </w:rPr>
        <w:t xml:space="preserve"> </w:t>
      </w:r>
      <w:r>
        <w:t>la</w:t>
      </w:r>
      <w:r>
        <w:rPr>
          <w:spacing w:val="-2"/>
        </w:rPr>
        <w:t xml:space="preserve"> nube.</w:t>
      </w:r>
    </w:p>
    <w:p w14:paraId="4388BB11">
      <w:pPr>
        <w:spacing w:before="204"/>
        <w:ind w:left="262" w:right="0" w:firstLine="0"/>
        <w:jc w:val="left"/>
        <w:rPr>
          <w:rFonts w:ascii="Arial"/>
          <w:b/>
          <w:sz w:val="24"/>
        </w:rPr>
      </w:pPr>
      <w:r>
        <w:rPr>
          <w:rFonts w:ascii="Arial"/>
          <w:b/>
          <w:sz w:val="24"/>
        </w:rPr>
        <w:t>Ejemplo</w:t>
      </w:r>
      <w:r>
        <w:rPr>
          <w:rFonts w:ascii="Arial"/>
          <w:b/>
          <w:spacing w:val="-7"/>
          <w:sz w:val="24"/>
        </w:rPr>
        <w:t xml:space="preserve"> </w:t>
      </w:r>
      <w:r>
        <w:rPr>
          <w:rFonts w:ascii="Arial"/>
          <w:b/>
          <w:sz w:val="24"/>
        </w:rPr>
        <w:t>de</w:t>
      </w:r>
      <w:r>
        <w:rPr>
          <w:rFonts w:ascii="Arial"/>
          <w:b/>
          <w:spacing w:val="-5"/>
          <w:sz w:val="24"/>
        </w:rPr>
        <w:t xml:space="preserve"> </w:t>
      </w:r>
      <w:r>
        <w:rPr>
          <w:rFonts w:ascii="Arial"/>
          <w:b/>
          <w:sz w:val="24"/>
        </w:rPr>
        <w:t>Tabla</w:t>
      </w:r>
      <w:r>
        <w:rPr>
          <w:rFonts w:ascii="Arial"/>
          <w:b/>
          <w:spacing w:val="-5"/>
          <w:sz w:val="24"/>
        </w:rPr>
        <w:t xml:space="preserve"> </w:t>
      </w:r>
      <w:r>
        <w:rPr>
          <w:rFonts w:ascii="Arial"/>
          <w:b/>
          <w:sz w:val="24"/>
        </w:rPr>
        <w:t>9.</w:t>
      </w:r>
      <w:r>
        <w:rPr>
          <w:rFonts w:ascii="Arial"/>
          <w:b/>
          <w:spacing w:val="-7"/>
          <w:sz w:val="24"/>
        </w:rPr>
        <w:t xml:space="preserve"> </w:t>
      </w:r>
      <w:r>
        <w:rPr>
          <w:rFonts w:ascii="Arial"/>
          <w:b/>
          <w:sz w:val="24"/>
        </w:rPr>
        <w:t>Costos</w:t>
      </w:r>
      <w:r>
        <w:rPr>
          <w:rFonts w:ascii="Arial"/>
          <w:b/>
          <w:spacing w:val="-4"/>
          <w:sz w:val="24"/>
        </w:rPr>
        <w:t xml:space="preserve"> </w:t>
      </w:r>
      <w:r>
        <w:rPr>
          <w:rFonts w:ascii="Arial"/>
          <w:b/>
          <w:sz w:val="24"/>
        </w:rPr>
        <w:t>estimados</w:t>
      </w:r>
      <w:r>
        <w:rPr>
          <w:rFonts w:ascii="Arial"/>
          <w:b/>
          <w:spacing w:val="-5"/>
          <w:sz w:val="24"/>
        </w:rPr>
        <w:t xml:space="preserve"> </w:t>
      </w:r>
      <w:r>
        <w:rPr>
          <w:rFonts w:ascii="Arial"/>
          <w:b/>
          <w:sz w:val="24"/>
        </w:rPr>
        <w:t>de</w:t>
      </w:r>
      <w:r>
        <w:rPr>
          <w:rFonts w:ascii="Arial"/>
          <w:b/>
          <w:spacing w:val="-6"/>
          <w:sz w:val="24"/>
        </w:rPr>
        <w:t xml:space="preserve"> </w:t>
      </w:r>
      <w:r>
        <w:rPr>
          <w:rFonts w:ascii="Arial"/>
          <w:b/>
          <w:sz w:val="24"/>
        </w:rPr>
        <w:t>infraestructura</w:t>
      </w:r>
      <w:r>
        <w:rPr>
          <w:rFonts w:ascii="Arial"/>
          <w:b/>
          <w:spacing w:val="-6"/>
          <w:sz w:val="24"/>
        </w:rPr>
        <w:t xml:space="preserve"> </w:t>
      </w:r>
      <w:r>
        <w:rPr>
          <w:rFonts w:ascii="Arial"/>
          <w:b/>
          <w:spacing w:val="-2"/>
          <w:sz w:val="24"/>
        </w:rPr>
        <w:t>mensual</w:t>
      </w:r>
    </w:p>
    <w:p w14:paraId="25601FB5">
      <w:pPr>
        <w:pStyle w:val="7"/>
        <w:rPr>
          <w:rFonts w:ascii="Arial"/>
          <w:b/>
          <w:sz w:val="20"/>
        </w:rPr>
      </w:pPr>
    </w:p>
    <w:p w14:paraId="4325B3AD">
      <w:pPr>
        <w:pStyle w:val="7"/>
        <w:spacing w:before="223"/>
        <w:rPr>
          <w:rFonts w:ascii="Arial"/>
          <w:b/>
          <w:sz w:val="20"/>
        </w:rPr>
      </w:pPr>
    </w:p>
    <w:tbl>
      <w:tblPr>
        <w:tblStyle w:val="6"/>
        <w:tblW w:w="0" w:type="auto"/>
        <w:tblInd w:w="2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71"/>
        <w:gridCol w:w="3732"/>
        <w:gridCol w:w="2825"/>
      </w:tblGrid>
      <w:tr w14:paraId="0EE1CC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0" w:hRule="atLeast"/>
        </w:trPr>
        <w:tc>
          <w:tcPr>
            <w:tcW w:w="2271" w:type="dxa"/>
          </w:tcPr>
          <w:p w14:paraId="705466F7">
            <w:pPr>
              <w:pStyle w:val="11"/>
              <w:spacing w:before="65"/>
              <w:rPr>
                <w:rFonts w:ascii="Arial"/>
                <w:b/>
                <w:sz w:val="18"/>
              </w:rPr>
            </w:pPr>
          </w:p>
          <w:p w14:paraId="0A39FD6A">
            <w:pPr>
              <w:pStyle w:val="11"/>
              <w:ind w:left="666"/>
              <w:rPr>
                <w:rFonts w:ascii="Arial"/>
                <w:b/>
                <w:sz w:val="18"/>
              </w:rPr>
            </w:pPr>
            <w:r>
              <w:rPr>
                <w:rFonts w:ascii="Arial"/>
                <w:b/>
                <w:spacing w:val="-2"/>
                <w:sz w:val="18"/>
              </w:rPr>
              <w:t>Servicio</w:t>
            </w:r>
          </w:p>
        </w:tc>
        <w:tc>
          <w:tcPr>
            <w:tcW w:w="3732" w:type="dxa"/>
          </w:tcPr>
          <w:p w14:paraId="74ECF6E5">
            <w:pPr>
              <w:pStyle w:val="11"/>
              <w:spacing w:before="65"/>
              <w:rPr>
                <w:rFonts w:ascii="Arial"/>
                <w:b/>
                <w:sz w:val="18"/>
              </w:rPr>
            </w:pPr>
          </w:p>
          <w:p w14:paraId="560529C1">
            <w:pPr>
              <w:pStyle w:val="11"/>
              <w:ind w:left="3"/>
              <w:jc w:val="center"/>
              <w:rPr>
                <w:rFonts w:ascii="Arial" w:hAnsi="Arial"/>
                <w:b/>
                <w:sz w:val="18"/>
              </w:rPr>
            </w:pPr>
            <w:r>
              <w:rPr>
                <w:rFonts w:ascii="Arial" w:hAnsi="Arial"/>
                <w:b/>
                <w:spacing w:val="-2"/>
                <w:sz w:val="18"/>
              </w:rPr>
              <w:t>Configuración</w:t>
            </w:r>
          </w:p>
        </w:tc>
        <w:tc>
          <w:tcPr>
            <w:tcW w:w="2825" w:type="dxa"/>
          </w:tcPr>
          <w:p w14:paraId="207D9CBC">
            <w:pPr>
              <w:pStyle w:val="11"/>
              <w:spacing w:before="150" w:line="280" w:lineRule="auto"/>
              <w:ind w:left="1152" w:hanging="807"/>
              <w:rPr>
                <w:rFonts w:ascii="Arial"/>
                <w:b/>
                <w:sz w:val="18"/>
              </w:rPr>
            </w:pPr>
            <w:r>
              <w:rPr>
                <w:rFonts w:ascii="Arial"/>
                <w:b/>
                <w:sz w:val="18"/>
              </w:rPr>
              <w:t>Costo</w:t>
            </w:r>
            <w:r>
              <w:rPr>
                <w:rFonts w:ascii="Arial"/>
                <w:b/>
                <w:spacing w:val="-15"/>
                <w:sz w:val="18"/>
              </w:rPr>
              <w:t xml:space="preserve"> </w:t>
            </w:r>
            <w:r>
              <w:rPr>
                <w:rFonts w:ascii="Arial"/>
                <w:b/>
                <w:sz w:val="18"/>
              </w:rPr>
              <w:t>mensual</w:t>
            </w:r>
            <w:r>
              <w:rPr>
                <w:rFonts w:ascii="Arial"/>
                <w:b/>
                <w:spacing w:val="-12"/>
                <w:sz w:val="18"/>
              </w:rPr>
              <w:t xml:space="preserve"> </w:t>
            </w:r>
            <w:r>
              <w:rPr>
                <w:rFonts w:ascii="Arial"/>
                <w:b/>
                <w:sz w:val="18"/>
              </w:rPr>
              <w:t xml:space="preserve">estimado </w:t>
            </w:r>
            <w:r>
              <w:rPr>
                <w:rFonts w:ascii="Arial"/>
                <w:b/>
                <w:spacing w:val="-2"/>
                <w:sz w:val="18"/>
              </w:rPr>
              <w:t>(MXN)</w:t>
            </w:r>
          </w:p>
        </w:tc>
      </w:tr>
      <w:tr w14:paraId="075EDE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7" w:hRule="atLeast"/>
        </w:trPr>
        <w:tc>
          <w:tcPr>
            <w:tcW w:w="2271" w:type="dxa"/>
          </w:tcPr>
          <w:p w14:paraId="7A02F255">
            <w:pPr>
              <w:pStyle w:val="11"/>
              <w:spacing w:before="63"/>
              <w:rPr>
                <w:rFonts w:ascii="Arial"/>
                <w:b/>
                <w:sz w:val="18"/>
              </w:rPr>
            </w:pPr>
          </w:p>
          <w:p w14:paraId="433A068A">
            <w:pPr>
              <w:pStyle w:val="11"/>
              <w:ind w:left="4"/>
              <w:rPr>
                <w:sz w:val="18"/>
              </w:rPr>
            </w:pPr>
            <w:r>
              <w:rPr>
                <w:sz w:val="18"/>
              </w:rPr>
              <w:t>Amazon</w:t>
            </w:r>
            <w:r>
              <w:rPr>
                <w:spacing w:val="-1"/>
                <w:sz w:val="18"/>
              </w:rPr>
              <w:t xml:space="preserve"> </w:t>
            </w:r>
            <w:r>
              <w:rPr>
                <w:sz w:val="18"/>
              </w:rPr>
              <w:t>S3</w:t>
            </w:r>
            <w:r>
              <w:rPr>
                <w:spacing w:val="-3"/>
                <w:sz w:val="18"/>
              </w:rPr>
              <w:t xml:space="preserve"> </w:t>
            </w:r>
            <w:r>
              <w:rPr>
                <w:sz w:val="18"/>
              </w:rPr>
              <w:t xml:space="preserve">+ </w:t>
            </w:r>
            <w:r>
              <w:rPr>
                <w:spacing w:val="-2"/>
                <w:sz w:val="18"/>
              </w:rPr>
              <w:t>CloudFront</w:t>
            </w:r>
          </w:p>
        </w:tc>
        <w:tc>
          <w:tcPr>
            <w:tcW w:w="3732" w:type="dxa"/>
          </w:tcPr>
          <w:p w14:paraId="28E6193A">
            <w:pPr>
              <w:pStyle w:val="11"/>
              <w:spacing w:before="147" w:line="280" w:lineRule="auto"/>
              <w:ind w:left="237"/>
              <w:rPr>
                <w:sz w:val="18"/>
              </w:rPr>
            </w:pPr>
            <w:r>
              <w:rPr>
                <w:sz w:val="18"/>
              </w:rPr>
              <w:t>50</w:t>
            </w:r>
            <w:r>
              <w:rPr>
                <w:spacing w:val="-9"/>
                <w:sz w:val="18"/>
              </w:rPr>
              <w:t xml:space="preserve"> </w:t>
            </w:r>
            <w:r>
              <w:rPr>
                <w:sz w:val="18"/>
              </w:rPr>
              <w:t>GB</w:t>
            </w:r>
            <w:r>
              <w:rPr>
                <w:spacing w:val="-10"/>
                <w:sz w:val="18"/>
              </w:rPr>
              <w:t xml:space="preserve"> </w:t>
            </w:r>
            <w:r>
              <w:rPr>
                <w:sz w:val="18"/>
              </w:rPr>
              <w:t>almacenamiento,</w:t>
            </w:r>
            <w:r>
              <w:rPr>
                <w:spacing w:val="-11"/>
                <w:sz w:val="18"/>
              </w:rPr>
              <w:t xml:space="preserve"> </w:t>
            </w:r>
            <w:r>
              <w:rPr>
                <w:sz w:val="18"/>
              </w:rPr>
              <w:t>100</w:t>
            </w:r>
            <w:r>
              <w:rPr>
                <w:spacing w:val="-13"/>
                <w:sz w:val="18"/>
              </w:rPr>
              <w:t xml:space="preserve"> </w:t>
            </w:r>
            <w:r>
              <w:rPr>
                <w:sz w:val="18"/>
              </w:rPr>
              <w:t xml:space="preserve">GB </w:t>
            </w:r>
            <w:r>
              <w:rPr>
                <w:spacing w:val="-2"/>
                <w:sz w:val="18"/>
              </w:rPr>
              <w:t>transferencia</w:t>
            </w:r>
          </w:p>
        </w:tc>
        <w:tc>
          <w:tcPr>
            <w:tcW w:w="2825" w:type="dxa"/>
          </w:tcPr>
          <w:p w14:paraId="5293C353">
            <w:pPr>
              <w:pStyle w:val="11"/>
              <w:spacing w:before="63"/>
              <w:rPr>
                <w:rFonts w:ascii="Arial"/>
                <w:b/>
                <w:sz w:val="18"/>
              </w:rPr>
            </w:pPr>
          </w:p>
          <w:p w14:paraId="16DF898C">
            <w:pPr>
              <w:pStyle w:val="11"/>
              <w:ind w:left="240"/>
              <w:rPr>
                <w:sz w:val="18"/>
              </w:rPr>
            </w:pPr>
            <w:r>
              <w:rPr>
                <w:spacing w:val="-4"/>
                <w:sz w:val="18"/>
              </w:rPr>
              <w:t>$450</w:t>
            </w:r>
          </w:p>
        </w:tc>
      </w:tr>
      <w:tr w14:paraId="4E9D53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trPr>
        <w:tc>
          <w:tcPr>
            <w:tcW w:w="2271" w:type="dxa"/>
          </w:tcPr>
          <w:p w14:paraId="3A6286BC">
            <w:pPr>
              <w:pStyle w:val="11"/>
              <w:spacing w:before="152"/>
              <w:ind w:left="4"/>
              <w:rPr>
                <w:sz w:val="18"/>
              </w:rPr>
            </w:pPr>
            <w:r>
              <w:rPr>
                <w:sz w:val="18"/>
              </w:rPr>
              <w:t>Amazon</w:t>
            </w:r>
            <w:r>
              <w:rPr>
                <w:spacing w:val="-10"/>
                <w:sz w:val="18"/>
              </w:rPr>
              <w:t xml:space="preserve"> </w:t>
            </w:r>
            <w:r>
              <w:rPr>
                <w:sz w:val="18"/>
              </w:rPr>
              <w:t xml:space="preserve">API </w:t>
            </w:r>
            <w:r>
              <w:rPr>
                <w:spacing w:val="-2"/>
                <w:sz w:val="18"/>
              </w:rPr>
              <w:t>Gateway</w:t>
            </w:r>
          </w:p>
        </w:tc>
        <w:tc>
          <w:tcPr>
            <w:tcW w:w="3732" w:type="dxa"/>
          </w:tcPr>
          <w:p w14:paraId="51A50174">
            <w:pPr>
              <w:pStyle w:val="11"/>
              <w:spacing w:before="152"/>
              <w:ind w:left="237"/>
              <w:rPr>
                <w:sz w:val="18"/>
              </w:rPr>
            </w:pPr>
            <w:r>
              <w:rPr>
                <w:sz w:val="18"/>
              </w:rPr>
              <w:t>1</w:t>
            </w:r>
            <w:r>
              <w:rPr>
                <w:spacing w:val="-2"/>
                <w:sz w:val="18"/>
              </w:rPr>
              <w:t xml:space="preserve"> </w:t>
            </w:r>
            <w:r>
              <w:rPr>
                <w:sz w:val="18"/>
              </w:rPr>
              <w:t>millón</w:t>
            </w:r>
            <w:r>
              <w:rPr>
                <w:spacing w:val="-1"/>
                <w:sz w:val="18"/>
              </w:rPr>
              <w:t xml:space="preserve"> </w:t>
            </w:r>
            <w:r>
              <w:rPr>
                <w:sz w:val="18"/>
              </w:rPr>
              <w:t>de</w:t>
            </w:r>
            <w:r>
              <w:rPr>
                <w:spacing w:val="-2"/>
                <w:sz w:val="18"/>
              </w:rPr>
              <w:t xml:space="preserve"> solicitudes/mes</w:t>
            </w:r>
          </w:p>
        </w:tc>
        <w:tc>
          <w:tcPr>
            <w:tcW w:w="2825" w:type="dxa"/>
          </w:tcPr>
          <w:p w14:paraId="07772975">
            <w:pPr>
              <w:pStyle w:val="11"/>
              <w:spacing w:before="152"/>
              <w:ind w:left="240"/>
              <w:rPr>
                <w:sz w:val="18"/>
              </w:rPr>
            </w:pPr>
            <w:r>
              <w:rPr>
                <w:spacing w:val="-4"/>
                <w:sz w:val="18"/>
              </w:rPr>
              <w:t>$350</w:t>
            </w:r>
          </w:p>
        </w:tc>
      </w:tr>
      <w:tr w14:paraId="0A986C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0" w:hRule="atLeast"/>
        </w:trPr>
        <w:tc>
          <w:tcPr>
            <w:tcW w:w="2271" w:type="dxa"/>
          </w:tcPr>
          <w:p w14:paraId="1AE9ED5F">
            <w:pPr>
              <w:pStyle w:val="11"/>
              <w:spacing w:before="150" w:line="280" w:lineRule="auto"/>
              <w:ind w:left="4" w:right="277"/>
              <w:rPr>
                <w:sz w:val="18"/>
              </w:rPr>
            </w:pPr>
            <w:r>
              <w:rPr>
                <w:sz w:val="18"/>
              </w:rPr>
              <w:t>Amazon</w:t>
            </w:r>
            <w:r>
              <w:rPr>
                <w:spacing w:val="-15"/>
                <w:sz w:val="18"/>
              </w:rPr>
              <w:t xml:space="preserve"> </w:t>
            </w:r>
            <w:r>
              <w:rPr>
                <w:sz w:val="18"/>
              </w:rPr>
              <w:t>ECS</w:t>
            </w:r>
            <w:r>
              <w:rPr>
                <w:spacing w:val="-12"/>
                <w:sz w:val="18"/>
              </w:rPr>
              <w:t xml:space="preserve"> </w:t>
            </w:r>
            <w:r>
              <w:rPr>
                <w:sz w:val="18"/>
              </w:rPr>
              <w:t xml:space="preserve">con </w:t>
            </w:r>
            <w:r>
              <w:rPr>
                <w:spacing w:val="-2"/>
                <w:sz w:val="18"/>
              </w:rPr>
              <w:t>Fargate</w:t>
            </w:r>
          </w:p>
        </w:tc>
        <w:tc>
          <w:tcPr>
            <w:tcW w:w="3732" w:type="dxa"/>
          </w:tcPr>
          <w:p w14:paraId="202D466D">
            <w:pPr>
              <w:pStyle w:val="11"/>
              <w:spacing w:before="65"/>
              <w:rPr>
                <w:rFonts w:ascii="Arial"/>
                <w:b/>
                <w:sz w:val="18"/>
              </w:rPr>
            </w:pPr>
          </w:p>
          <w:p w14:paraId="68993CEC">
            <w:pPr>
              <w:pStyle w:val="11"/>
              <w:ind w:left="237"/>
              <w:rPr>
                <w:sz w:val="18"/>
              </w:rPr>
            </w:pPr>
            <w:r>
              <w:rPr>
                <w:sz w:val="18"/>
              </w:rPr>
              <w:t>3</w:t>
            </w:r>
            <w:r>
              <w:rPr>
                <w:spacing w:val="-3"/>
                <w:sz w:val="18"/>
              </w:rPr>
              <w:t xml:space="preserve"> </w:t>
            </w:r>
            <w:r>
              <w:rPr>
                <w:sz w:val="18"/>
              </w:rPr>
              <w:t>servicios ×</w:t>
            </w:r>
            <w:r>
              <w:rPr>
                <w:spacing w:val="-2"/>
                <w:sz w:val="18"/>
              </w:rPr>
              <w:t xml:space="preserve"> </w:t>
            </w:r>
            <w:r>
              <w:rPr>
                <w:sz w:val="18"/>
              </w:rPr>
              <w:t>2</w:t>
            </w:r>
            <w:r>
              <w:rPr>
                <w:spacing w:val="-1"/>
                <w:sz w:val="18"/>
              </w:rPr>
              <w:t xml:space="preserve"> </w:t>
            </w:r>
            <w:r>
              <w:rPr>
                <w:sz w:val="18"/>
              </w:rPr>
              <w:t>vCPU</w:t>
            </w:r>
            <w:r>
              <w:rPr>
                <w:spacing w:val="-2"/>
                <w:sz w:val="18"/>
              </w:rPr>
              <w:t xml:space="preserve"> </w:t>
            </w:r>
            <w:r>
              <w:rPr>
                <w:sz w:val="18"/>
              </w:rPr>
              <w:t>+</w:t>
            </w:r>
            <w:r>
              <w:rPr>
                <w:spacing w:val="-2"/>
                <w:sz w:val="18"/>
              </w:rPr>
              <w:t xml:space="preserve"> </w:t>
            </w:r>
            <w:r>
              <w:rPr>
                <w:sz w:val="18"/>
              </w:rPr>
              <w:t>4</w:t>
            </w:r>
            <w:r>
              <w:rPr>
                <w:spacing w:val="-1"/>
                <w:sz w:val="18"/>
              </w:rPr>
              <w:t xml:space="preserve"> </w:t>
            </w:r>
            <w:r>
              <w:rPr>
                <w:sz w:val="18"/>
              </w:rPr>
              <w:t>GB</w:t>
            </w:r>
            <w:r>
              <w:rPr>
                <w:spacing w:val="-3"/>
                <w:sz w:val="18"/>
              </w:rPr>
              <w:t xml:space="preserve"> </w:t>
            </w:r>
            <w:r>
              <w:rPr>
                <w:spacing w:val="-5"/>
                <w:sz w:val="18"/>
              </w:rPr>
              <w:t>RAM</w:t>
            </w:r>
          </w:p>
        </w:tc>
        <w:tc>
          <w:tcPr>
            <w:tcW w:w="2825" w:type="dxa"/>
          </w:tcPr>
          <w:p w14:paraId="75AF2BD3">
            <w:pPr>
              <w:pStyle w:val="11"/>
              <w:spacing w:before="65"/>
              <w:rPr>
                <w:rFonts w:ascii="Arial"/>
                <w:b/>
                <w:sz w:val="18"/>
              </w:rPr>
            </w:pPr>
          </w:p>
          <w:p w14:paraId="509F1FA5">
            <w:pPr>
              <w:pStyle w:val="11"/>
              <w:ind w:left="240"/>
              <w:rPr>
                <w:sz w:val="18"/>
              </w:rPr>
            </w:pPr>
            <w:r>
              <w:rPr>
                <w:spacing w:val="-2"/>
                <w:sz w:val="18"/>
              </w:rPr>
              <w:t>$3,200</w:t>
            </w:r>
          </w:p>
        </w:tc>
      </w:tr>
      <w:tr w14:paraId="590B8E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8" w:hRule="atLeast"/>
        </w:trPr>
        <w:tc>
          <w:tcPr>
            <w:tcW w:w="2271" w:type="dxa"/>
          </w:tcPr>
          <w:p w14:paraId="7940DB36">
            <w:pPr>
              <w:pStyle w:val="11"/>
              <w:spacing w:before="150"/>
              <w:ind w:left="4"/>
              <w:rPr>
                <w:sz w:val="18"/>
              </w:rPr>
            </w:pPr>
            <w:r>
              <w:rPr>
                <w:sz w:val="18"/>
              </w:rPr>
              <w:t>AWS</w:t>
            </w:r>
            <w:r>
              <w:rPr>
                <w:spacing w:val="-10"/>
                <w:sz w:val="18"/>
              </w:rPr>
              <w:t xml:space="preserve"> </w:t>
            </w:r>
            <w:r>
              <w:rPr>
                <w:spacing w:val="-2"/>
                <w:sz w:val="18"/>
              </w:rPr>
              <w:t>Lambda</w:t>
            </w:r>
          </w:p>
        </w:tc>
        <w:tc>
          <w:tcPr>
            <w:tcW w:w="3732" w:type="dxa"/>
          </w:tcPr>
          <w:p w14:paraId="5FF7EFDA">
            <w:pPr>
              <w:pStyle w:val="11"/>
              <w:spacing w:before="150"/>
              <w:ind w:left="237"/>
              <w:rPr>
                <w:sz w:val="18"/>
              </w:rPr>
            </w:pPr>
            <w:r>
              <w:rPr>
                <w:sz w:val="18"/>
              </w:rPr>
              <w:t>500,000</w:t>
            </w:r>
            <w:r>
              <w:rPr>
                <w:spacing w:val="-3"/>
                <w:sz w:val="18"/>
              </w:rPr>
              <w:t xml:space="preserve"> </w:t>
            </w:r>
            <w:r>
              <w:rPr>
                <w:spacing w:val="-2"/>
                <w:sz w:val="18"/>
              </w:rPr>
              <w:t>ejecuciones/mes</w:t>
            </w:r>
          </w:p>
        </w:tc>
        <w:tc>
          <w:tcPr>
            <w:tcW w:w="2825" w:type="dxa"/>
          </w:tcPr>
          <w:p w14:paraId="2DF7CC68">
            <w:pPr>
              <w:pStyle w:val="11"/>
              <w:spacing w:before="150"/>
              <w:ind w:left="240"/>
              <w:rPr>
                <w:sz w:val="18"/>
              </w:rPr>
            </w:pPr>
            <w:r>
              <w:rPr>
                <w:spacing w:val="-4"/>
                <w:sz w:val="18"/>
              </w:rPr>
              <w:t>$250</w:t>
            </w:r>
          </w:p>
        </w:tc>
      </w:tr>
      <w:tr w14:paraId="119A78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0" w:hRule="atLeast"/>
        </w:trPr>
        <w:tc>
          <w:tcPr>
            <w:tcW w:w="2271" w:type="dxa"/>
          </w:tcPr>
          <w:p w14:paraId="26683422">
            <w:pPr>
              <w:pStyle w:val="11"/>
              <w:spacing w:before="150" w:line="280" w:lineRule="auto"/>
              <w:ind w:left="4" w:right="123"/>
              <w:rPr>
                <w:sz w:val="18"/>
              </w:rPr>
            </w:pPr>
            <w:r>
              <w:rPr>
                <w:sz w:val="18"/>
              </w:rPr>
              <w:t>Amazon</w:t>
            </w:r>
            <w:r>
              <w:rPr>
                <w:spacing w:val="-13"/>
                <w:sz w:val="18"/>
              </w:rPr>
              <w:t xml:space="preserve"> </w:t>
            </w:r>
            <w:r>
              <w:rPr>
                <w:sz w:val="18"/>
              </w:rPr>
              <w:t xml:space="preserve">RDS </w:t>
            </w:r>
            <w:r>
              <w:rPr>
                <w:spacing w:val="-2"/>
                <w:sz w:val="18"/>
              </w:rPr>
              <w:t>(PostgreSQL)</w:t>
            </w:r>
          </w:p>
        </w:tc>
        <w:tc>
          <w:tcPr>
            <w:tcW w:w="3732" w:type="dxa"/>
          </w:tcPr>
          <w:p w14:paraId="3831273A">
            <w:pPr>
              <w:pStyle w:val="11"/>
              <w:spacing w:before="65"/>
              <w:rPr>
                <w:rFonts w:ascii="Arial"/>
                <w:b/>
                <w:sz w:val="18"/>
              </w:rPr>
            </w:pPr>
          </w:p>
          <w:p w14:paraId="70018EEC">
            <w:pPr>
              <w:pStyle w:val="11"/>
              <w:ind w:left="237"/>
              <w:rPr>
                <w:sz w:val="18"/>
              </w:rPr>
            </w:pPr>
            <w:r>
              <w:rPr>
                <w:sz w:val="18"/>
              </w:rPr>
              <w:t>db.t3.medium,</w:t>
            </w:r>
            <w:r>
              <w:rPr>
                <w:spacing w:val="-3"/>
                <w:sz w:val="18"/>
              </w:rPr>
              <w:t xml:space="preserve"> </w:t>
            </w:r>
            <w:r>
              <w:rPr>
                <w:sz w:val="18"/>
              </w:rPr>
              <w:t>Multi-AZ,</w:t>
            </w:r>
            <w:r>
              <w:rPr>
                <w:spacing w:val="-3"/>
                <w:sz w:val="18"/>
              </w:rPr>
              <w:t xml:space="preserve"> </w:t>
            </w:r>
            <w:r>
              <w:rPr>
                <w:sz w:val="18"/>
              </w:rPr>
              <w:t>100</w:t>
            </w:r>
            <w:r>
              <w:rPr>
                <w:spacing w:val="-3"/>
                <w:sz w:val="18"/>
              </w:rPr>
              <w:t xml:space="preserve"> </w:t>
            </w:r>
            <w:r>
              <w:rPr>
                <w:sz w:val="18"/>
              </w:rPr>
              <w:t>GB</w:t>
            </w:r>
            <w:r>
              <w:rPr>
                <w:spacing w:val="-3"/>
                <w:sz w:val="18"/>
              </w:rPr>
              <w:t xml:space="preserve"> </w:t>
            </w:r>
            <w:r>
              <w:rPr>
                <w:spacing w:val="-5"/>
                <w:sz w:val="18"/>
              </w:rPr>
              <w:t>SSD</w:t>
            </w:r>
          </w:p>
        </w:tc>
        <w:tc>
          <w:tcPr>
            <w:tcW w:w="2825" w:type="dxa"/>
          </w:tcPr>
          <w:p w14:paraId="4985AA5D">
            <w:pPr>
              <w:pStyle w:val="11"/>
              <w:spacing w:before="65"/>
              <w:rPr>
                <w:rFonts w:ascii="Arial"/>
                <w:b/>
                <w:sz w:val="18"/>
              </w:rPr>
            </w:pPr>
          </w:p>
          <w:p w14:paraId="4C4FCE2B">
            <w:pPr>
              <w:pStyle w:val="11"/>
              <w:ind w:left="240"/>
              <w:rPr>
                <w:sz w:val="18"/>
              </w:rPr>
            </w:pPr>
            <w:r>
              <w:rPr>
                <w:spacing w:val="-2"/>
                <w:sz w:val="18"/>
              </w:rPr>
              <w:t>$2,800</w:t>
            </w:r>
          </w:p>
        </w:tc>
      </w:tr>
      <w:tr w14:paraId="47E1A2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trPr>
        <w:tc>
          <w:tcPr>
            <w:tcW w:w="2271" w:type="dxa"/>
          </w:tcPr>
          <w:p w14:paraId="7BE166A3">
            <w:pPr>
              <w:pStyle w:val="11"/>
              <w:spacing w:before="152"/>
              <w:ind w:left="4"/>
              <w:rPr>
                <w:sz w:val="18"/>
              </w:rPr>
            </w:pPr>
            <w:r>
              <w:rPr>
                <w:sz w:val="18"/>
              </w:rPr>
              <w:t>Amazon</w:t>
            </w:r>
            <w:r>
              <w:rPr>
                <w:spacing w:val="-3"/>
                <w:sz w:val="18"/>
              </w:rPr>
              <w:t xml:space="preserve"> </w:t>
            </w:r>
            <w:r>
              <w:rPr>
                <w:spacing w:val="-2"/>
                <w:sz w:val="18"/>
              </w:rPr>
              <w:t>DynamoDB</w:t>
            </w:r>
          </w:p>
        </w:tc>
        <w:tc>
          <w:tcPr>
            <w:tcW w:w="3732" w:type="dxa"/>
          </w:tcPr>
          <w:p w14:paraId="09B82CEC">
            <w:pPr>
              <w:pStyle w:val="11"/>
              <w:spacing w:before="152"/>
              <w:ind w:left="237"/>
              <w:rPr>
                <w:sz w:val="18"/>
              </w:rPr>
            </w:pPr>
            <w:r>
              <w:rPr>
                <w:sz w:val="18"/>
              </w:rPr>
              <w:t>On-demand,</w:t>
            </w:r>
            <w:r>
              <w:rPr>
                <w:spacing w:val="-5"/>
                <w:sz w:val="18"/>
              </w:rPr>
              <w:t xml:space="preserve"> </w:t>
            </w:r>
            <w:r>
              <w:rPr>
                <w:sz w:val="18"/>
              </w:rPr>
              <w:t>5</w:t>
            </w:r>
            <w:r>
              <w:rPr>
                <w:spacing w:val="-1"/>
                <w:sz w:val="18"/>
              </w:rPr>
              <w:t xml:space="preserve"> </w:t>
            </w:r>
            <w:r>
              <w:rPr>
                <w:sz w:val="18"/>
              </w:rPr>
              <w:t>GB</w:t>
            </w:r>
            <w:r>
              <w:rPr>
                <w:spacing w:val="-2"/>
                <w:sz w:val="18"/>
              </w:rPr>
              <w:t xml:space="preserve"> </w:t>
            </w:r>
            <w:r>
              <w:rPr>
                <w:spacing w:val="-4"/>
                <w:sz w:val="18"/>
              </w:rPr>
              <w:t>datos</w:t>
            </w:r>
          </w:p>
        </w:tc>
        <w:tc>
          <w:tcPr>
            <w:tcW w:w="2825" w:type="dxa"/>
          </w:tcPr>
          <w:p w14:paraId="6D104A61">
            <w:pPr>
              <w:pStyle w:val="11"/>
              <w:spacing w:before="152"/>
              <w:ind w:left="240"/>
              <w:rPr>
                <w:sz w:val="18"/>
              </w:rPr>
            </w:pPr>
            <w:r>
              <w:rPr>
                <w:spacing w:val="-4"/>
                <w:sz w:val="18"/>
              </w:rPr>
              <w:t>$600</w:t>
            </w:r>
          </w:p>
        </w:tc>
      </w:tr>
      <w:tr w14:paraId="3E0165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trPr>
        <w:tc>
          <w:tcPr>
            <w:tcW w:w="2271" w:type="dxa"/>
          </w:tcPr>
          <w:p w14:paraId="3CB131CF">
            <w:pPr>
              <w:pStyle w:val="11"/>
              <w:spacing w:before="150"/>
              <w:ind w:left="4"/>
              <w:rPr>
                <w:sz w:val="18"/>
              </w:rPr>
            </w:pPr>
            <w:r>
              <w:rPr>
                <w:sz w:val="18"/>
              </w:rPr>
              <w:t>Amazon</w:t>
            </w:r>
            <w:r>
              <w:rPr>
                <w:spacing w:val="-1"/>
                <w:sz w:val="18"/>
              </w:rPr>
              <w:t xml:space="preserve"> </w:t>
            </w:r>
            <w:r>
              <w:rPr>
                <w:spacing w:val="-2"/>
                <w:sz w:val="18"/>
              </w:rPr>
              <w:t>Cognito</w:t>
            </w:r>
          </w:p>
        </w:tc>
        <w:tc>
          <w:tcPr>
            <w:tcW w:w="3732" w:type="dxa"/>
          </w:tcPr>
          <w:p w14:paraId="79A472EB">
            <w:pPr>
              <w:pStyle w:val="11"/>
              <w:spacing w:before="150"/>
              <w:ind w:left="237"/>
              <w:rPr>
                <w:sz w:val="18"/>
              </w:rPr>
            </w:pPr>
            <w:r>
              <w:rPr>
                <w:sz w:val="18"/>
              </w:rPr>
              <w:t>10,000</w:t>
            </w:r>
            <w:r>
              <w:rPr>
                <w:spacing w:val="-3"/>
                <w:sz w:val="18"/>
              </w:rPr>
              <w:t xml:space="preserve"> </w:t>
            </w:r>
            <w:r>
              <w:rPr>
                <w:sz w:val="18"/>
              </w:rPr>
              <w:t>usuarios</w:t>
            </w:r>
            <w:r>
              <w:rPr>
                <w:spacing w:val="-4"/>
                <w:sz w:val="18"/>
              </w:rPr>
              <w:t xml:space="preserve"> </w:t>
            </w:r>
            <w:r>
              <w:rPr>
                <w:sz w:val="18"/>
              </w:rPr>
              <w:t>activos</w:t>
            </w:r>
            <w:r>
              <w:rPr>
                <w:spacing w:val="-2"/>
                <w:sz w:val="18"/>
              </w:rPr>
              <w:t xml:space="preserve"> mensuales</w:t>
            </w:r>
          </w:p>
        </w:tc>
        <w:tc>
          <w:tcPr>
            <w:tcW w:w="2825" w:type="dxa"/>
          </w:tcPr>
          <w:p w14:paraId="4394AC26">
            <w:pPr>
              <w:pStyle w:val="11"/>
              <w:spacing w:before="150"/>
              <w:ind w:left="240"/>
              <w:rPr>
                <w:sz w:val="18"/>
              </w:rPr>
            </w:pPr>
            <w:r>
              <w:rPr>
                <w:spacing w:val="-5"/>
                <w:sz w:val="18"/>
              </w:rPr>
              <w:t>$0</w:t>
            </w:r>
          </w:p>
        </w:tc>
      </w:tr>
    </w:tbl>
    <w:p w14:paraId="70F10D34">
      <w:pPr>
        <w:pStyle w:val="11"/>
        <w:spacing w:after="0"/>
        <w:rPr>
          <w:sz w:val="18"/>
        </w:rPr>
        <w:sectPr>
          <w:pgSz w:w="12240" w:h="15840"/>
          <w:pgMar w:top="1320" w:right="0" w:bottom="280" w:left="1440" w:header="338" w:footer="0" w:gutter="0"/>
          <w:cols w:space="720" w:num="1"/>
        </w:sectPr>
      </w:pPr>
    </w:p>
    <w:p w14:paraId="0C2A25A0">
      <w:pPr>
        <w:pStyle w:val="7"/>
        <w:rPr>
          <w:rFonts w:ascii="Arial"/>
          <w:b/>
          <w:sz w:val="7"/>
        </w:rPr>
      </w:pPr>
    </w:p>
    <w:tbl>
      <w:tblPr>
        <w:tblStyle w:val="6"/>
        <w:tblW w:w="0" w:type="auto"/>
        <w:tblInd w:w="2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71"/>
        <w:gridCol w:w="3732"/>
        <w:gridCol w:w="2825"/>
      </w:tblGrid>
      <w:tr w14:paraId="48A542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0" w:hRule="atLeast"/>
        </w:trPr>
        <w:tc>
          <w:tcPr>
            <w:tcW w:w="2271" w:type="dxa"/>
          </w:tcPr>
          <w:p w14:paraId="032FDD7D">
            <w:pPr>
              <w:pStyle w:val="11"/>
              <w:spacing w:before="65"/>
              <w:rPr>
                <w:rFonts w:ascii="Arial"/>
                <w:b/>
                <w:sz w:val="18"/>
              </w:rPr>
            </w:pPr>
          </w:p>
          <w:p w14:paraId="6BCC47FB">
            <w:pPr>
              <w:pStyle w:val="11"/>
              <w:spacing w:before="1"/>
              <w:ind w:left="666"/>
              <w:rPr>
                <w:rFonts w:ascii="Arial"/>
                <w:b/>
                <w:sz w:val="18"/>
              </w:rPr>
            </w:pPr>
            <w:r>
              <w:rPr>
                <w:rFonts w:ascii="Arial"/>
                <w:b/>
                <w:spacing w:val="-2"/>
                <w:sz w:val="18"/>
              </w:rPr>
              <w:t>Servicio</w:t>
            </w:r>
          </w:p>
        </w:tc>
        <w:tc>
          <w:tcPr>
            <w:tcW w:w="3732" w:type="dxa"/>
          </w:tcPr>
          <w:p w14:paraId="522F86F9">
            <w:pPr>
              <w:pStyle w:val="11"/>
              <w:spacing w:before="65"/>
              <w:rPr>
                <w:rFonts w:ascii="Arial"/>
                <w:b/>
                <w:sz w:val="18"/>
              </w:rPr>
            </w:pPr>
          </w:p>
          <w:p w14:paraId="5AD6A083">
            <w:pPr>
              <w:pStyle w:val="11"/>
              <w:spacing w:before="1"/>
              <w:ind w:left="3"/>
              <w:jc w:val="center"/>
              <w:rPr>
                <w:rFonts w:ascii="Arial" w:hAnsi="Arial"/>
                <w:b/>
                <w:sz w:val="18"/>
              </w:rPr>
            </w:pPr>
            <w:r>
              <w:rPr>
                <w:rFonts w:ascii="Arial" w:hAnsi="Arial"/>
                <w:b/>
                <w:spacing w:val="-2"/>
                <w:sz w:val="18"/>
              </w:rPr>
              <w:t>Configuración</w:t>
            </w:r>
          </w:p>
        </w:tc>
        <w:tc>
          <w:tcPr>
            <w:tcW w:w="2825" w:type="dxa"/>
          </w:tcPr>
          <w:p w14:paraId="737F3D6B">
            <w:pPr>
              <w:pStyle w:val="11"/>
              <w:spacing w:before="150" w:line="280" w:lineRule="auto"/>
              <w:ind w:left="1152" w:hanging="807"/>
              <w:rPr>
                <w:rFonts w:ascii="Arial"/>
                <w:b/>
                <w:sz w:val="18"/>
              </w:rPr>
            </w:pPr>
            <w:r>
              <w:rPr>
                <w:rFonts w:ascii="Arial"/>
                <w:b/>
                <w:sz w:val="18"/>
              </w:rPr>
              <w:t>Costo</w:t>
            </w:r>
            <w:r>
              <w:rPr>
                <w:rFonts w:ascii="Arial"/>
                <w:b/>
                <w:spacing w:val="-15"/>
                <w:sz w:val="18"/>
              </w:rPr>
              <w:t xml:space="preserve"> </w:t>
            </w:r>
            <w:r>
              <w:rPr>
                <w:rFonts w:ascii="Arial"/>
                <w:b/>
                <w:sz w:val="18"/>
              </w:rPr>
              <w:t>mensual</w:t>
            </w:r>
            <w:r>
              <w:rPr>
                <w:rFonts w:ascii="Arial"/>
                <w:b/>
                <w:spacing w:val="-12"/>
                <w:sz w:val="18"/>
              </w:rPr>
              <w:t xml:space="preserve"> </w:t>
            </w:r>
            <w:r>
              <w:rPr>
                <w:rFonts w:ascii="Arial"/>
                <w:b/>
                <w:sz w:val="18"/>
              </w:rPr>
              <w:t xml:space="preserve">estimado </w:t>
            </w:r>
            <w:r>
              <w:rPr>
                <w:rFonts w:ascii="Arial"/>
                <w:b/>
                <w:spacing w:val="-2"/>
                <w:sz w:val="18"/>
              </w:rPr>
              <w:t>(MXN)</w:t>
            </w:r>
          </w:p>
        </w:tc>
      </w:tr>
      <w:tr w14:paraId="0AEE64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trPr>
        <w:tc>
          <w:tcPr>
            <w:tcW w:w="2271" w:type="dxa"/>
          </w:tcPr>
          <w:p w14:paraId="701CFAEA">
            <w:pPr>
              <w:pStyle w:val="11"/>
              <w:spacing w:before="152"/>
              <w:ind w:left="4"/>
              <w:rPr>
                <w:sz w:val="18"/>
              </w:rPr>
            </w:pPr>
            <w:r>
              <w:rPr>
                <w:sz w:val="18"/>
              </w:rPr>
              <w:t>Amazon</w:t>
            </w:r>
            <w:r>
              <w:rPr>
                <w:spacing w:val="-1"/>
                <w:sz w:val="18"/>
              </w:rPr>
              <w:t xml:space="preserve"> </w:t>
            </w:r>
            <w:r>
              <w:rPr>
                <w:spacing w:val="-2"/>
                <w:sz w:val="18"/>
              </w:rPr>
              <w:t>CloudWatch</w:t>
            </w:r>
          </w:p>
        </w:tc>
        <w:tc>
          <w:tcPr>
            <w:tcW w:w="3732" w:type="dxa"/>
          </w:tcPr>
          <w:p w14:paraId="5E2DC794">
            <w:pPr>
              <w:pStyle w:val="11"/>
              <w:spacing w:before="152"/>
              <w:ind w:left="237"/>
              <w:rPr>
                <w:sz w:val="18"/>
              </w:rPr>
            </w:pPr>
            <w:r>
              <w:rPr>
                <w:sz w:val="18"/>
              </w:rPr>
              <w:t>Métricas</w:t>
            </w:r>
            <w:r>
              <w:rPr>
                <w:spacing w:val="-4"/>
                <w:sz w:val="18"/>
              </w:rPr>
              <w:t xml:space="preserve"> </w:t>
            </w:r>
            <w:r>
              <w:rPr>
                <w:sz w:val="18"/>
              </w:rPr>
              <w:t>y</w:t>
            </w:r>
            <w:r>
              <w:rPr>
                <w:spacing w:val="-2"/>
                <w:sz w:val="18"/>
              </w:rPr>
              <w:t xml:space="preserve"> </w:t>
            </w:r>
            <w:r>
              <w:rPr>
                <w:spacing w:val="-4"/>
                <w:sz w:val="18"/>
              </w:rPr>
              <w:t>logs</w:t>
            </w:r>
          </w:p>
        </w:tc>
        <w:tc>
          <w:tcPr>
            <w:tcW w:w="2825" w:type="dxa"/>
          </w:tcPr>
          <w:p w14:paraId="3F5C0F46">
            <w:pPr>
              <w:pStyle w:val="11"/>
              <w:spacing w:before="152"/>
              <w:ind w:left="240"/>
              <w:rPr>
                <w:sz w:val="18"/>
              </w:rPr>
            </w:pPr>
            <w:r>
              <w:rPr>
                <w:spacing w:val="-4"/>
                <w:sz w:val="18"/>
              </w:rPr>
              <w:t>$350</w:t>
            </w:r>
          </w:p>
        </w:tc>
      </w:tr>
      <w:tr w14:paraId="69EC46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7" w:hRule="atLeast"/>
        </w:trPr>
        <w:tc>
          <w:tcPr>
            <w:tcW w:w="2271" w:type="dxa"/>
          </w:tcPr>
          <w:p w14:paraId="36712270">
            <w:pPr>
              <w:pStyle w:val="11"/>
              <w:spacing w:before="147" w:line="280" w:lineRule="auto"/>
              <w:ind w:left="4" w:right="918"/>
              <w:rPr>
                <w:sz w:val="18"/>
              </w:rPr>
            </w:pPr>
            <w:r>
              <w:rPr>
                <w:sz w:val="18"/>
              </w:rPr>
              <w:t>Application</w:t>
            </w:r>
            <w:r>
              <w:rPr>
                <w:spacing w:val="-13"/>
                <w:sz w:val="18"/>
              </w:rPr>
              <w:t xml:space="preserve"> </w:t>
            </w:r>
            <w:r>
              <w:rPr>
                <w:sz w:val="18"/>
              </w:rPr>
              <w:t xml:space="preserve">Load </w:t>
            </w:r>
            <w:r>
              <w:rPr>
                <w:spacing w:val="-2"/>
                <w:sz w:val="18"/>
              </w:rPr>
              <w:t>Balancer</w:t>
            </w:r>
          </w:p>
        </w:tc>
        <w:tc>
          <w:tcPr>
            <w:tcW w:w="3732" w:type="dxa"/>
          </w:tcPr>
          <w:p w14:paraId="714FD4AE">
            <w:pPr>
              <w:pStyle w:val="11"/>
              <w:spacing w:before="63"/>
              <w:rPr>
                <w:rFonts w:ascii="Arial"/>
                <w:b/>
                <w:sz w:val="18"/>
              </w:rPr>
            </w:pPr>
          </w:p>
          <w:p w14:paraId="2A961D37">
            <w:pPr>
              <w:pStyle w:val="11"/>
              <w:ind w:left="237"/>
              <w:rPr>
                <w:sz w:val="18"/>
              </w:rPr>
            </w:pPr>
            <w:r>
              <w:rPr>
                <w:sz w:val="18"/>
              </w:rPr>
              <w:t>ALB</w:t>
            </w:r>
            <w:r>
              <w:rPr>
                <w:spacing w:val="-1"/>
                <w:sz w:val="18"/>
              </w:rPr>
              <w:t xml:space="preserve"> </w:t>
            </w:r>
            <w:r>
              <w:rPr>
                <w:spacing w:val="-2"/>
                <w:sz w:val="18"/>
              </w:rPr>
              <w:t>básico</w:t>
            </w:r>
          </w:p>
        </w:tc>
        <w:tc>
          <w:tcPr>
            <w:tcW w:w="2825" w:type="dxa"/>
          </w:tcPr>
          <w:p w14:paraId="15631D85">
            <w:pPr>
              <w:pStyle w:val="11"/>
              <w:spacing w:before="63"/>
              <w:rPr>
                <w:rFonts w:ascii="Arial"/>
                <w:b/>
                <w:sz w:val="18"/>
              </w:rPr>
            </w:pPr>
          </w:p>
          <w:p w14:paraId="67771D7C">
            <w:pPr>
              <w:pStyle w:val="11"/>
              <w:ind w:left="240"/>
              <w:rPr>
                <w:sz w:val="18"/>
              </w:rPr>
            </w:pPr>
            <w:r>
              <w:rPr>
                <w:spacing w:val="-4"/>
                <w:sz w:val="18"/>
              </w:rPr>
              <w:t>$800</w:t>
            </w:r>
          </w:p>
        </w:tc>
      </w:tr>
      <w:tr w14:paraId="5F2534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trPr>
        <w:tc>
          <w:tcPr>
            <w:tcW w:w="2271" w:type="dxa"/>
          </w:tcPr>
          <w:p w14:paraId="5C61BCF2">
            <w:pPr>
              <w:pStyle w:val="11"/>
              <w:spacing w:before="152"/>
              <w:ind w:left="4"/>
              <w:rPr>
                <w:rFonts w:ascii="Arial"/>
                <w:b/>
                <w:sz w:val="18"/>
              </w:rPr>
            </w:pPr>
            <w:r>
              <w:rPr>
                <w:rFonts w:ascii="Arial"/>
                <w:b/>
                <w:spacing w:val="-2"/>
                <w:sz w:val="18"/>
              </w:rPr>
              <w:t>Subtotal</w:t>
            </w:r>
          </w:p>
        </w:tc>
        <w:tc>
          <w:tcPr>
            <w:tcW w:w="3732" w:type="dxa"/>
          </w:tcPr>
          <w:p w14:paraId="5904BCFC">
            <w:pPr>
              <w:pStyle w:val="11"/>
              <w:rPr>
                <w:rFonts w:ascii="Times New Roman"/>
                <w:sz w:val="18"/>
              </w:rPr>
            </w:pPr>
          </w:p>
        </w:tc>
        <w:tc>
          <w:tcPr>
            <w:tcW w:w="2825" w:type="dxa"/>
          </w:tcPr>
          <w:p w14:paraId="5C9AC307">
            <w:pPr>
              <w:pStyle w:val="11"/>
              <w:spacing w:before="152"/>
              <w:ind w:left="240"/>
              <w:rPr>
                <w:rFonts w:ascii="Arial"/>
                <w:b/>
                <w:sz w:val="18"/>
              </w:rPr>
            </w:pPr>
            <w:r>
              <w:rPr>
                <w:rFonts w:ascii="Arial"/>
                <w:b/>
                <w:spacing w:val="-2"/>
                <w:sz w:val="18"/>
              </w:rPr>
              <w:t>$8,800</w:t>
            </w:r>
          </w:p>
        </w:tc>
      </w:tr>
      <w:tr w14:paraId="101721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trPr>
        <w:tc>
          <w:tcPr>
            <w:tcW w:w="2271" w:type="dxa"/>
          </w:tcPr>
          <w:p w14:paraId="5536D67E">
            <w:pPr>
              <w:pStyle w:val="11"/>
              <w:spacing w:before="153"/>
              <w:ind w:left="4"/>
              <w:rPr>
                <w:rFonts w:ascii="Arial"/>
                <w:b/>
                <w:sz w:val="18"/>
              </w:rPr>
            </w:pPr>
            <w:r>
              <w:rPr>
                <w:rFonts w:ascii="Arial"/>
                <w:b/>
                <w:sz w:val="18"/>
              </w:rPr>
              <w:t>Total</w:t>
            </w:r>
            <w:r>
              <w:rPr>
                <w:rFonts w:ascii="Arial"/>
                <w:b/>
                <w:spacing w:val="-7"/>
                <w:sz w:val="18"/>
              </w:rPr>
              <w:t xml:space="preserve"> </w:t>
            </w:r>
            <w:r>
              <w:rPr>
                <w:rFonts w:ascii="Arial"/>
                <w:b/>
                <w:sz w:val="18"/>
              </w:rPr>
              <w:t>anual</w:t>
            </w:r>
            <w:r>
              <w:rPr>
                <w:rFonts w:ascii="Arial"/>
                <w:b/>
                <w:spacing w:val="-6"/>
                <w:sz w:val="18"/>
              </w:rPr>
              <w:t xml:space="preserve"> </w:t>
            </w:r>
            <w:r>
              <w:rPr>
                <w:rFonts w:ascii="Arial"/>
                <w:b/>
                <w:sz w:val="18"/>
              </w:rPr>
              <w:t>(12</w:t>
            </w:r>
            <w:r>
              <w:rPr>
                <w:rFonts w:ascii="Arial"/>
                <w:b/>
                <w:spacing w:val="-8"/>
                <w:sz w:val="18"/>
              </w:rPr>
              <w:t xml:space="preserve"> </w:t>
            </w:r>
            <w:r>
              <w:rPr>
                <w:rFonts w:ascii="Arial"/>
                <w:b/>
                <w:spacing w:val="-2"/>
                <w:sz w:val="18"/>
              </w:rPr>
              <w:t>meses)</w:t>
            </w:r>
          </w:p>
        </w:tc>
        <w:tc>
          <w:tcPr>
            <w:tcW w:w="3732" w:type="dxa"/>
          </w:tcPr>
          <w:p w14:paraId="344ECBC6">
            <w:pPr>
              <w:pStyle w:val="11"/>
              <w:rPr>
                <w:rFonts w:ascii="Times New Roman"/>
                <w:sz w:val="18"/>
              </w:rPr>
            </w:pPr>
          </w:p>
        </w:tc>
        <w:tc>
          <w:tcPr>
            <w:tcW w:w="2825" w:type="dxa"/>
          </w:tcPr>
          <w:p w14:paraId="346F5EF9">
            <w:pPr>
              <w:pStyle w:val="11"/>
              <w:spacing w:before="153"/>
              <w:ind w:left="240"/>
              <w:rPr>
                <w:rFonts w:ascii="Arial"/>
                <w:b/>
                <w:sz w:val="18"/>
              </w:rPr>
            </w:pPr>
            <w:r>
              <w:rPr>
                <w:rFonts w:ascii="Arial"/>
                <w:b/>
                <w:spacing w:val="-2"/>
                <w:sz w:val="18"/>
              </w:rPr>
              <w:t>$105,600</w:t>
            </w:r>
          </w:p>
        </w:tc>
      </w:tr>
    </w:tbl>
    <w:p w14:paraId="3BB14D5B">
      <w:pPr>
        <w:pStyle w:val="11"/>
        <w:spacing w:after="0"/>
        <w:rPr>
          <w:rFonts w:ascii="Arial"/>
          <w:b/>
          <w:sz w:val="18"/>
        </w:rPr>
        <w:sectPr>
          <w:pgSz w:w="12240" w:h="15840"/>
          <w:pgMar w:top="1320" w:right="0" w:bottom="280" w:left="1440" w:header="338" w:footer="0" w:gutter="0"/>
          <w:cols w:space="720" w:num="1"/>
        </w:sectPr>
      </w:pPr>
    </w:p>
    <w:p w14:paraId="177C7A4A">
      <w:pPr>
        <w:pStyle w:val="7"/>
        <w:spacing w:before="193"/>
        <w:rPr>
          <w:rFonts w:ascii="Arial"/>
          <w:b/>
          <w:sz w:val="32"/>
        </w:rPr>
      </w:pPr>
    </w:p>
    <w:p w14:paraId="7FAEA69C">
      <w:pPr>
        <w:pStyle w:val="2"/>
        <w:numPr>
          <w:ilvl w:val="0"/>
          <w:numId w:val="2"/>
        </w:numPr>
        <w:tabs>
          <w:tab w:val="left" w:pos="1032"/>
        </w:tabs>
        <w:spacing w:before="0" w:after="0" w:line="240" w:lineRule="auto"/>
        <w:ind w:left="1032" w:right="0" w:hanging="307"/>
        <w:jc w:val="left"/>
      </w:pPr>
      <w:r>
        <w:rPr>
          <w:color w:val="0E4660"/>
        </w:rPr>
        <w:t>CRONOGRAMA</w:t>
      </w:r>
      <w:r>
        <w:rPr>
          <w:color w:val="0E4660"/>
          <w:spacing w:val="-27"/>
        </w:rPr>
        <w:t xml:space="preserve"> </w:t>
      </w:r>
      <w:r>
        <w:rPr>
          <w:color w:val="0E4660"/>
        </w:rPr>
        <w:t>DE</w:t>
      </w:r>
      <w:r>
        <w:rPr>
          <w:color w:val="0E4660"/>
          <w:spacing w:val="-30"/>
        </w:rPr>
        <w:t xml:space="preserve"> </w:t>
      </w:r>
      <w:r>
        <w:rPr>
          <w:color w:val="0E4660"/>
        </w:rPr>
        <w:t>DESARROLLO</w:t>
      </w:r>
      <w:r>
        <w:rPr>
          <w:color w:val="0E4660"/>
          <w:spacing w:val="-28"/>
        </w:rPr>
        <w:t xml:space="preserve"> </w:t>
      </w:r>
      <w:r>
        <w:rPr>
          <w:color w:val="0E4660"/>
        </w:rPr>
        <w:t>(DIAGRAMA</w:t>
      </w:r>
      <w:r>
        <w:rPr>
          <w:color w:val="0E4660"/>
          <w:spacing w:val="-30"/>
        </w:rPr>
        <w:t xml:space="preserve"> </w:t>
      </w:r>
      <w:r>
        <w:rPr>
          <w:color w:val="0E4660"/>
        </w:rPr>
        <w:t>DE</w:t>
      </w:r>
      <w:r>
        <w:rPr>
          <w:color w:val="0E4660"/>
          <w:spacing w:val="-29"/>
        </w:rPr>
        <w:t xml:space="preserve"> </w:t>
      </w:r>
      <w:r>
        <w:rPr>
          <w:color w:val="0E4660"/>
          <w:spacing w:val="-2"/>
        </w:rPr>
        <w:t>GANTT)</w:t>
      </w:r>
    </w:p>
    <w:p w14:paraId="19030E34">
      <w:pPr>
        <w:pStyle w:val="7"/>
        <w:spacing w:before="271"/>
        <w:rPr>
          <w:rFonts w:ascii="Trebuchet MS"/>
          <w:sz w:val="32"/>
        </w:rPr>
      </w:pPr>
    </w:p>
    <w:p w14:paraId="32C96CBA">
      <w:pPr>
        <w:pStyle w:val="3"/>
        <w:numPr>
          <w:ilvl w:val="1"/>
          <w:numId w:val="2"/>
        </w:numPr>
        <w:tabs>
          <w:tab w:val="left" w:pos="771"/>
        </w:tabs>
        <w:spacing w:before="0" w:after="0" w:line="240" w:lineRule="auto"/>
        <w:ind w:left="771" w:right="0" w:hanging="509"/>
        <w:jc w:val="left"/>
      </w:pPr>
      <w:r>
        <w:rPr>
          <w:color w:val="0E4660"/>
          <w:spacing w:val="-6"/>
        </w:rPr>
        <w:t>Diagrama</w:t>
      </w:r>
      <w:r>
        <w:rPr>
          <w:color w:val="0E4660"/>
          <w:spacing w:val="-22"/>
        </w:rPr>
        <w:t xml:space="preserve"> </w:t>
      </w:r>
      <w:r>
        <w:rPr>
          <w:color w:val="0E4660"/>
          <w:spacing w:val="-6"/>
        </w:rPr>
        <w:t>de</w:t>
      </w:r>
      <w:r>
        <w:rPr>
          <w:color w:val="0E4660"/>
          <w:spacing w:val="-20"/>
        </w:rPr>
        <w:t xml:space="preserve"> </w:t>
      </w:r>
      <w:r>
        <w:rPr>
          <w:color w:val="0E4660"/>
          <w:spacing w:val="-6"/>
        </w:rPr>
        <w:t>Gantt:</w:t>
      </w:r>
      <w:r>
        <w:rPr>
          <w:color w:val="0E4660"/>
          <w:spacing w:val="-22"/>
        </w:rPr>
        <w:t xml:space="preserve"> </w:t>
      </w:r>
      <w:r>
        <w:rPr>
          <w:color w:val="0E4660"/>
          <w:spacing w:val="-6"/>
        </w:rPr>
        <w:t>actividades</w:t>
      </w:r>
      <w:r>
        <w:rPr>
          <w:color w:val="0E4660"/>
          <w:spacing w:val="-24"/>
        </w:rPr>
        <w:t xml:space="preserve"> </w:t>
      </w:r>
      <w:r>
        <w:rPr>
          <w:color w:val="0E4660"/>
          <w:spacing w:val="-6"/>
        </w:rPr>
        <w:t>y</w:t>
      </w:r>
      <w:r>
        <w:rPr>
          <w:color w:val="0E4660"/>
          <w:spacing w:val="-20"/>
        </w:rPr>
        <w:t xml:space="preserve"> </w:t>
      </w:r>
      <w:r>
        <w:rPr>
          <w:color w:val="0E4660"/>
          <w:spacing w:val="-6"/>
        </w:rPr>
        <w:t>cronograma</w:t>
      </w:r>
    </w:p>
    <w:p w14:paraId="47F2ACE5">
      <w:pPr>
        <w:pStyle w:val="7"/>
        <w:spacing w:before="150" w:line="278" w:lineRule="auto"/>
        <w:ind w:left="262" w:right="1733"/>
      </w:pPr>
      <w:r>
        <w:rPr>
          <w:rFonts w:ascii="Arial" w:hAnsi="Arial"/>
          <w:b/>
        </w:rPr>
        <w:t xml:space="preserve">Descripción: </w:t>
      </w:r>
      <w:r>
        <w:t>El diagrama de Gantt proporciona una representación visual del cronograma</w:t>
      </w:r>
      <w:r>
        <w:rPr>
          <w:spacing w:val="-1"/>
        </w:rPr>
        <w:t xml:space="preserve"> </w:t>
      </w:r>
      <w:r>
        <w:t>del</w:t>
      </w:r>
      <w:r>
        <w:rPr>
          <w:spacing w:val="-2"/>
        </w:rPr>
        <w:t xml:space="preserve"> </w:t>
      </w:r>
      <w:r>
        <w:t>proyecto, mostrando la secuencia de actividades, sus duraciones, dependencias</w:t>
      </w:r>
      <w:r>
        <w:rPr>
          <w:spacing w:val="-4"/>
        </w:rPr>
        <w:t xml:space="preserve"> </w:t>
      </w:r>
      <w:r>
        <w:t>y</w:t>
      </w:r>
      <w:r>
        <w:rPr>
          <w:spacing w:val="-7"/>
        </w:rPr>
        <w:t xml:space="preserve"> </w:t>
      </w:r>
      <w:r>
        <w:t>superposiciones.</w:t>
      </w:r>
      <w:r>
        <w:rPr>
          <w:spacing w:val="-4"/>
        </w:rPr>
        <w:t xml:space="preserve"> </w:t>
      </w:r>
      <w:r>
        <w:t>Esta</w:t>
      </w:r>
      <w:r>
        <w:rPr>
          <w:spacing w:val="-4"/>
        </w:rPr>
        <w:t xml:space="preserve"> </w:t>
      </w:r>
      <w:r>
        <w:t>herramienta</w:t>
      </w:r>
      <w:r>
        <w:rPr>
          <w:spacing w:val="-3"/>
        </w:rPr>
        <w:t xml:space="preserve"> </w:t>
      </w:r>
      <w:r>
        <w:t>es</w:t>
      </w:r>
      <w:r>
        <w:rPr>
          <w:spacing w:val="-7"/>
        </w:rPr>
        <w:t xml:space="preserve"> </w:t>
      </w:r>
      <w:r>
        <w:t>fundamental</w:t>
      </w:r>
      <w:r>
        <w:rPr>
          <w:spacing w:val="-7"/>
        </w:rPr>
        <w:t xml:space="preserve"> </w:t>
      </w:r>
      <w:r>
        <w:t>para</w:t>
      </w:r>
      <w:r>
        <w:rPr>
          <w:spacing w:val="-4"/>
        </w:rPr>
        <w:t xml:space="preserve"> </w:t>
      </w:r>
      <w:r>
        <w:t>la</w:t>
      </w:r>
      <w:r>
        <w:rPr>
          <w:spacing w:val="-6"/>
        </w:rPr>
        <w:t xml:space="preserve"> </w:t>
      </w:r>
      <w:r>
        <w:t>gestión de proyectos</w:t>
      </w:r>
      <w:r>
        <w:rPr>
          <w:spacing w:val="-3"/>
        </w:rPr>
        <w:t xml:space="preserve"> </w:t>
      </w:r>
      <w:r>
        <w:t>de</w:t>
      </w:r>
      <w:r>
        <w:rPr>
          <w:spacing w:val="-2"/>
        </w:rPr>
        <w:t xml:space="preserve"> </w:t>
      </w:r>
      <w:r>
        <w:t>software, ya</w:t>
      </w:r>
      <w:r>
        <w:rPr>
          <w:spacing w:val="-2"/>
        </w:rPr>
        <w:t xml:space="preserve"> </w:t>
      </w:r>
      <w:r>
        <w:t>que permite visualizar el camino crítico y optimizar la asignación de recursos</w:t>
      </w:r>
    </w:p>
    <w:p w14:paraId="192EFB91">
      <w:pPr>
        <w:pStyle w:val="7"/>
        <w:spacing w:after="0" w:line="278" w:lineRule="auto"/>
        <w:sectPr>
          <w:pgSz w:w="12240" w:h="15840"/>
          <w:pgMar w:top="1320" w:right="0" w:bottom="280" w:left="1440" w:header="338" w:footer="0" w:gutter="0"/>
          <w:cols w:space="720" w:num="1"/>
        </w:sectPr>
      </w:pPr>
    </w:p>
    <w:p w14:paraId="26CAE1EA">
      <w:pPr>
        <w:pStyle w:val="7"/>
        <w:spacing w:before="193"/>
        <w:rPr>
          <w:sz w:val="32"/>
        </w:rPr>
      </w:pPr>
    </w:p>
    <w:p w14:paraId="2C33A920">
      <w:pPr>
        <w:pStyle w:val="2"/>
        <w:numPr>
          <w:ilvl w:val="0"/>
          <w:numId w:val="2"/>
        </w:numPr>
        <w:tabs>
          <w:tab w:val="left" w:pos="3152"/>
        </w:tabs>
        <w:spacing w:before="0" w:after="0" w:line="240" w:lineRule="auto"/>
        <w:ind w:left="3152" w:right="0" w:hanging="307"/>
        <w:jc w:val="left"/>
      </w:pPr>
      <w:r>
        <w:rPr>
          <w:color w:val="0E4660"/>
          <w:spacing w:val="-2"/>
        </w:rPr>
        <w:t>ESTIMACIÓN</w:t>
      </w:r>
      <w:r>
        <w:rPr>
          <w:color w:val="0E4660"/>
          <w:spacing w:val="-27"/>
        </w:rPr>
        <w:t xml:space="preserve"> </w:t>
      </w:r>
      <w:r>
        <w:rPr>
          <w:color w:val="0E4660"/>
          <w:spacing w:val="-2"/>
        </w:rPr>
        <w:t>DE</w:t>
      </w:r>
      <w:r>
        <w:rPr>
          <w:color w:val="0E4660"/>
          <w:spacing w:val="-26"/>
        </w:rPr>
        <w:t xml:space="preserve"> </w:t>
      </w:r>
      <w:r>
        <w:rPr>
          <w:color w:val="0E4660"/>
          <w:spacing w:val="-2"/>
        </w:rPr>
        <w:t>COSTOS</w:t>
      </w:r>
    </w:p>
    <w:p w14:paraId="47058ED2">
      <w:pPr>
        <w:pStyle w:val="7"/>
        <w:spacing w:before="271"/>
        <w:rPr>
          <w:rFonts w:ascii="Trebuchet MS"/>
          <w:sz w:val="32"/>
        </w:rPr>
      </w:pPr>
    </w:p>
    <w:p w14:paraId="3156DF98">
      <w:pPr>
        <w:pStyle w:val="3"/>
        <w:numPr>
          <w:ilvl w:val="1"/>
          <w:numId w:val="2"/>
        </w:numPr>
        <w:tabs>
          <w:tab w:val="left" w:pos="771"/>
        </w:tabs>
        <w:spacing w:before="0" w:after="0" w:line="240" w:lineRule="auto"/>
        <w:ind w:left="771" w:right="0" w:hanging="509"/>
        <w:jc w:val="left"/>
      </w:pPr>
      <w:r>
        <w:rPr>
          <w:color w:val="0E4660"/>
        </w:rPr>
        <w:t>Costos</w:t>
      </w:r>
      <w:r>
        <w:rPr>
          <w:color w:val="0E4660"/>
          <w:spacing w:val="-21"/>
        </w:rPr>
        <w:t xml:space="preserve"> </w:t>
      </w:r>
      <w:r>
        <w:rPr>
          <w:color w:val="0E4660"/>
        </w:rPr>
        <w:t>por</w:t>
      </w:r>
      <w:r>
        <w:rPr>
          <w:color w:val="0E4660"/>
          <w:spacing w:val="-26"/>
        </w:rPr>
        <w:t xml:space="preserve"> </w:t>
      </w:r>
      <w:r>
        <w:rPr>
          <w:color w:val="0E4660"/>
        </w:rPr>
        <w:t>fase</w:t>
      </w:r>
      <w:r>
        <w:rPr>
          <w:color w:val="0E4660"/>
          <w:spacing w:val="-23"/>
        </w:rPr>
        <w:t xml:space="preserve"> </w:t>
      </w:r>
      <w:r>
        <w:rPr>
          <w:color w:val="0E4660"/>
        </w:rPr>
        <w:t>de</w:t>
      </w:r>
      <w:r>
        <w:rPr>
          <w:color w:val="0E4660"/>
          <w:spacing w:val="-23"/>
        </w:rPr>
        <w:t xml:space="preserve"> </w:t>
      </w:r>
      <w:r>
        <w:rPr>
          <w:color w:val="0E4660"/>
          <w:spacing w:val="-2"/>
        </w:rPr>
        <w:t>desarrollo</w:t>
      </w:r>
    </w:p>
    <w:p w14:paraId="264D5652">
      <w:pPr>
        <w:pStyle w:val="7"/>
        <w:spacing w:before="304"/>
        <w:rPr>
          <w:rFonts w:ascii="Trebuchet MS"/>
          <w:sz w:val="28"/>
        </w:rPr>
      </w:pPr>
    </w:p>
    <w:p w14:paraId="36BA09E7">
      <w:pPr>
        <w:pStyle w:val="7"/>
        <w:spacing w:before="1" w:line="278" w:lineRule="auto"/>
        <w:ind w:left="262" w:right="1733"/>
      </w:pPr>
      <w:r>
        <w:rPr>
          <w:rFonts w:ascii="Arial" w:hAnsi="Arial"/>
          <w:b/>
        </w:rPr>
        <w:t>Descripción:</w:t>
      </w:r>
      <w:r>
        <w:rPr>
          <w:rFonts w:ascii="Arial" w:hAnsi="Arial"/>
          <w:b/>
          <w:spacing w:val="-5"/>
        </w:rPr>
        <w:t xml:space="preserve"> </w:t>
      </w:r>
      <w:r>
        <w:t>Desglose</w:t>
      </w:r>
      <w:r>
        <w:rPr>
          <w:spacing w:val="-5"/>
        </w:rPr>
        <w:t xml:space="preserve"> </w:t>
      </w:r>
      <w:r>
        <w:t>de</w:t>
      </w:r>
      <w:r>
        <w:rPr>
          <w:spacing w:val="-7"/>
        </w:rPr>
        <w:t xml:space="preserve"> </w:t>
      </w:r>
      <w:r>
        <w:t>costos</w:t>
      </w:r>
      <w:r>
        <w:rPr>
          <w:spacing w:val="-5"/>
        </w:rPr>
        <w:t xml:space="preserve"> </w:t>
      </w:r>
      <w:r>
        <w:t>por</w:t>
      </w:r>
      <w:r>
        <w:rPr>
          <w:spacing w:val="-5"/>
        </w:rPr>
        <w:t xml:space="preserve"> </w:t>
      </w:r>
      <w:r>
        <w:t>fase,</w:t>
      </w:r>
      <w:r>
        <w:rPr>
          <w:spacing w:val="-5"/>
        </w:rPr>
        <w:t xml:space="preserve"> </w:t>
      </w:r>
      <w:r>
        <w:t>incluyendo</w:t>
      </w:r>
      <w:r>
        <w:rPr>
          <w:spacing w:val="-5"/>
        </w:rPr>
        <w:t xml:space="preserve"> </w:t>
      </w:r>
      <w:r>
        <w:t>recursos</w:t>
      </w:r>
      <w:r>
        <w:rPr>
          <w:spacing w:val="-5"/>
        </w:rPr>
        <w:t xml:space="preserve"> </w:t>
      </w:r>
      <w:r>
        <w:t>humanos</w:t>
      </w:r>
      <w:r>
        <w:rPr>
          <w:spacing w:val="-5"/>
        </w:rPr>
        <w:t xml:space="preserve"> </w:t>
      </w:r>
      <w:r>
        <w:t xml:space="preserve">y </w:t>
      </w:r>
      <w:r>
        <w:rPr>
          <w:spacing w:val="-2"/>
        </w:rPr>
        <w:t>duración.</w:t>
      </w:r>
    </w:p>
    <w:p w14:paraId="4A791290">
      <w:pPr>
        <w:spacing w:before="158"/>
        <w:ind w:left="262" w:right="0" w:firstLine="0"/>
        <w:jc w:val="left"/>
        <w:rPr>
          <w:rFonts w:ascii="Arial"/>
          <w:b/>
          <w:sz w:val="24"/>
        </w:rPr>
      </w:pPr>
      <w:r>
        <w:rPr>
          <w:rFonts w:ascii="Arial"/>
          <w:b/>
          <w:sz w:val="24"/>
        </w:rPr>
        <w:t>Tabla</w:t>
      </w:r>
      <w:r>
        <w:rPr>
          <w:rFonts w:ascii="Arial"/>
          <w:b/>
          <w:spacing w:val="-6"/>
          <w:sz w:val="24"/>
        </w:rPr>
        <w:t xml:space="preserve"> </w:t>
      </w:r>
      <w:r>
        <w:rPr>
          <w:rFonts w:ascii="Arial"/>
          <w:b/>
          <w:sz w:val="24"/>
        </w:rPr>
        <w:t>12.</w:t>
      </w:r>
      <w:r>
        <w:rPr>
          <w:rFonts w:ascii="Arial"/>
          <w:b/>
          <w:spacing w:val="-7"/>
          <w:sz w:val="24"/>
        </w:rPr>
        <w:t xml:space="preserve"> </w:t>
      </w:r>
      <w:r>
        <w:rPr>
          <w:rFonts w:ascii="Arial"/>
          <w:b/>
          <w:sz w:val="24"/>
        </w:rPr>
        <w:t>Costos</w:t>
      </w:r>
      <w:r>
        <w:rPr>
          <w:rFonts w:ascii="Arial"/>
          <w:b/>
          <w:spacing w:val="-5"/>
          <w:sz w:val="24"/>
        </w:rPr>
        <w:t xml:space="preserve"> </w:t>
      </w:r>
      <w:r>
        <w:rPr>
          <w:rFonts w:ascii="Arial"/>
          <w:b/>
          <w:sz w:val="24"/>
        </w:rPr>
        <w:t>estimados</w:t>
      </w:r>
      <w:r>
        <w:rPr>
          <w:rFonts w:ascii="Arial"/>
          <w:b/>
          <w:spacing w:val="-5"/>
          <w:sz w:val="24"/>
        </w:rPr>
        <w:t xml:space="preserve"> </w:t>
      </w:r>
      <w:r>
        <w:rPr>
          <w:rFonts w:ascii="Arial"/>
          <w:b/>
          <w:sz w:val="24"/>
        </w:rPr>
        <w:t>por</w:t>
      </w:r>
      <w:r>
        <w:rPr>
          <w:rFonts w:ascii="Arial"/>
          <w:b/>
          <w:spacing w:val="-6"/>
          <w:sz w:val="24"/>
        </w:rPr>
        <w:t xml:space="preserve"> </w:t>
      </w:r>
      <w:r>
        <w:rPr>
          <w:rFonts w:ascii="Arial"/>
          <w:b/>
          <w:sz w:val="24"/>
        </w:rPr>
        <w:t>fase</w:t>
      </w:r>
      <w:r>
        <w:rPr>
          <w:rFonts w:ascii="Arial"/>
          <w:b/>
          <w:spacing w:val="-5"/>
          <w:sz w:val="24"/>
        </w:rPr>
        <w:t xml:space="preserve"> </w:t>
      </w:r>
      <w:r>
        <w:rPr>
          <w:rFonts w:ascii="Arial"/>
          <w:b/>
          <w:sz w:val="24"/>
        </w:rPr>
        <w:t>de</w:t>
      </w:r>
      <w:r>
        <w:rPr>
          <w:rFonts w:ascii="Arial"/>
          <w:b/>
          <w:spacing w:val="-6"/>
          <w:sz w:val="24"/>
        </w:rPr>
        <w:t xml:space="preserve"> </w:t>
      </w:r>
      <w:r>
        <w:rPr>
          <w:rFonts w:ascii="Arial"/>
          <w:b/>
          <w:spacing w:val="-2"/>
          <w:sz w:val="24"/>
        </w:rPr>
        <w:t>desarrollo</w:t>
      </w:r>
    </w:p>
    <w:p w14:paraId="632535C9">
      <w:pPr>
        <w:pStyle w:val="7"/>
        <w:spacing w:before="9"/>
        <w:rPr>
          <w:rFonts w:ascii="Arial"/>
          <w:b/>
          <w:sz w:val="17"/>
        </w:rPr>
      </w:pPr>
    </w:p>
    <w:tbl>
      <w:tblPr>
        <w:tblStyle w:val="6"/>
        <w:tblW w:w="0" w:type="auto"/>
        <w:tblInd w:w="2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16"/>
        <w:gridCol w:w="2470"/>
        <w:gridCol w:w="2170"/>
        <w:gridCol w:w="1318"/>
        <w:gridCol w:w="1154"/>
      </w:tblGrid>
      <w:tr w14:paraId="49C354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0" w:hRule="atLeast"/>
        </w:trPr>
        <w:tc>
          <w:tcPr>
            <w:tcW w:w="1716" w:type="dxa"/>
          </w:tcPr>
          <w:p w14:paraId="727407E1">
            <w:pPr>
              <w:pStyle w:val="11"/>
              <w:spacing w:before="65"/>
              <w:rPr>
                <w:rFonts w:ascii="Arial"/>
                <w:b/>
                <w:sz w:val="18"/>
              </w:rPr>
            </w:pPr>
          </w:p>
          <w:p w14:paraId="0FAD6D28">
            <w:pPr>
              <w:pStyle w:val="11"/>
              <w:ind w:left="537"/>
              <w:rPr>
                <w:rFonts w:ascii="Arial"/>
                <w:b/>
                <w:sz w:val="18"/>
              </w:rPr>
            </w:pPr>
            <w:r>
              <w:rPr>
                <w:rFonts w:ascii="Arial"/>
                <w:b/>
                <w:spacing w:val="-4"/>
                <w:sz w:val="18"/>
              </w:rPr>
              <w:t>Fase</w:t>
            </w:r>
          </w:p>
        </w:tc>
        <w:tc>
          <w:tcPr>
            <w:tcW w:w="2470" w:type="dxa"/>
          </w:tcPr>
          <w:p w14:paraId="58120D99">
            <w:pPr>
              <w:pStyle w:val="11"/>
              <w:spacing w:before="150" w:line="280" w:lineRule="auto"/>
              <w:ind w:left="758" w:right="375" w:hanging="32"/>
              <w:rPr>
                <w:rFonts w:ascii="Arial"/>
                <w:b/>
                <w:sz w:val="18"/>
              </w:rPr>
            </w:pPr>
            <w:r>
              <w:rPr>
                <w:rFonts w:ascii="Arial"/>
                <w:b/>
                <w:spacing w:val="-2"/>
                <w:sz w:val="18"/>
              </w:rPr>
              <w:t>Actividades principales</w:t>
            </w:r>
          </w:p>
        </w:tc>
        <w:tc>
          <w:tcPr>
            <w:tcW w:w="2170" w:type="dxa"/>
          </w:tcPr>
          <w:p w14:paraId="6D033E97">
            <w:pPr>
              <w:pStyle w:val="11"/>
              <w:spacing w:before="65"/>
              <w:rPr>
                <w:rFonts w:ascii="Arial"/>
                <w:b/>
                <w:sz w:val="18"/>
              </w:rPr>
            </w:pPr>
          </w:p>
          <w:p w14:paraId="0DC47BF7">
            <w:pPr>
              <w:pStyle w:val="11"/>
              <w:ind w:left="249"/>
              <w:rPr>
                <w:rFonts w:ascii="Arial"/>
                <w:b/>
                <w:sz w:val="18"/>
              </w:rPr>
            </w:pPr>
            <w:r>
              <w:rPr>
                <w:rFonts w:ascii="Arial"/>
                <w:b/>
                <w:sz w:val="18"/>
              </w:rPr>
              <w:t>Recursos</w:t>
            </w:r>
            <w:r>
              <w:rPr>
                <w:rFonts w:ascii="Arial"/>
                <w:b/>
                <w:spacing w:val="-5"/>
                <w:sz w:val="18"/>
              </w:rPr>
              <w:t xml:space="preserve"> </w:t>
            </w:r>
            <w:r>
              <w:rPr>
                <w:rFonts w:ascii="Arial"/>
                <w:b/>
                <w:spacing w:val="-2"/>
                <w:sz w:val="18"/>
              </w:rPr>
              <w:t>humanos</w:t>
            </w:r>
          </w:p>
        </w:tc>
        <w:tc>
          <w:tcPr>
            <w:tcW w:w="1318" w:type="dxa"/>
          </w:tcPr>
          <w:p w14:paraId="103C1EC2">
            <w:pPr>
              <w:pStyle w:val="11"/>
              <w:spacing w:before="65"/>
              <w:rPr>
                <w:rFonts w:ascii="Arial"/>
                <w:b/>
                <w:sz w:val="18"/>
              </w:rPr>
            </w:pPr>
          </w:p>
          <w:p w14:paraId="7015006E">
            <w:pPr>
              <w:pStyle w:val="11"/>
              <w:ind w:left="268"/>
              <w:rPr>
                <w:rFonts w:ascii="Arial" w:hAnsi="Arial"/>
                <w:b/>
                <w:sz w:val="18"/>
              </w:rPr>
            </w:pPr>
            <w:r>
              <w:rPr>
                <w:rFonts w:ascii="Arial" w:hAnsi="Arial"/>
                <w:b/>
                <w:spacing w:val="-2"/>
                <w:sz w:val="18"/>
              </w:rPr>
              <w:t>Duración</w:t>
            </w:r>
          </w:p>
        </w:tc>
        <w:tc>
          <w:tcPr>
            <w:tcW w:w="1154" w:type="dxa"/>
          </w:tcPr>
          <w:p w14:paraId="3D5720E2">
            <w:pPr>
              <w:pStyle w:val="11"/>
              <w:spacing w:before="150" w:line="280" w:lineRule="auto"/>
              <w:ind w:left="316" w:right="298" w:firstLine="4"/>
              <w:rPr>
                <w:rFonts w:ascii="Arial"/>
                <w:b/>
                <w:sz w:val="18"/>
              </w:rPr>
            </w:pPr>
            <w:r>
              <w:rPr>
                <w:rFonts w:ascii="Arial"/>
                <w:b/>
                <w:spacing w:val="-4"/>
                <w:sz w:val="18"/>
              </w:rPr>
              <w:t xml:space="preserve">Costo </w:t>
            </w:r>
            <w:r>
              <w:rPr>
                <w:rFonts w:ascii="Arial"/>
                <w:b/>
                <w:spacing w:val="-2"/>
                <w:sz w:val="18"/>
              </w:rPr>
              <w:t>(MXN)</w:t>
            </w:r>
          </w:p>
        </w:tc>
      </w:tr>
      <w:tr w14:paraId="12896D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78" w:hRule="atLeast"/>
        </w:trPr>
        <w:tc>
          <w:tcPr>
            <w:tcW w:w="1716" w:type="dxa"/>
          </w:tcPr>
          <w:p w14:paraId="343CF255">
            <w:pPr>
              <w:pStyle w:val="11"/>
              <w:spacing w:before="183"/>
              <w:rPr>
                <w:rFonts w:ascii="Arial"/>
                <w:b/>
                <w:sz w:val="18"/>
              </w:rPr>
            </w:pPr>
          </w:p>
          <w:p w14:paraId="363B2B8D">
            <w:pPr>
              <w:pStyle w:val="11"/>
              <w:ind w:left="4"/>
              <w:rPr>
                <w:sz w:val="18"/>
              </w:rPr>
            </w:pPr>
            <w:r>
              <w:rPr>
                <w:spacing w:val="-2"/>
                <w:sz w:val="18"/>
              </w:rPr>
              <w:t>Análisis</w:t>
            </w:r>
          </w:p>
        </w:tc>
        <w:tc>
          <w:tcPr>
            <w:tcW w:w="2470" w:type="dxa"/>
          </w:tcPr>
          <w:p w14:paraId="5C41FE85">
            <w:pPr>
              <w:pStyle w:val="11"/>
              <w:spacing w:before="147" w:line="280" w:lineRule="auto"/>
              <w:ind w:left="237" w:right="375"/>
              <w:rPr>
                <w:sz w:val="18"/>
              </w:rPr>
            </w:pPr>
            <w:r>
              <w:rPr>
                <w:spacing w:val="-2"/>
                <w:sz w:val="18"/>
              </w:rPr>
              <w:t xml:space="preserve">Requerimientos, </w:t>
            </w:r>
            <w:r>
              <w:rPr>
                <w:sz w:val="18"/>
              </w:rPr>
              <w:t>investigación</w:t>
            </w:r>
            <w:r>
              <w:rPr>
                <w:spacing w:val="-13"/>
                <w:sz w:val="18"/>
              </w:rPr>
              <w:t xml:space="preserve"> </w:t>
            </w:r>
            <w:r>
              <w:rPr>
                <w:sz w:val="18"/>
              </w:rPr>
              <w:t xml:space="preserve">mercado, </w:t>
            </w:r>
            <w:r>
              <w:rPr>
                <w:spacing w:val="-4"/>
                <w:sz w:val="18"/>
              </w:rPr>
              <w:t>FODA</w:t>
            </w:r>
          </w:p>
        </w:tc>
        <w:tc>
          <w:tcPr>
            <w:tcW w:w="2170" w:type="dxa"/>
          </w:tcPr>
          <w:p w14:paraId="4B9943E6">
            <w:pPr>
              <w:pStyle w:val="11"/>
              <w:spacing w:before="60"/>
              <w:rPr>
                <w:rFonts w:ascii="Arial"/>
                <w:b/>
                <w:sz w:val="18"/>
              </w:rPr>
            </w:pPr>
          </w:p>
          <w:p w14:paraId="6F07D987">
            <w:pPr>
              <w:pStyle w:val="11"/>
              <w:spacing w:line="280" w:lineRule="auto"/>
              <w:ind w:left="239"/>
              <w:rPr>
                <w:sz w:val="18"/>
              </w:rPr>
            </w:pPr>
            <w:r>
              <w:rPr>
                <w:spacing w:val="-2"/>
                <w:sz w:val="18"/>
              </w:rPr>
              <w:t>Product</w:t>
            </w:r>
            <w:r>
              <w:rPr>
                <w:spacing w:val="-11"/>
                <w:sz w:val="18"/>
              </w:rPr>
              <w:t xml:space="preserve"> </w:t>
            </w:r>
            <w:r>
              <w:rPr>
                <w:spacing w:val="-2"/>
                <w:sz w:val="18"/>
              </w:rPr>
              <w:t>Manager, Analista</w:t>
            </w:r>
          </w:p>
        </w:tc>
        <w:tc>
          <w:tcPr>
            <w:tcW w:w="1318" w:type="dxa"/>
          </w:tcPr>
          <w:p w14:paraId="01679AA2">
            <w:pPr>
              <w:pStyle w:val="11"/>
              <w:spacing w:before="60"/>
              <w:rPr>
                <w:rFonts w:ascii="Arial"/>
                <w:b/>
                <w:sz w:val="18"/>
              </w:rPr>
            </w:pPr>
          </w:p>
          <w:p w14:paraId="177911CC">
            <w:pPr>
              <w:pStyle w:val="11"/>
              <w:ind w:left="239"/>
              <w:rPr>
                <w:sz w:val="18"/>
              </w:rPr>
            </w:pPr>
            <w:r>
              <w:rPr>
                <w:spacing w:val="-10"/>
                <w:sz w:val="18"/>
              </w:rPr>
              <w:t>4</w:t>
            </w:r>
          </w:p>
          <w:p w14:paraId="3EE0A5C4">
            <w:pPr>
              <w:pStyle w:val="11"/>
              <w:spacing w:before="36"/>
              <w:ind w:left="239"/>
              <w:rPr>
                <w:sz w:val="18"/>
              </w:rPr>
            </w:pPr>
            <w:r>
              <w:rPr>
                <w:spacing w:val="-2"/>
                <w:sz w:val="18"/>
              </w:rPr>
              <w:t>semanas</w:t>
            </w:r>
          </w:p>
        </w:tc>
        <w:tc>
          <w:tcPr>
            <w:tcW w:w="1154" w:type="dxa"/>
          </w:tcPr>
          <w:p w14:paraId="475CCC0F">
            <w:pPr>
              <w:pStyle w:val="11"/>
              <w:spacing w:before="183"/>
              <w:rPr>
                <w:rFonts w:ascii="Arial"/>
                <w:b/>
                <w:sz w:val="18"/>
              </w:rPr>
            </w:pPr>
          </w:p>
          <w:p w14:paraId="592016BC">
            <w:pPr>
              <w:pStyle w:val="11"/>
              <w:ind w:left="88" w:right="98"/>
              <w:jc w:val="center"/>
              <w:rPr>
                <w:sz w:val="18"/>
              </w:rPr>
            </w:pPr>
            <w:r>
              <w:rPr>
                <w:spacing w:val="-2"/>
                <w:sz w:val="18"/>
              </w:rPr>
              <w:t>$45,000</w:t>
            </w:r>
          </w:p>
        </w:tc>
      </w:tr>
      <w:tr w14:paraId="0ED966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0" w:hRule="atLeast"/>
        </w:trPr>
        <w:tc>
          <w:tcPr>
            <w:tcW w:w="1716" w:type="dxa"/>
          </w:tcPr>
          <w:p w14:paraId="721D659F">
            <w:pPr>
              <w:pStyle w:val="11"/>
              <w:spacing w:before="65"/>
              <w:rPr>
                <w:rFonts w:ascii="Arial"/>
                <w:b/>
                <w:sz w:val="18"/>
              </w:rPr>
            </w:pPr>
          </w:p>
          <w:p w14:paraId="243C5EB7">
            <w:pPr>
              <w:pStyle w:val="11"/>
              <w:ind w:left="4"/>
              <w:rPr>
                <w:sz w:val="18"/>
              </w:rPr>
            </w:pPr>
            <w:r>
              <w:rPr>
                <w:spacing w:val="-2"/>
                <w:sz w:val="18"/>
              </w:rPr>
              <w:t>Diseño</w:t>
            </w:r>
          </w:p>
        </w:tc>
        <w:tc>
          <w:tcPr>
            <w:tcW w:w="2470" w:type="dxa"/>
          </w:tcPr>
          <w:p w14:paraId="417800BB">
            <w:pPr>
              <w:pStyle w:val="11"/>
              <w:spacing w:before="150" w:line="280" w:lineRule="auto"/>
              <w:ind w:left="237" w:right="635"/>
              <w:rPr>
                <w:sz w:val="18"/>
              </w:rPr>
            </w:pPr>
            <w:r>
              <w:rPr>
                <w:sz w:val="18"/>
              </w:rPr>
              <w:t>UI/UX,</w:t>
            </w:r>
            <w:r>
              <w:rPr>
                <w:spacing w:val="-13"/>
                <w:sz w:val="18"/>
              </w:rPr>
              <w:t xml:space="preserve"> </w:t>
            </w:r>
            <w:r>
              <w:rPr>
                <w:sz w:val="18"/>
              </w:rPr>
              <w:t xml:space="preserve">arquitectura, </w:t>
            </w:r>
            <w:r>
              <w:rPr>
                <w:spacing w:val="-2"/>
                <w:sz w:val="18"/>
              </w:rPr>
              <w:t>prototipado</w:t>
            </w:r>
          </w:p>
        </w:tc>
        <w:tc>
          <w:tcPr>
            <w:tcW w:w="2170" w:type="dxa"/>
          </w:tcPr>
          <w:p w14:paraId="2460CC4B">
            <w:pPr>
              <w:pStyle w:val="11"/>
              <w:spacing w:before="150" w:line="280" w:lineRule="auto"/>
              <w:ind w:left="239" w:right="513"/>
              <w:rPr>
                <w:sz w:val="18"/>
              </w:rPr>
            </w:pPr>
            <w:r>
              <w:rPr>
                <w:sz w:val="18"/>
              </w:rPr>
              <w:t>Diseñador</w:t>
            </w:r>
            <w:r>
              <w:rPr>
                <w:spacing w:val="-13"/>
                <w:sz w:val="18"/>
              </w:rPr>
              <w:t xml:space="preserve"> </w:t>
            </w:r>
            <w:r>
              <w:rPr>
                <w:sz w:val="18"/>
              </w:rPr>
              <w:t xml:space="preserve">UI/UX, </w:t>
            </w:r>
            <w:r>
              <w:rPr>
                <w:spacing w:val="-2"/>
                <w:sz w:val="18"/>
              </w:rPr>
              <w:t>Arquitecto</w:t>
            </w:r>
          </w:p>
        </w:tc>
        <w:tc>
          <w:tcPr>
            <w:tcW w:w="1318" w:type="dxa"/>
          </w:tcPr>
          <w:p w14:paraId="5C11F97C">
            <w:pPr>
              <w:pStyle w:val="11"/>
              <w:spacing w:before="150"/>
              <w:ind w:left="239"/>
              <w:rPr>
                <w:sz w:val="18"/>
              </w:rPr>
            </w:pPr>
            <w:r>
              <w:rPr>
                <w:spacing w:val="-10"/>
                <w:sz w:val="18"/>
              </w:rPr>
              <w:t>6</w:t>
            </w:r>
          </w:p>
          <w:p w14:paraId="3D0C101D">
            <w:pPr>
              <w:pStyle w:val="11"/>
              <w:spacing w:before="35"/>
              <w:ind w:left="239"/>
              <w:rPr>
                <w:sz w:val="18"/>
              </w:rPr>
            </w:pPr>
            <w:r>
              <w:rPr>
                <w:spacing w:val="-2"/>
                <w:sz w:val="18"/>
              </w:rPr>
              <w:t>semanas</w:t>
            </w:r>
          </w:p>
        </w:tc>
        <w:tc>
          <w:tcPr>
            <w:tcW w:w="1154" w:type="dxa"/>
          </w:tcPr>
          <w:p w14:paraId="6EA544E6">
            <w:pPr>
              <w:pStyle w:val="11"/>
              <w:spacing w:before="65"/>
              <w:rPr>
                <w:rFonts w:ascii="Arial"/>
                <w:b/>
                <w:sz w:val="18"/>
              </w:rPr>
            </w:pPr>
          </w:p>
          <w:p w14:paraId="03234DA3">
            <w:pPr>
              <w:pStyle w:val="11"/>
              <w:ind w:left="88" w:right="98"/>
              <w:jc w:val="center"/>
              <w:rPr>
                <w:sz w:val="18"/>
              </w:rPr>
            </w:pPr>
            <w:r>
              <w:rPr>
                <w:spacing w:val="-2"/>
                <w:sz w:val="18"/>
              </w:rPr>
              <w:t>$78,000</w:t>
            </w:r>
          </w:p>
        </w:tc>
      </w:tr>
      <w:tr w14:paraId="583234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0" w:hRule="atLeast"/>
        </w:trPr>
        <w:tc>
          <w:tcPr>
            <w:tcW w:w="1716" w:type="dxa"/>
          </w:tcPr>
          <w:p w14:paraId="73967976">
            <w:pPr>
              <w:pStyle w:val="11"/>
              <w:spacing w:before="150" w:line="278" w:lineRule="auto"/>
              <w:ind w:left="4" w:right="277"/>
              <w:rPr>
                <w:sz w:val="18"/>
              </w:rPr>
            </w:pPr>
            <w:r>
              <w:rPr>
                <w:spacing w:val="-2"/>
                <w:sz w:val="18"/>
              </w:rPr>
              <w:t>Desarrollo frontend</w:t>
            </w:r>
          </w:p>
        </w:tc>
        <w:tc>
          <w:tcPr>
            <w:tcW w:w="2470" w:type="dxa"/>
          </w:tcPr>
          <w:p w14:paraId="13FD9392">
            <w:pPr>
              <w:pStyle w:val="11"/>
              <w:spacing w:before="63"/>
              <w:rPr>
                <w:rFonts w:ascii="Arial"/>
                <w:b/>
                <w:sz w:val="18"/>
              </w:rPr>
            </w:pPr>
          </w:p>
          <w:p w14:paraId="0934FF74">
            <w:pPr>
              <w:pStyle w:val="11"/>
              <w:ind w:right="171"/>
              <w:jc w:val="center"/>
              <w:rPr>
                <w:sz w:val="18"/>
              </w:rPr>
            </w:pPr>
            <w:r>
              <w:rPr>
                <w:sz w:val="18"/>
              </w:rPr>
              <w:t>App</w:t>
            </w:r>
            <w:r>
              <w:rPr>
                <w:spacing w:val="-5"/>
                <w:sz w:val="18"/>
              </w:rPr>
              <w:t xml:space="preserve"> </w:t>
            </w:r>
            <w:r>
              <w:rPr>
                <w:sz w:val="18"/>
              </w:rPr>
              <w:t>iOS,</w:t>
            </w:r>
            <w:r>
              <w:rPr>
                <w:spacing w:val="-11"/>
                <w:sz w:val="18"/>
              </w:rPr>
              <w:t xml:space="preserve"> </w:t>
            </w:r>
            <w:r>
              <w:rPr>
                <w:sz w:val="18"/>
              </w:rPr>
              <w:t>Android,</w:t>
            </w:r>
            <w:r>
              <w:rPr>
                <w:spacing w:val="-2"/>
                <w:sz w:val="18"/>
              </w:rPr>
              <w:t xml:space="preserve"> </w:t>
            </w:r>
            <w:r>
              <w:rPr>
                <w:spacing w:val="-5"/>
                <w:sz w:val="18"/>
              </w:rPr>
              <w:t>web</w:t>
            </w:r>
          </w:p>
        </w:tc>
        <w:tc>
          <w:tcPr>
            <w:tcW w:w="2170" w:type="dxa"/>
          </w:tcPr>
          <w:p w14:paraId="223A2D66">
            <w:pPr>
              <w:pStyle w:val="11"/>
              <w:spacing w:before="150" w:line="278" w:lineRule="auto"/>
              <w:ind w:left="239" w:right="513"/>
              <w:rPr>
                <w:sz w:val="18"/>
              </w:rPr>
            </w:pPr>
            <w:r>
              <w:rPr>
                <w:spacing w:val="-2"/>
                <w:sz w:val="18"/>
              </w:rPr>
              <w:t xml:space="preserve">Desarrolladores </w:t>
            </w:r>
            <w:r>
              <w:rPr>
                <w:sz w:val="18"/>
              </w:rPr>
              <w:t>frontend (2)</w:t>
            </w:r>
          </w:p>
        </w:tc>
        <w:tc>
          <w:tcPr>
            <w:tcW w:w="1318" w:type="dxa"/>
          </w:tcPr>
          <w:p w14:paraId="6D9F5231">
            <w:pPr>
              <w:pStyle w:val="11"/>
              <w:spacing w:before="150"/>
              <w:ind w:left="239"/>
              <w:rPr>
                <w:sz w:val="18"/>
              </w:rPr>
            </w:pPr>
            <w:r>
              <w:rPr>
                <w:spacing w:val="-5"/>
                <w:sz w:val="18"/>
              </w:rPr>
              <w:t>10</w:t>
            </w:r>
          </w:p>
          <w:p w14:paraId="187E7298">
            <w:pPr>
              <w:pStyle w:val="11"/>
              <w:spacing w:before="33"/>
              <w:ind w:left="239"/>
              <w:rPr>
                <w:sz w:val="18"/>
              </w:rPr>
            </w:pPr>
            <w:r>
              <w:rPr>
                <w:spacing w:val="-2"/>
                <w:sz w:val="18"/>
              </w:rPr>
              <w:t>semanas</w:t>
            </w:r>
          </w:p>
        </w:tc>
        <w:tc>
          <w:tcPr>
            <w:tcW w:w="1154" w:type="dxa"/>
          </w:tcPr>
          <w:p w14:paraId="73D4AC20">
            <w:pPr>
              <w:pStyle w:val="11"/>
              <w:spacing w:before="63"/>
              <w:rPr>
                <w:rFonts w:ascii="Arial"/>
                <w:b/>
                <w:sz w:val="18"/>
              </w:rPr>
            </w:pPr>
          </w:p>
          <w:p w14:paraId="415C86D0">
            <w:pPr>
              <w:pStyle w:val="11"/>
              <w:ind w:left="98" w:right="10"/>
              <w:jc w:val="center"/>
              <w:rPr>
                <w:sz w:val="18"/>
              </w:rPr>
            </w:pPr>
            <w:r>
              <w:rPr>
                <w:spacing w:val="-2"/>
                <w:sz w:val="18"/>
              </w:rPr>
              <w:t>$150,000</w:t>
            </w:r>
          </w:p>
        </w:tc>
      </w:tr>
      <w:tr w14:paraId="228013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7" w:hRule="atLeast"/>
        </w:trPr>
        <w:tc>
          <w:tcPr>
            <w:tcW w:w="1716" w:type="dxa"/>
          </w:tcPr>
          <w:p w14:paraId="04894713">
            <w:pPr>
              <w:pStyle w:val="11"/>
              <w:spacing w:before="147" w:line="280" w:lineRule="auto"/>
              <w:ind w:left="4" w:right="277"/>
              <w:rPr>
                <w:sz w:val="18"/>
              </w:rPr>
            </w:pPr>
            <w:r>
              <w:rPr>
                <w:spacing w:val="-2"/>
                <w:sz w:val="18"/>
              </w:rPr>
              <w:t>Desarrollo backend</w:t>
            </w:r>
          </w:p>
        </w:tc>
        <w:tc>
          <w:tcPr>
            <w:tcW w:w="2470" w:type="dxa"/>
          </w:tcPr>
          <w:p w14:paraId="37DC985A">
            <w:pPr>
              <w:pStyle w:val="11"/>
              <w:spacing w:before="147" w:line="280" w:lineRule="auto"/>
              <w:ind w:left="237" w:right="545"/>
              <w:rPr>
                <w:sz w:val="18"/>
              </w:rPr>
            </w:pPr>
            <w:r>
              <w:rPr>
                <w:sz w:val="18"/>
              </w:rPr>
              <w:t>APIs,</w:t>
            </w:r>
            <w:r>
              <w:rPr>
                <w:spacing w:val="-13"/>
                <w:sz w:val="18"/>
              </w:rPr>
              <w:t xml:space="preserve"> </w:t>
            </w:r>
            <w:r>
              <w:rPr>
                <w:sz w:val="18"/>
              </w:rPr>
              <w:t>microservicios, base de datos</w:t>
            </w:r>
          </w:p>
        </w:tc>
        <w:tc>
          <w:tcPr>
            <w:tcW w:w="2170" w:type="dxa"/>
          </w:tcPr>
          <w:p w14:paraId="554B9A63">
            <w:pPr>
              <w:pStyle w:val="11"/>
              <w:spacing w:before="147" w:line="280" w:lineRule="auto"/>
              <w:ind w:left="239" w:right="513"/>
              <w:rPr>
                <w:sz w:val="18"/>
              </w:rPr>
            </w:pPr>
            <w:r>
              <w:rPr>
                <w:spacing w:val="-2"/>
                <w:sz w:val="18"/>
              </w:rPr>
              <w:t xml:space="preserve">Desarrolladores </w:t>
            </w:r>
            <w:r>
              <w:rPr>
                <w:sz w:val="18"/>
              </w:rPr>
              <w:t>backend (2)</w:t>
            </w:r>
          </w:p>
        </w:tc>
        <w:tc>
          <w:tcPr>
            <w:tcW w:w="1318" w:type="dxa"/>
          </w:tcPr>
          <w:p w14:paraId="3AB98050">
            <w:pPr>
              <w:pStyle w:val="11"/>
              <w:spacing w:before="147"/>
              <w:ind w:left="239"/>
              <w:rPr>
                <w:sz w:val="18"/>
              </w:rPr>
            </w:pPr>
            <w:r>
              <w:rPr>
                <w:spacing w:val="-5"/>
                <w:sz w:val="18"/>
              </w:rPr>
              <w:t>12</w:t>
            </w:r>
          </w:p>
          <w:p w14:paraId="426C8E80">
            <w:pPr>
              <w:pStyle w:val="11"/>
              <w:spacing w:before="36"/>
              <w:ind w:left="239"/>
              <w:rPr>
                <w:sz w:val="18"/>
              </w:rPr>
            </w:pPr>
            <w:r>
              <w:rPr>
                <w:spacing w:val="-2"/>
                <w:sz w:val="18"/>
              </w:rPr>
              <w:t>semanas</w:t>
            </w:r>
          </w:p>
        </w:tc>
        <w:tc>
          <w:tcPr>
            <w:tcW w:w="1154" w:type="dxa"/>
          </w:tcPr>
          <w:p w14:paraId="582915BF">
            <w:pPr>
              <w:pStyle w:val="11"/>
              <w:spacing w:before="63"/>
              <w:rPr>
                <w:rFonts w:ascii="Arial"/>
                <w:b/>
                <w:sz w:val="18"/>
              </w:rPr>
            </w:pPr>
          </w:p>
          <w:p w14:paraId="3B18569F">
            <w:pPr>
              <w:pStyle w:val="11"/>
              <w:ind w:left="98" w:right="10"/>
              <w:jc w:val="center"/>
              <w:rPr>
                <w:sz w:val="18"/>
              </w:rPr>
            </w:pPr>
            <w:r>
              <w:rPr>
                <w:spacing w:val="-2"/>
                <w:sz w:val="18"/>
              </w:rPr>
              <w:t>$180,000</w:t>
            </w:r>
          </w:p>
        </w:tc>
      </w:tr>
      <w:tr w14:paraId="746B83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0" w:hRule="atLeast"/>
        </w:trPr>
        <w:tc>
          <w:tcPr>
            <w:tcW w:w="1716" w:type="dxa"/>
          </w:tcPr>
          <w:p w14:paraId="1567B8C8">
            <w:pPr>
              <w:pStyle w:val="11"/>
              <w:spacing w:before="65"/>
              <w:rPr>
                <w:rFonts w:ascii="Arial"/>
                <w:b/>
                <w:sz w:val="18"/>
              </w:rPr>
            </w:pPr>
          </w:p>
          <w:p w14:paraId="013249CA">
            <w:pPr>
              <w:pStyle w:val="11"/>
              <w:ind w:left="4"/>
              <w:rPr>
                <w:sz w:val="18"/>
              </w:rPr>
            </w:pPr>
            <w:r>
              <w:rPr>
                <w:sz w:val="18"/>
              </w:rPr>
              <w:t>Integración</w:t>
            </w:r>
            <w:r>
              <w:rPr>
                <w:spacing w:val="-8"/>
                <w:sz w:val="18"/>
              </w:rPr>
              <w:t xml:space="preserve"> </w:t>
            </w:r>
            <w:r>
              <w:rPr>
                <w:spacing w:val="-5"/>
                <w:sz w:val="18"/>
              </w:rPr>
              <w:t>IA</w:t>
            </w:r>
          </w:p>
        </w:tc>
        <w:tc>
          <w:tcPr>
            <w:tcW w:w="2470" w:type="dxa"/>
          </w:tcPr>
          <w:p w14:paraId="3DD2E285">
            <w:pPr>
              <w:pStyle w:val="11"/>
              <w:spacing w:before="150" w:line="280" w:lineRule="auto"/>
              <w:ind w:left="237" w:right="375"/>
              <w:rPr>
                <w:sz w:val="18"/>
              </w:rPr>
            </w:pPr>
            <w:r>
              <w:rPr>
                <w:sz w:val="18"/>
              </w:rPr>
              <w:t xml:space="preserve">Algoritmos de </w:t>
            </w:r>
            <w:r>
              <w:rPr>
                <w:spacing w:val="-2"/>
                <w:sz w:val="18"/>
              </w:rPr>
              <w:t>personalización</w:t>
            </w:r>
          </w:p>
        </w:tc>
        <w:tc>
          <w:tcPr>
            <w:tcW w:w="2170" w:type="dxa"/>
          </w:tcPr>
          <w:p w14:paraId="52B7EE62">
            <w:pPr>
              <w:pStyle w:val="11"/>
              <w:spacing w:before="150" w:line="280" w:lineRule="auto"/>
              <w:ind w:left="239"/>
              <w:rPr>
                <w:sz w:val="18"/>
              </w:rPr>
            </w:pPr>
            <w:r>
              <w:rPr>
                <w:sz w:val="18"/>
              </w:rPr>
              <w:t>Ingeniero</w:t>
            </w:r>
            <w:r>
              <w:rPr>
                <w:spacing w:val="-15"/>
                <w:sz w:val="18"/>
              </w:rPr>
              <w:t xml:space="preserve"> </w:t>
            </w:r>
            <w:r>
              <w:rPr>
                <w:sz w:val="18"/>
              </w:rPr>
              <w:t>de</w:t>
            </w:r>
            <w:r>
              <w:rPr>
                <w:spacing w:val="-12"/>
                <w:sz w:val="18"/>
              </w:rPr>
              <w:t xml:space="preserve"> </w:t>
            </w:r>
            <w:r>
              <w:rPr>
                <w:sz w:val="18"/>
              </w:rPr>
              <w:t>datos, Especialista IA</w:t>
            </w:r>
          </w:p>
        </w:tc>
        <w:tc>
          <w:tcPr>
            <w:tcW w:w="1318" w:type="dxa"/>
          </w:tcPr>
          <w:p w14:paraId="0722FAA5">
            <w:pPr>
              <w:pStyle w:val="11"/>
              <w:spacing w:before="150"/>
              <w:ind w:left="239"/>
              <w:rPr>
                <w:sz w:val="18"/>
              </w:rPr>
            </w:pPr>
            <w:r>
              <w:rPr>
                <w:spacing w:val="-10"/>
                <w:sz w:val="18"/>
              </w:rPr>
              <w:t>8</w:t>
            </w:r>
          </w:p>
          <w:p w14:paraId="5EDD7FA5">
            <w:pPr>
              <w:pStyle w:val="11"/>
              <w:spacing w:before="35"/>
              <w:ind w:left="239"/>
              <w:rPr>
                <w:sz w:val="18"/>
              </w:rPr>
            </w:pPr>
            <w:r>
              <w:rPr>
                <w:spacing w:val="-2"/>
                <w:sz w:val="18"/>
              </w:rPr>
              <w:t>semanas</w:t>
            </w:r>
          </w:p>
        </w:tc>
        <w:tc>
          <w:tcPr>
            <w:tcW w:w="1154" w:type="dxa"/>
          </w:tcPr>
          <w:p w14:paraId="1A21ADEE">
            <w:pPr>
              <w:pStyle w:val="11"/>
              <w:spacing w:before="65"/>
              <w:rPr>
                <w:rFonts w:ascii="Arial"/>
                <w:b/>
                <w:sz w:val="18"/>
              </w:rPr>
            </w:pPr>
          </w:p>
          <w:p w14:paraId="24CBB6AA">
            <w:pPr>
              <w:pStyle w:val="11"/>
              <w:ind w:left="98" w:right="10"/>
              <w:jc w:val="center"/>
              <w:rPr>
                <w:sz w:val="18"/>
              </w:rPr>
            </w:pPr>
            <w:r>
              <w:rPr>
                <w:spacing w:val="-2"/>
                <w:sz w:val="18"/>
              </w:rPr>
              <w:t>$120,000</w:t>
            </w:r>
          </w:p>
        </w:tc>
      </w:tr>
      <w:tr w14:paraId="5EEF46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8" w:hRule="atLeast"/>
        </w:trPr>
        <w:tc>
          <w:tcPr>
            <w:tcW w:w="1716" w:type="dxa"/>
          </w:tcPr>
          <w:p w14:paraId="54313DF0">
            <w:pPr>
              <w:pStyle w:val="11"/>
              <w:spacing w:before="147" w:line="280" w:lineRule="auto"/>
              <w:ind w:left="4"/>
              <w:rPr>
                <w:sz w:val="18"/>
              </w:rPr>
            </w:pPr>
            <w:r>
              <w:rPr>
                <w:spacing w:val="-2"/>
                <w:sz w:val="18"/>
              </w:rPr>
              <w:t>Configuración infraestructura</w:t>
            </w:r>
          </w:p>
        </w:tc>
        <w:tc>
          <w:tcPr>
            <w:tcW w:w="2470" w:type="dxa"/>
          </w:tcPr>
          <w:p w14:paraId="419767D4">
            <w:pPr>
              <w:pStyle w:val="11"/>
              <w:spacing w:before="63"/>
              <w:rPr>
                <w:rFonts w:ascii="Arial"/>
                <w:b/>
                <w:sz w:val="18"/>
              </w:rPr>
            </w:pPr>
          </w:p>
          <w:p w14:paraId="2E54244F">
            <w:pPr>
              <w:pStyle w:val="11"/>
              <w:ind w:left="125" w:right="171"/>
              <w:jc w:val="center"/>
              <w:rPr>
                <w:sz w:val="18"/>
              </w:rPr>
            </w:pPr>
            <w:r>
              <w:rPr>
                <w:sz w:val="18"/>
              </w:rPr>
              <w:t>Despliegue</w:t>
            </w:r>
            <w:r>
              <w:rPr>
                <w:spacing w:val="-13"/>
                <w:sz w:val="18"/>
              </w:rPr>
              <w:t xml:space="preserve"> </w:t>
            </w:r>
            <w:r>
              <w:rPr>
                <w:sz w:val="18"/>
              </w:rPr>
              <w:t>AWS,</w:t>
            </w:r>
            <w:r>
              <w:rPr>
                <w:spacing w:val="-7"/>
                <w:sz w:val="18"/>
              </w:rPr>
              <w:t xml:space="preserve"> </w:t>
            </w:r>
            <w:r>
              <w:rPr>
                <w:spacing w:val="-2"/>
                <w:sz w:val="18"/>
              </w:rPr>
              <w:t>CI/CD</w:t>
            </w:r>
          </w:p>
        </w:tc>
        <w:tc>
          <w:tcPr>
            <w:tcW w:w="2170" w:type="dxa"/>
          </w:tcPr>
          <w:p w14:paraId="2F4B840D">
            <w:pPr>
              <w:pStyle w:val="11"/>
              <w:spacing w:before="63"/>
              <w:rPr>
                <w:rFonts w:ascii="Arial"/>
                <w:b/>
                <w:sz w:val="18"/>
              </w:rPr>
            </w:pPr>
          </w:p>
          <w:p w14:paraId="2E2CC5A6">
            <w:pPr>
              <w:pStyle w:val="11"/>
              <w:ind w:left="239"/>
              <w:rPr>
                <w:sz w:val="18"/>
              </w:rPr>
            </w:pPr>
            <w:r>
              <w:rPr>
                <w:spacing w:val="-2"/>
                <w:sz w:val="18"/>
              </w:rPr>
              <w:t>DevOps</w:t>
            </w:r>
          </w:p>
        </w:tc>
        <w:tc>
          <w:tcPr>
            <w:tcW w:w="1318" w:type="dxa"/>
          </w:tcPr>
          <w:p w14:paraId="13CEDD1B">
            <w:pPr>
              <w:pStyle w:val="11"/>
              <w:spacing w:before="147"/>
              <w:ind w:left="239"/>
              <w:rPr>
                <w:sz w:val="18"/>
              </w:rPr>
            </w:pPr>
            <w:r>
              <w:rPr>
                <w:spacing w:val="-10"/>
                <w:sz w:val="18"/>
              </w:rPr>
              <w:t>4</w:t>
            </w:r>
          </w:p>
          <w:p w14:paraId="50FAF2D5">
            <w:pPr>
              <w:pStyle w:val="11"/>
              <w:spacing w:before="36"/>
              <w:ind w:left="239"/>
              <w:rPr>
                <w:sz w:val="18"/>
              </w:rPr>
            </w:pPr>
            <w:r>
              <w:rPr>
                <w:spacing w:val="-2"/>
                <w:sz w:val="18"/>
              </w:rPr>
              <w:t>semanas</w:t>
            </w:r>
          </w:p>
        </w:tc>
        <w:tc>
          <w:tcPr>
            <w:tcW w:w="1154" w:type="dxa"/>
          </w:tcPr>
          <w:p w14:paraId="7F659956">
            <w:pPr>
              <w:pStyle w:val="11"/>
              <w:spacing w:before="63"/>
              <w:rPr>
                <w:rFonts w:ascii="Arial"/>
                <w:b/>
                <w:sz w:val="18"/>
              </w:rPr>
            </w:pPr>
          </w:p>
          <w:p w14:paraId="7DE51FC6">
            <w:pPr>
              <w:pStyle w:val="11"/>
              <w:ind w:left="88" w:right="98"/>
              <w:jc w:val="center"/>
              <w:rPr>
                <w:sz w:val="18"/>
              </w:rPr>
            </w:pPr>
            <w:r>
              <w:rPr>
                <w:spacing w:val="-2"/>
                <w:sz w:val="18"/>
              </w:rPr>
              <w:t>$48,000</w:t>
            </w:r>
          </w:p>
        </w:tc>
      </w:tr>
      <w:tr w14:paraId="4817A5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0" w:hRule="atLeast"/>
        </w:trPr>
        <w:tc>
          <w:tcPr>
            <w:tcW w:w="1716" w:type="dxa"/>
          </w:tcPr>
          <w:p w14:paraId="16ED43B0">
            <w:pPr>
              <w:pStyle w:val="11"/>
              <w:spacing w:before="65"/>
              <w:rPr>
                <w:rFonts w:ascii="Arial"/>
                <w:b/>
                <w:sz w:val="18"/>
              </w:rPr>
            </w:pPr>
          </w:p>
          <w:p w14:paraId="345986D2">
            <w:pPr>
              <w:pStyle w:val="11"/>
              <w:ind w:left="4"/>
              <w:rPr>
                <w:sz w:val="18"/>
              </w:rPr>
            </w:pPr>
            <w:r>
              <w:rPr>
                <w:spacing w:val="-2"/>
                <w:sz w:val="18"/>
              </w:rPr>
              <w:t>Pruebas</w:t>
            </w:r>
          </w:p>
        </w:tc>
        <w:tc>
          <w:tcPr>
            <w:tcW w:w="2470" w:type="dxa"/>
          </w:tcPr>
          <w:p w14:paraId="39D05F3D">
            <w:pPr>
              <w:pStyle w:val="11"/>
              <w:spacing w:before="150" w:line="280" w:lineRule="auto"/>
              <w:ind w:left="237"/>
              <w:rPr>
                <w:sz w:val="18"/>
              </w:rPr>
            </w:pPr>
            <w:r>
              <w:rPr>
                <w:spacing w:val="-2"/>
                <w:sz w:val="18"/>
              </w:rPr>
              <w:t>Testing</w:t>
            </w:r>
            <w:r>
              <w:rPr>
                <w:spacing w:val="-6"/>
                <w:sz w:val="18"/>
              </w:rPr>
              <w:t xml:space="preserve"> </w:t>
            </w:r>
            <w:r>
              <w:rPr>
                <w:spacing w:val="-2"/>
                <w:sz w:val="18"/>
              </w:rPr>
              <w:t>funcional,</w:t>
            </w:r>
            <w:r>
              <w:rPr>
                <w:spacing w:val="-6"/>
                <w:sz w:val="18"/>
              </w:rPr>
              <w:t xml:space="preserve"> </w:t>
            </w:r>
            <w:r>
              <w:rPr>
                <w:spacing w:val="-2"/>
                <w:sz w:val="18"/>
              </w:rPr>
              <w:t>carga, seguridad</w:t>
            </w:r>
          </w:p>
        </w:tc>
        <w:tc>
          <w:tcPr>
            <w:tcW w:w="2170" w:type="dxa"/>
          </w:tcPr>
          <w:p w14:paraId="0DC8EF63">
            <w:pPr>
              <w:pStyle w:val="11"/>
              <w:spacing w:before="65"/>
              <w:rPr>
                <w:rFonts w:ascii="Arial"/>
                <w:b/>
                <w:sz w:val="18"/>
              </w:rPr>
            </w:pPr>
          </w:p>
          <w:p w14:paraId="7005A4CA">
            <w:pPr>
              <w:pStyle w:val="11"/>
              <w:ind w:left="239"/>
              <w:rPr>
                <w:sz w:val="18"/>
              </w:rPr>
            </w:pPr>
            <w:r>
              <w:rPr>
                <w:sz w:val="18"/>
              </w:rPr>
              <w:t>QA</w:t>
            </w:r>
            <w:r>
              <w:rPr>
                <w:spacing w:val="-11"/>
                <w:sz w:val="18"/>
              </w:rPr>
              <w:t xml:space="preserve"> </w:t>
            </w:r>
            <w:r>
              <w:rPr>
                <w:spacing w:val="-2"/>
                <w:sz w:val="18"/>
              </w:rPr>
              <w:t>Engineer</w:t>
            </w:r>
          </w:p>
        </w:tc>
        <w:tc>
          <w:tcPr>
            <w:tcW w:w="1318" w:type="dxa"/>
          </w:tcPr>
          <w:p w14:paraId="0198C03D">
            <w:pPr>
              <w:pStyle w:val="11"/>
              <w:spacing w:before="150"/>
              <w:ind w:left="239"/>
              <w:rPr>
                <w:sz w:val="18"/>
              </w:rPr>
            </w:pPr>
            <w:r>
              <w:rPr>
                <w:spacing w:val="-10"/>
                <w:sz w:val="18"/>
              </w:rPr>
              <w:t>6</w:t>
            </w:r>
          </w:p>
          <w:p w14:paraId="59A41F16">
            <w:pPr>
              <w:pStyle w:val="11"/>
              <w:spacing w:before="35"/>
              <w:ind w:left="239"/>
              <w:rPr>
                <w:sz w:val="18"/>
              </w:rPr>
            </w:pPr>
            <w:r>
              <w:rPr>
                <w:spacing w:val="-2"/>
                <w:sz w:val="18"/>
              </w:rPr>
              <w:t>semanas</w:t>
            </w:r>
          </w:p>
        </w:tc>
        <w:tc>
          <w:tcPr>
            <w:tcW w:w="1154" w:type="dxa"/>
          </w:tcPr>
          <w:p w14:paraId="2E2C1199">
            <w:pPr>
              <w:pStyle w:val="11"/>
              <w:spacing w:before="65"/>
              <w:rPr>
                <w:rFonts w:ascii="Arial"/>
                <w:b/>
                <w:sz w:val="18"/>
              </w:rPr>
            </w:pPr>
          </w:p>
          <w:p w14:paraId="675BC81E">
            <w:pPr>
              <w:pStyle w:val="11"/>
              <w:ind w:left="88" w:right="98"/>
              <w:jc w:val="center"/>
              <w:rPr>
                <w:sz w:val="18"/>
              </w:rPr>
            </w:pPr>
            <w:r>
              <w:rPr>
                <w:spacing w:val="-2"/>
                <w:sz w:val="18"/>
              </w:rPr>
              <w:t>$48,000</w:t>
            </w:r>
          </w:p>
        </w:tc>
      </w:tr>
      <w:tr w14:paraId="59385A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0" w:hRule="atLeast"/>
        </w:trPr>
        <w:tc>
          <w:tcPr>
            <w:tcW w:w="1716" w:type="dxa"/>
          </w:tcPr>
          <w:p w14:paraId="3F7479EB">
            <w:pPr>
              <w:pStyle w:val="11"/>
              <w:spacing w:before="65"/>
              <w:rPr>
                <w:rFonts w:ascii="Arial"/>
                <w:b/>
                <w:sz w:val="18"/>
              </w:rPr>
            </w:pPr>
          </w:p>
          <w:p w14:paraId="2C9FB31F">
            <w:pPr>
              <w:pStyle w:val="11"/>
              <w:ind w:left="4"/>
              <w:rPr>
                <w:sz w:val="18"/>
              </w:rPr>
            </w:pPr>
            <w:r>
              <w:rPr>
                <w:spacing w:val="-2"/>
                <w:sz w:val="18"/>
              </w:rPr>
              <w:t>Despliegue</w:t>
            </w:r>
          </w:p>
        </w:tc>
        <w:tc>
          <w:tcPr>
            <w:tcW w:w="2470" w:type="dxa"/>
          </w:tcPr>
          <w:p w14:paraId="05A8109A">
            <w:pPr>
              <w:pStyle w:val="11"/>
              <w:spacing w:before="150" w:line="280" w:lineRule="auto"/>
              <w:ind w:left="237" w:right="705"/>
              <w:rPr>
                <w:sz w:val="18"/>
              </w:rPr>
            </w:pPr>
            <w:r>
              <w:rPr>
                <w:sz w:val="18"/>
              </w:rPr>
              <w:t>Publicación</w:t>
            </w:r>
            <w:r>
              <w:rPr>
                <w:spacing w:val="-13"/>
                <w:sz w:val="18"/>
              </w:rPr>
              <w:t xml:space="preserve"> </w:t>
            </w:r>
            <w:r>
              <w:rPr>
                <w:sz w:val="18"/>
              </w:rPr>
              <w:t>stores, configuración final</w:t>
            </w:r>
          </w:p>
        </w:tc>
        <w:tc>
          <w:tcPr>
            <w:tcW w:w="2170" w:type="dxa"/>
          </w:tcPr>
          <w:p w14:paraId="46470DEE">
            <w:pPr>
              <w:pStyle w:val="11"/>
              <w:spacing w:before="65"/>
              <w:rPr>
                <w:rFonts w:ascii="Arial"/>
                <w:b/>
                <w:sz w:val="18"/>
              </w:rPr>
            </w:pPr>
          </w:p>
          <w:p w14:paraId="587642D4">
            <w:pPr>
              <w:pStyle w:val="11"/>
              <w:ind w:left="239"/>
              <w:rPr>
                <w:sz w:val="18"/>
              </w:rPr>
            </w:pPr>
            <w:r>
              <w:rPr>
                <w:spacing w:val="-2"/>
                <w:sz w:val="18"/>
              </w:rPr>
              <w:t>DevOps</w:t>
            </w:r>
          </w:p>
        </w:tc>
        <w:tc>
          <w:tcPr>
            <w:tcW w:w="1318" w:type="dxa"/>
          </w:tcPr>
          <w:p w14:paraId="08227A0F">
            <w:pPr>
              <w:pStyle w:val="11"/>
              <w:spacing w:before="150"/>
              <w:ind w:left="239"/>
              <w:rPr>
                <w:sz w:val="18"/>
              </w:rPr>
            </w:pPr>
            <w:r>
              <w:rPr>
                <w:spacing w:val="-10"/>
                <w:sz w:val="18"/>
              </w:rPr>
              <w:t>3</w:t>
            </w:r>
          </w:p>
          <w:p w14:paraId="201F022F">
            <w:pPr>
              <w:pStyle w:val="11"/>
              <w:spacing w:before="35"/>
              <w:ind w:left="239"/>
              <w:rPr>
                <w:sz w:val="18"/>
              </w:rPr>
            </w:pPr>
            <w:r>
              <w:rPr>
                <w:spacing w:val="-2"/>
                <w:sz w:val="18"/>
              </w:rPr>
              <w:t>semanas</w:t>
            </w:r>
          </w:p>
        </w:tc>
        <w:tc>
          <w:tcPr>
            <w:tcW w:w="1154" w:type="dxa"/>
          </w:tcPr>
          <w:p w14:paraId="2FE67D6C">
            <w:pPr>
              <w:pStyle w:val="11"/>
              <w:spacing w:before="65"/>
              <w:rPr>
                <w:rFonts w:ascii="Arial"/>
                <w:b/>
                <w:sz w:val="18"/>
              </w:rPr>
            </w:pPr>
          </w:p>
          <w:p w14:paraId="65763EB8">
            <w:pPr>
              <w:pStyle w:val="11"/>
              <w:ind w:left="88" w:right="98"/>
              <w:jc w:val="center"/>
              <w:rPr>
                <w:sz w:val="18"/>
              </w:rPr>
            </w:pPr>
            <w:r>
              <w:rPr>
                <w:spacing w:val="-2"/>
                <w:sz w:val="18"/>
              </w:rPr>
              <w:t>$36,000</w:t>
            </w:r>
          </w:p>
        </w:tc>
      </w:tr>
    </w:tbl>
    <w:p w14:paraId="39A3BD28">
      <w:pPr>
        <w:pStyle w:val="11"/>
        <w:spacing w:after="0"/>
        <w:jc w:val="center"/>
        <w:rPr>
          <w:sz w:val="18"/>
        </w:rPr>
        <w:sectPr>
          <w:pgSz w:w="12240" w:h="15840"/>
          <w:pgMar w:top="1320" w:right="0" w:bottom="280" w:left="1440" w:header="338" w:footer="0" w:gutter="0"/>
          <w:cols w:space="720" w:num="1"/>
        </w:sectPr>
      </w:pPr>
    </w:p>
    <w:p w14:paraId="1E9208A1">
      <w:pPr>
        <w:pStyle w:val="7"/>
        <w:rPr>
          <w:rFonts w:ascii="Arial"/>
          <w:b/>
          <w:sz w:val="7"/>
        </w:rPr>
      </w:pPr>
    </w:p>
    <w:tbl>
      <w:tblPr>
        <w:tblStyle w:val="6"/>
        <w:tblW w:w="0" w:type="auto"/>
        <w:tblInd w:w="2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16"/>
        <w:gridCol w:w="2470"/>
        <w:gridCol w:w="2170"/>
        <w:gridCol w:w="1318"/>
        <w:gridCol w:w="1154"/>
      </w:tblGrid>
      <w:tr w14:paraId="7EE545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0" w:hRule="atLeast"/>
        </w:trPr>
        <w:tc>
          <w:tcPr>
            <w:tcW w:w="1716" w:type="dxa"/>
          </w:tcPr>
          <w:p w14:paraId="6697C3B3">
            <w:pPr>
              <w:pStyle w:val="11"/>
              <w:spacing w:before="65"/>
              <w:rPr>
                <w:rFonts w:ascii="Arial"/>
                <w:b/>
                <w:sz w:val="18"/>
              </w:rPr>
            </w:pPr>
          </w:p>
          <w:p w14:paraId="0FEED024">
            <w:pPr>
              <w:pStyle w:val="11"/>
              <w:spacing w:before="1"/>
              <w:ind w:right="755"/>
              <w:jc w:val="right"/>
              <w:rPr>
                <w:rFonts w:ascii="Arial"/>
                <w:b/>
                <w:sz w:val="18"/>
              </w:rPr>
            </w:pPr>
            <w:r>
              <w:rPr>
                <w:rFonts w:ascii="Arial"/>
                <w:b/>
                <w:spacing w:val="-4"/>
                <w:sz w:val="18"/>
              </w:rPr>
              <w:t>Fase</w:t>
            </w:r>
          </w:p>
        </w:tc>
        <w:tc>
          <w:tcPr>
            <w:tcW w:w="2470" w:type="dxa"/>
          </w:tcPr>
          <w:p w14:paraId="1805733D">
            <w:pPr>
              <w:pStyle w:val="11"/>
              <w:spacing w:before="150" w:line="280" w:lineRule="auto"/>
              <w:ind w:left="758" w:right="375" w:hanging="32"/>
              <w:rPr>
                <w:rFonts w:ascii="Arial"/>
                <w:b/>
                <w:sz w:val="18"/>
              </w:rPr>
            </w:pPr>
            <w:r>
              <w:rPr>
                <w:rFonts w:ascii="Arial"/>
                <w:b/>
                <w:spacing w:val="-2"/>
                <w:sz w:val="18"/>
              </w:rPr>
              <w:t>Actividades principales</w:t>
            </w:r>
          </w:p>
        </w:tc>
        <w:tc>
          <w:tcPr>
            <w:tcW w:w="2170" w:type="dxa"/>
          </w:tcPr>
          <w:p w14:paraId="3C869E9C">
            <w:pPr>
              <w:pStyle w:val="11"/>
              <w:spacing w:before="65"/>
              <w:rPr>
                <w:rFonts w:ascii="Arial"/>
                <w:b/>
                <w:sz w:val="18"/>
              </w:rPr>
            </w:pPr>
          </w:p>
          <w:p w14:paraId="0DF9D066">
            <w:pPr>
              <w:pStyle w:val="11"/>
              <w:spacing w:before="1"/>
              <w:ind w:left="249"/>
              <w:rPr>
                <w:rFonts w:ascii="Arial"/>
                <w:b/>
                <w:sz w:val="18"/>
              </w:rPr>
            </w:pPr>
            <w:r>
              <w:rPr>
                <w:rFonts w:ascii="Arial"/>
                <w:b/>
                <w:sz w:val="18"/>
              </w:rPr>
              <w:t>Recursos</w:t>
            </w:r>
            <w:r>
              <w:rPr>
                <w:rFonts w:ascii="Arial"/>
                <w:b/>
                <w:spacing w:val="-5"/>
                <w:sz w:val="18"/>
              </w:rPr>
              <w:t xml:space="preserve"> </w:t>
            </w:r>
            <w:r>
              <w:rPr>
                <w:rFonts w:ascii="Arial"/>
                <w:b/>
                <w:spacing w:val="-2"/>
                <w:sz w:val="18"/>
              </w:rPr>
              <w:t>humanos</w:t>
            </w:r>
          </w:p>
        </w:tc>
        <w:tc>
          <w:tcPr>
            <w:tcW w:w="1318" w:type="dxa"/>
          </w:tcPr>
          <w:p w14:paraId="1E3510AD">
            <w:pPr>
              <w:pStyle w:val="11"/>
              <w:spacing w:before="65"/>
              <w:rPr>
                <w:rFonts w:ascii="Arial"/>
                <w:b/>
                <w:sz w:val="18"/>
              </w:rPr>
            </w:pPr>
          </w:p>
          <w:p w14:paraId="0BBF892A">
            <w:pPr>
              <w:pStyle w:val="11"/>
              <w:spacing w:before="1"/>
              <w:ind w:left="268"/>
              <w:rPr>
                <w:rFonts w:ascii="Arial" w:hAnsi="Arial"/>
                <w:b/>
                <w:sz w:val="18"/>
              </w:rPr>
            </w:pPr>
            <w:r>
              <w:rPr>
                <w:rFonts w:ascii="Arial" w:hAnsi="Arial"/>
                <w:b/>
                <w:spacing w:val="-2"/>
                <w:sz w:val="18"/>
              </w:rPr>
              <w:t>Duración</w:t>
            </w:r>
          </w:p>
        </w:tc>
        <w:tc>
          <w:tcPr>
            <w:tcW w:w="1154" w:type="dxa"/>
          </w:tcPr>
          <w:p w14:paraId="4C3C00EB">
            <w:pPr>
              <w:pStyle w:val="11"/>
              <w:spacing w:before="150" w:line="280" w:lineRule="auto"/>
              <w:ind w:left="316" w:right="298" w:firstLine="4"/>
              <w:rPr>
                <w:rFonts w:ascii="Arial"/>
                <w:b/>
                <w:sz w:val="18"/>
              </w:rPr>
            </w:pPr>
            <w:r>
              <w:rPr>
                <w:rFonts w:ascii="Arial"/>
                <w:b/>
                <w:spacing w:val="-4"/>
                <w:sz w:val="18"/>
              </w:rPr>
              <w:t xml:space="preserve">Costo </w:t>
            </w:r>
            <w:r>
              <w:rPr>
                <w:rFonts w:ascii="Arial"/>
                <w:b/>
                <w:spacing w:val="-2"/>
                <w:sz w:val="18"/>
              </w:rPr>
              <w:t>(MXN)</w:t>
            </w:r>
          </w:p>
        </w:tc>
      </w:tr>
      <w:tr w14:paraId="068AC0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trPr>
        <w:tc>
          <w:tcPr>
            <w:tcW w:w="1716" w:type="dxa"/>
          </w:tcPr>
          <w:p w14:paraId="6FC4A96D">
            <w:pPr>
              <w:pStyle w:val="11"/>
              <w:spacing w:before="152"/>
              <w:ind w:right="772"/>
              <w:jc w:val="right"/>
              <w:rPr>
                <w:rFonts w:ascii="Arial"/>
                <w:b/>
                <w:sz w:val="18"/>
              </w:rPr>
            </w:pPr>
            <w:r>
              <w:rPr>
                <w:rFonts w:ascii="Arial"/>
                <w:b/>
                <w:spacing w:val="-2"/>
                <w:sz w:val="18"/>
              </w:rPr>
              <w:t>Total</w:t>
            </w:r>
            <w:r>
              <w:rPr>
                <w:rFonts w:ascii="Arial"/>
                <w:b/>
                <w:spacing w:val="-8"/>
                <w:sz w:val="18"/>
              </w:rPr>
              <w:t xml:space="preserve"> </w:t>
            </w:r>
            <w:r>
              <w:rPr>
                <w:rFonts w:ascii="Arial"/>
                <w:b/>
                <w:spacing w:val="-2"/>
                <w:sz w:val="18"/>
              </w:rPr>
              <w:t>fases</w:t>
            </w:r>
          </w:p>
        </w:tc>
        <w:tc>
          <w:tcPr>
            <w:tcW w:w="2470" w:type="dxa"/>
          </w:tcPr>
          <w:p w14:paraId="49E8FDD5">
            <w:pPr>
              <w:pStyle w:val="11"/>
              <w:rPr>
                <w:rFonts w:ascii="Times New Roman"/>
                <w:sz w:val="18"/>
              </w:rPr>
            </w:pPr>
          </w:p>
        </w:tc>
        <w:tc>
          <w:tcPr>
            <w:tcW w:w="2170" w:type="dxa"/>
          </w:tcPr>
          <w:p w14:paraId="09F18FA8">
            <w:pPr>
              <w:pStyle w:val="11"/>
              <w:rPr>
                <w:rFonts w:ascii="Times New Roman"/>
                <w:sz w:val="18"/>
              </w:rPr>
            </w:pPr>
          </w:p>
        </w:tc>
        <w:tc>
          <w:tcPr>
            <w:tcW w:w="1318" w:type="dxa"/>
          </w:tcPr>
          <w:p w14:paraId="12CF29E6">
            <w:pPr>
              <w:pStyle w:val="11"/>
              <w:rPr>
                <w:rFonts w:ascii="Times New Roman"/>
                <w:sz w:val="18"/>
              </w:rPr>
            </w:pPr>
          </w:p>
        </w:tc>
        <w:tc>
          <w:tcPr>
            <w:tcW w:w="1154" w:type="dxa"/>
          </w:tcPr>
          <w:p w14:paraId="4DBD2771">
            <w:pPr>
              <w:pStyle w:val="11"/>
              <w:spacing w:before="152"/>
              <w:ind w:left="240"/>
              <w:rPr>
                <w:rFonts w:ascii="Arial"/>
                <w:b/>
                <w:sz w:val="18"/>
              </w:rPr>
            </w:pPr>
            <w:r>
              <w:rPr>
                <w:rFonts w:ascii="Arial"/>
                <w:b/>
                <w:spacing w:val="-2"/>
                <w:sz w:val="18"/>
              </w:rPr>
              <w:t>$705,000</w:t>
            </w:r>
          </w:p>
        </w:tc>
      </w:tr>
    </w:tbl>
    <w:p w14:paraId="5837A31D">
      <w:pPr>
        <w:pStyle w:val="7"/>
        <w:rPr>
          <w:rFonts w:ascii="Arial"/>
          <w:b/>
          <w:sz w:val="28"/>
        </w:rPr>
      </w:pPr>
    </w:p>
    <w:p w14:paraId="181857F9">
      <w:pPr>
        <w:pStyle w:val="7"/>
        <w:spacing w:before="318"/>
        <w:rPr>
          <w:rFonts w:ascii="Arial"/>
          <w:b/>
          <w:sz w:val="28"/>
        </w:rPr>
      </w:pPr>
    </w:p>
    <w:p w14:paraId="4E162738">
      <w:pPr>
        <w:pStyle w:val="3"/>
        <w:numPr>
          <w:ilvl w:val="1"/>
          <w:numId w:val="2"/>
        </w:numPr>
        <w:tabs>
          <w:tab w:val="left" w:pos="771"/>
        </w:tabs>
        <w:spacing w:before="0" w:after="0" w:line="240" w:lineRule="auto"/>
        <w:ind w:left="771" w:right="0" w:hanging="509"/>
        <w:jc w:val="left"/>
      </w:pPr>
      <w:r>
        <w:rPr>
          <w:color w:val="0E4660"/>
        </w:rPr>
        <w:t>Resumen</w:t>
      </w:r>
      <w:r>
        <w:rPr>
          <w:color w:val="0E4660"/>
          <w:spacing w:val="-6"/>
        </w:rPr>
        <w:t xml:space="preserve"> </w:t>
      </w:r>
      <w:r>
        <w:rPr>
          <w:color w:val="0E4660"/>
          <w:spacing w:val="-2"/>
        </w:rPr>
        <w:t>financiero</w:t>
      </w:r>
    </w:p>
    <w:p w14:paraId="121BDD0E">
      <w:pPr>
        <w:pStyle w:val="7"/>
        <w:spacing w:before="305"/>
        <w:rPr>
          <w:rFonts w:ascii="Trebuchet MS"/>
          <w:sz w:val="28"/>
        </w:rPr>
      </w:pPr>
    </w:p>
    <w:p w14:paraId="64516FB7">
      <w:pPr>
        <w:spacing w:before="0"/>
        <w:ind w:left="262" w:right="0" w:firstLine="0"/>
        <w:jc w:val="left"/>
        <w:rPr>
          <w:sz w:val="24"/>
        </w:rPr>
      </w:pPr>
      <w:r>
        <w:rPr>
          <w:rFonts w:ascii="Arial" w:hAnsi="Arial"/>
          <w:b/>
          <w:sz w:val="24"/>
        </w:rPr>
        <w:t>Descripción:</w:t>
      </w:r>
      <w:r>
        <w:rPr>
          <w:rFonts w:ascii="Arial" w:hAnsi="Arial"/>
          <w:b/>
          <w:spacing w:val="-5"/>
          <w:sz w:val="24"/>
        </w:rPr>
        <w:t xml:space="preserve"> </w:t>
      </w:r>
      <w:r>
        <w:rPr>
          <w:sz w:val="24"/>
        </w:rPr>
        <w:t>Suma</w:t>
      </w:r>
      <w:r>
        <w:rPr>
          <w:spacing w:val="-5"/>
          <w:sz w:val="24"/>
        </w:rPr>
        <w:t xml:space="preserve"> </w:t>
      </w:r>
      <w:r>
        <w:rPr>
          <w:sz w:val="24"/>
        </w:rPr>
        <w:t>total</w:t>
      </w:r>
      <w:r>
        <w:rPr>
          <w:spacing w:val="-2"/>
          <w:sz w:val="24"/>
        </w:rPr>
        <w:t xml:space="preserve"> </w:t>
      </w:r>
      <w:r>
        <w:rPr>
          <w:sz w:val="24"/>
        </w:rPr>
        <w:t>de</w:t>
      </w:r>
      <w:r>
        <w:rPr>
          <w:spacing w:val="-5"/>
          <w:sz w:val="24"/>
        </w:rPr>
        <w:t xml:space="preserve"> </w:t>
      </w:r>
      <w:r>
        <w:rPr>
          <w:sz w:val="24"/>
        </w:rPr>
        <w:t>costos</w:t>
      </w:r>
      <w:r>
        <w:rPr>
          <w:spacing w:val="-3"/>
          <w:sz w:val="24"/>
        </w:rPr>
        <w:t xml:space="preserve"> </w:t>
      </w:r>
      <w:r>
        <w:rPr>
          <w:sz w:val="24"/>
        </w:rPr>
        <w:t>incluyendo</w:t>
      </w:r>
      <w:r>
        <w:rPr>
          <w:spacing w:val="-2"/>
          <w:sz w:val="24"/>
        </w:rPr>
        <w:t xml:space="preserve"> imprevistos.</w:t>
      </w:r>
    </w:p>
    <w:p w14:paraId="13BDF4F5">
      <w:pPr>
        <w:spacing w:before="204"/>
        <w:ind w:left="262" w:right="0" w:firstLine="0"/>
        <w:jc w:val="left"/>
        <w:rPr>
          <w:rFonts w:ascii="Arial"/>
          <w:b/>
          <w:sz w:val="24"/>
        </w:rPr>
      </w:pPr>
      <w:r>
        <w:rPr>
          <w:rFonts w:ascii="Arial"/>
          <w:b/>
          <w:sz w:val="24"/>
        </w:rPr>
        <w:t>Tabla</w:t>
      </w:r>
      <w:r>
        <w:rPr>
          <w:rFonts w:ascii="Arial"/>
          <w:b/>
          <w:spacing w:val="-11"/>
          <w:sz w:val="24"/>
        </w:rPr>
        <w:t xml:space="preserve"> </w:t>
      </w:r>
      <w:r>
        <w:rPr>
          <w:rFonts w:ascii="Arial"/>
          <w:b/>
          <w:sz w:val="24"/>
        </w:rPr>
        <w:t>13.</w:t>
      </w:r>
      <w:r>
        <w:rPr>
          <w:rFonts w:ascii="Arial"/>
          <w:b/>
          <w:spacing w:val="-9"/>
          <w:sz w:val="24"/>
        </w:rPr>
        <w:t xml:space="preserve"> </w:t>
      </w:r>
      <w:r>
        <w:rPr>
          <w:rFonts w:ascii="Arial"/>
          <w:b/>
          <w:sz w:val="24"/>
        </w:rPr>
        <w:t>Resumen</w:t>
      </w:r>
      <w:r>
        <w:rPr>
          <w:rFonts w:ascii="Arial"/>
          <w:b/>
          <w:spacing w:val="-7"/>
          <w:sz w:val="24"/>
        </w:rPr>
        <w:t xml:space="preserve"> </w:t>
      </w:r>
      <w:r>
        <w:rPr>
          <w:rFonts w:ascii="Arial"/>
          <w:b/>
          <w:sz w:val="24"/>
        </w:rPr>
        <w:t>financiero</w:t>
      </w:r>
      <w:r>
        <w:rPr>
          <w:rFonts w:ascii="Arial"/>
          <w:b/>
          <w:spacing w:val="-7"/>
          <w:sz w:val="24"/>
        </w:rPr>
        <w:t xml:space="preserve"> </w:t>
      </w:r>
      <w:r>
        <w:rPr>
          <w:rFonts w:ascii="Arial"/>
          <w:b/>
          <w:spacing w:val="-4"/>
          <w:sz w:val="24"/>
        </w:rPr>
        <w:t>total</w:t>
      </w:r>
    </w:p>
    <w:p w14:paraId="60BE5606">
      <w:pPr>
        <w:pStyle w:val="7"/>
        <w:spacing w:before="8"/>
        <w:rPr>
          <w:rFonts w:ascii="Arial"/>
          <w:b/>
          <w:sz w:val="17"/>
        </w:rPr>
      </w:pPr>
    </w:p>
    <w:tbl>
      <w:tblPr>
        <w:tblStyle w:val="6"/>
        <w:tblW w:w="0" w:type="auto"/>
        <w:tblInd w:w="2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632"/>
        <w:gridCol w:w="1592"/>
      </w:tblGrid>
      <w:tr w14:paraId="6DB159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8" w:hRule="atLeast"/>
        </w:trPr>
        <w:tc>
          <w:tcPr>
            <w:tcW w:w="3632" w:type="dxa"/>
          </w:tcPr>
          <w:p w14:paraId="477FC58B">
            <w:pPr>
              <w:pStyle w:val="11"/>
              <w:spacing w:before="150"/>
              <w:ind w:left="4"/>
              <w:rPr>
                <w:rFonts w:ascii="Arial"/>
                <w:b/>
                <w:sz w:val="18"/>
              </w:rPr>
            </w:pPr>
            <w:r>
              <w:rPr>
                <w:rFonts w:ascii="Arial"/>
                <w:b/>
                <w:spacing w:val="-2"/>
                <w:sz w:val="18"/>
              </w:rPr>
              <w:t>Concepto</w:t>
            </w:r>
          </w:p>
        </w:tc>
        <w:tc>
          <w:tcPr>
            <w:tcW w:w="1592" w:type="dxa"/>
          </w:tcPr>
          <w:p w14:paraId="49EF833D">
            <w:pPr>
              <w:pStyle w:val="11"/>
              <w:spacing w:before="150"/>
              <w:ind w:left="239"/>
              <w:rPr>
                <w:rFonts w:ascii="Arial"/>
                <w:b/>
                <w:sz w:val="18"/>
              </w:rPr>
            </w:pPr>
            <w:r>
              <w:rPr>
                <w:rFonts w:ascii="Arial"/>
                <w:b/>
                <w:sz w:val="18"/>
              </w:rPr>
              <w:t>Monto</w:t>
            </w:r>
            <w:r>
              <w:rPr>
                <w:rFonts w:ascii="Arial"/>
                <w:b/>
                <w:spacing w:val="-2"/>
                <w:sz w:val="18"/>
              </w:rPr>
              <w:t xml:space="preserve"> (MXN)</w:t>
            </w:r>
          </w:p>
        </w:tc>
      </w:tr>
      <w:tr w14:paraId="5D0BF8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trPr>
        <w:tc>
          <w:tcPr>
            <w:tcW w:w="3632" w:type="dxa"/>
          </w:tcPr>
          <w:p w14:paraId="0359486A">
            <w:pPr>
              <w:pStyle w:val="11"/>
              <w:spacing w:before="152"/>
              <w:ind w:left="4"/>
              <w:rPr>
                <w:sz w:val="18"/>
              </w:rPr>
            </w:pPr>
            <w:r>
              <w:rPr>
                <w:sz w:val="18"/>
              </w:rPr>
              <w:t>Costos</w:t>
            </w:r>
            <w:r>
              <w:rPr>
                <w:spacing w:val="-3"/>
                <w:sz w:val="18"/>
              </w:rPr>
              <w:t xml:space="preserve"> </w:t>
            </w:r>
            <w:r>
              <w:rPr>
                <w:sz w:val="18"/>
              </w:rPr>
              <w:t>directos</w:t>
            </w:r>
            <w:r>
              <w:rPr>
                <w:spacing w:val="-3"/>
                <w:sz w:val="18"/>
              </w:rPr>
              <w:t xml:space="preserve"> </w:t>
            </w:r>
            <w:r>
              <w:rPr>
                <w:sz w:val="18"/>
              </w:rPr>
              <w:t>de</w:t>
            </w:r>
            <w:r>
              <w:rPr>
                <w:spacing w:val="-3"/>
                <w:sz w:val="18"/>
              </w:rPr>
              <w:t xml:space="preserve"> </w:t>
            </w:r>
            <w:r>
              <w:rPr>
                <w:sz w:val="18"/>
              </w:rPr>
              <w:t>desarrollo</w:t>
            </w:r>
            <w:r>
              <w:rPr>
                <w:spacing w:val="-3"/>
                <w:sz w:val="18"/>
              </w:rPr>
              <w:t xml:space="preserve"> </w:t>
            </w:r>
            <w:r>
              <w:rPr>
                <w:spacing w:val="-2"/>
                <w:sz w:val="18"/>
              </w:rPr>
              <w:t>(personal)</w:t>
            </w:r>
          </w:p>
        </w:tc>
        <w:tc>
          <w:tcPr>
            <w:tcW w:w="1592" w:type="dxa"/>
          </w:tcPr>
          <w:p w14:paraId="7F0CC188">
            <w:pPr>
              <w:pStyle w:val="11"/>
              <w:spacing w:before="152"/>
              <w:ind w:left="239"/>
              <w:rPr>
                <w:sz w:val="18"/>
              </w:rPr>
            </w:pPr>
            <w:r>
              <w:rPr>
                <w:spacing w:val="-2"/>
                <w:sz w:val="18"/>
              </w:rPr>
              <w:t>$705,000</w:t>
            </w:r>
          </w:p>
        </w:tc>
      </w:tr>
      <w:tr w14:paraId="12F075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trPr>
        <w:tc>
          <w:tcPr>
            <w:tcW w:w="3632" w:type="dxa"/>
          </w:tcPr>
          <w:p w14:paraId="65783FB9">
            <w:pPr>
              <w:pStyle w:val="11"/>
              <w:spacing w:before="152"/>
              <w:ind w:left="4"/>
              <w:rPr>
                <w:sz w:val="18"/>
              </w:rPr>
            </w:pPr>
            <w:r>
              <w:rPr>
                <w:sz w:val="18"/>
              </w:rPr>
              <w:t>Costos</w:t>
            </w:r>
            <w:r>
              <w:rPr>
                <w:spacing w:val="-4"/>
                <w:sz w:val="18"/>
              </w:rPr>
              <w:t xml:space="preserve"> </w:t>
            </w:r>
            <w:r>
              <w:rPr>
                <w:sz w:val="18"/>
              </w:rPr>
              <w:t>indirectos</w:t>
            </w:r>
            <w:r>
              <w:rPr>
                <w:spacing w:val="-3"/>
                <w:sz w:val="18"/>
              </w:rPr>
              <w:t xml:space="preserve"> </w:t>
            </w:r>
            <w:r>
              <w:rPr>
                <w:sz w:val="18"/>
              </w:rPr>
              <w:t>(licencias,</w:t>
            </w:r>
            <w:r>
              <w:rPr>
                <w:spacing w:val="-5"/>
                <w:sz w:val="18"/>
              </w:rPr>
              <w:t xml:space="preserve"> </w:t>
            </w:r>
            <w:r>
              <w:rPr>
                <w:spacing w:val="-2"/>
                <w:sz w:val="18"/>
              </w:rPr>
              <w:t>herramientas)</w:t>
            </w:r>
          </w:p>
        </w:tc>
        <w:tc>
          <w:tcPr>
            <w:tcW w:w="1592" w:type="dxa"/>
          </w:tcPr>
          <w:p w14:paraId="178125AC">
            <w:pPr>
              <w:pStyle w:val="11"/>
              <w:spacing w:before="152"/>
              <w:ind w:left="239"/>
              <w:rPr>
                <w:sz w:val="18"/>
              </w:rPr>
            </w:pPr>
            <w:r>
              <w:rPr>
                <w:spacing w:val="-2"/>
                <w:sz w:val="18"/>
              </w:rPr>
              <w:t>$95,000</w:t>
            </w:r>
          </w:p>
        </w:tc>
      </w:tr>
      <w:tr w14:paraId="7FE84B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8" w:hRule="atLeast"/>
        </w:trPr>
        <w:tc>
          <w:tcPr>
            <w:tcW w:w="3632" w:type="dxa"/>
          </w:tcPr>
          <w:p w14:paraId="52FF0C32">
            <w:pPr>
              <w:pStyle w:val="11"/>
              <w:spacing w:before="150"/>
              <w:ind w:left="4"/>
              <w:rPr>
                <w:sz w:val="18"/>
              </w:rPr>
            </w:pPr>
            <w:r>
              <w:rPr>
                <w:sz w:val="18"/>
              </w:rPr>
              <w:t>Infraestructura</w:t>
            </w:r>
            <w:r>
              <w:rPr>
                <w:spacing w:val="-6"/>
                <w:sz w:val="18"/>
              </w:rPr>
              <w:t xml:space="preserve"> </w:t>
            </w:r>
            <w:r>
              <w:rPr>
                <w:sz w:val="18"/>
              </w:rPr>
              <w:t>en</w:t>
            </w:r>
            <w:r>
              <w:rPr>
                <w:spacing w:val="-6"/>
                <w:sz w:val="18"/>
              </w:rPr>
              <w:t xml:space="preserve"> </w:t>
            </w:r>
            <w:r>
              <w:rPr>
                <w:sz w:val="18"/>
              </w:rPr>
              <w:t>la</w:t>
            </w:r>
            <w:r>
              <w:rPr>
                <w:spacing w:val="-3"/>
                <w:sz w:val="18"/>
              </w:rPr>
              <w:t xml:space="preserve"> </w:t>
            </w:r>
            <w:r>
              <w:rPr>
                <w:sz w:val="18"/>
              </w:rPr>
              <w:t>nube</w:t>
            </w:r>
            <w:r>
              <w:rPr>
                <w:spacing w:val="-4"/>
                <w:sz w:val="18"/>
              </w:rPr>
              <w:t xml:space="preserve"> </w:t>
            </w:r>
            <w:r>
              <w:rPr>
                <w:sz w:val="18"/>
              </w:rPr>
              <w:t>(primer</w:t>
            </w:r>
            <w:r>
              <w:rPr>
                <w:spacing w:val="-3"/>
                <w:sz w:val="18"/>
              </w:rPr>
              <w:t xml:space="preserve"> </w:t>
            </w:r>
            <w:r>
              <w:rPr>
                <w:spacing w:val="-4"/>
                <w:sz w:val="18"/>
              </w:rPr>
              <w:t>año)</w:t>
            </w:r>
          </w:p>
        </w:tc>
        <w:tc>
          <w:tcPr>
            <w:tcW w:w="1592" w:type="dxa"/>
          </w:tcPr>
          <w:p w14:paraId="393DB1CD">
            <w:pPr>
              <w:pStyle w:val="11"/>
              <w:spacing w:before="150"/>
              <w:ind w:left="239"/>
              <w:rPr>
                <w:sz w:val="18"/>
              </w:rPr>
            </w:pPr>
            <w:r>
              <w:rPr>
                <w:spacing w:val="-2"/>
                <w:sz w:val="18"/>
              </w:rPr>
              <w:t>$105,600</w:t>
            </w:r>
          </w:p>
        </w:tc>
      </w:tr>
      <w:tr w14:paraId="36CBC8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trPr>
        <w:tc>
          <w:tcPr>
            <w:tcW w:w="3632" w:type="dxa"/>
          </w:tcPr>
          <w:p w14:paraId="487DCC20">
            <w:pPr>
              <w:pStyle w:val="11"/>
              <w:spacing w:before="152"/>
              <w:ind w:left="4"/>
              <w:rPr>
                <w:sz w:val="18"/>
              </w:rPr>
            </w:pPr>
            <w:r>
              <w:rPr>
                <w:sz w:val="18"/>
              </w:rPr>
              <w:t>Provisiones</w:t>
            </w:r>
            <w:r>
              <w:rPr>
                <w:spacing w:val="-5"/>
                <w:sz w:val="18"/>
              </w:rPr>
              <w:t xml:space="preserve"> </w:t>
            </w:r>
            <w:r>
              <w:rPr>
                <w:sz w:val="18"/>
              </w:rPr>
              <w:t>para</w:t>
            </w:r>
            <w:r>
              <w:rPr>
                <w:spacing w:val="-6"/>
                <w:sz w:val="18"/>
              </w:rPr>
              <w:t xml:space="preserve"> </w:t>
            </w:r>
            <w:r>
              <w:rPr>
                <w:sz w:val="18"/>
              </w:rPr>
              <w:t>imprevistos</w:t>
            </w:r>
            <w:r>
              <w:rPr>
                <w:spacing w:val="-2"/>
                <w:sz w:val="18"/>
              </w:rPr>
              <w:t xml:space="preserve"> (10%)</w:t>
            </w:r>
          </w:p>
        </w:tc>
        <w:tc>
          <w:tcPr>
            <w:tcW w:w="1592" w:type="dxa"/>
          </w:tcPr>
          <w:p w14:paraId="3E94FA47">
            <w:pPr>
              <w:pStyle w:val="11"/>
              <w:spacing w:before="152"/>
              <w:ind w:left="239"/>
              <w:rPr>
                <w:sz w:val="18"/>
              </w:rPr>
            </w:pPr>
            <w:r>
              <w:rPr>
                <w:spacing w:val="-2"/>
                <w:sz w:val="18"/>
              </w:rPr>
              <w:t>$70,500</w:t>
            </w:r>
          </w:p>
        </w:tc>
      </w:tr>
      <w:tr w14:paraId="1C15E1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trPr>
        <w:tc>
          <w:tcPr>
            <w:tcW w:w="3632" w:type="dxa"/>
          </w:tcPr>
          <w:p w14:paraId="3511A81B">
            <w:pPr>
              <w:pStyle w:val="11"/>
              <w:spacing w:before="152"/>
              <w:ind w:left="4"/>
              <w:rPr>
                <w:rFonts w:ascii="Arial"/>
                <w:b/>
                <w:sz w:val="18"/>
              </w:rPr>
            </w:pPr>
            <w:r>
              <w:rPr>
                <w:rFonts w:ascii="Arial"/>
                <w:b/>
                <w:sz w:val="18"/>
              </w:rPr>
              <w:t>TOTAL</w:t>
            </w:r>
            <w:r>
              <w:rPr>
                <w:rFonts w:ascii="Arial"/>
                <w:b/>
                <w:spacing w:val="-12"/>
                <w:sz w:val="18"/>
              </w:rPr>
              <w:t xml:space="preserve"> </w:t>
            </w:r>
            <w:r>
              <w:rPr>
                <w:rFonts w:ascii="Arial"/>
                <w:b/>
                <w:sz w:val="18"/>
              </w:rPr>
              <w:t>ESTIMADO</w:t>
            </w:r>
            <w:r>
              <w:rPr>
                <w:rFonts w:ascii="Arial"/>
                <w:b/>
                <w:spacing w:val="-9"/>
                <w:sz w:val="18"/>
              </w:rPr>
              <w:t xml:space="preserve"> </w:t>
            </w:r>
            <w:r>
              <w:rPr>
                <w:rFonts w:ascii="Arial"/>
                <w:b/>
                <w:sz w:val="18"/>
              </w:rPr>
              <w:t>DEL</w:t>
            </w:r>
            <w:r>
              <w:rPr>
                <w:rFonts w:ascii="Arial"/>
                <w:b/>
                <w:spacing w:val="-11"/>
                <w:sz w:val="18"/>
              </w:rPr>
              <w:t xml:space="preserve"> </w:t>
            </w:r>
            <w:r>
              <w:rPr>
                <w:rFonts w:ascii="Arial"/>
                <w:b/>
                <w:spacing w:val="-2"/>
                <w:sz w:val="18"/>
              </w:rPr>
              <w:t>PROYECTO</w:t>
            </w:r>
          </w:p>
        </w:tc>
        <w:tc>
          <w:tcPr>
            <w:tcW w:w="1592" w:type="dxa"/>
          </w:tcPr>
          <w:p w14:paraId="2D3043BF">
            <w:pPr>
              <w:pStyle w:val="11"/>
              <w:spacing w:before="152"/>
              <w:ind w:left="239"/>
              <w:rPr>
                <w:rFonts w:ascii="Arial"/>
                <w:b/>
                <w:sz w:val="18"/>
              </w:rPr>
            </w:pPr>
            <w:r>
              <w:rPr>
                <w:rFonts w:ascii="Arial"/>
                <w:b/>
                <w:spacing w:val="-2"/>
                <w:sz w:val="18"/>
              </w:rPr>
              <w:t>$976,100</w:t>
            </w:r>
          </w:p>
        </w:tc>
      </w:tr>
    </w:tbl>
    <w:p w14:paraId="14458776">
      <w:pPr>
        <w:pStyle w:val="11"/>
        <w:spacing w:after="0"/>
        <w:rPr>
          <w:rFonts w:ascii="Arial"/>
          <w:b/>
          <w:sz w:val="18"/>
        </w:rPr>
        <w:sectPr>
          <w:pgSz w:w="12240" w:h="15840"/>
          <w:pgMar w:top="1320" w:right="0" w:bottom="280" w:left="1440" w:header="338" w:footer="0" w:gutter="0"/>
          <w:cols w:space="720" w:num="1"/>
        </w:sectPr>
      </w:pPr>
    </w:p>
    <w:p w14:paraId="62604191">
      <w:pPr>
        <w:pStyle w:val="7"/>
        <w:spacing w:before="193"/>
        <w:rPr>
          <w:rFonts w:ascii="Arial"/>
          <w:b/>
          <w:sz w:val="32"/>
        </w:rPr>
      </w:pPr>
    </w:p>
    <w:p w14:paraId="13377AA2">
      <w:pPr>
        <w:pStyle w:val="2"/>
        <w:spacing w:line="292" w:lineRule="auto"/>
        <w:ind w:left="4297" w:right="1733" w:hanging="3942"/>
      </w:pPr>
      <w:r>
        <w:rPr>
          <w:color w:val="0E4660"/>
          <w:spacing w:val="-2"/>
        </w:rPr>
        <w:t>6.</w:t>
      </w:r>
      <w:r>
        <w:rPr>
          <w:color w:val="0E4660"/>
          <w:spacing w:val="-27"/>
        </w:rPr>
        <w:t xml:space="preserve"> </w:t>
      </w:r>
      <w:r>
        <w:rPr>
          <w:color w:val="0E4660"/>
          <w:spacing w:val="-2"/>
        </w:rPr>
        <w:t>MÉTRICAS</w:t>
      </w:r>
      <w:r>
        <w:rPr>
          <w:color w:val="0E4660"/>
          <w:spacing w:val="-27"/>
        </w:rPr>
        <w:t xml:space="preserve"> </w:t>
      </w:r>
      <w:r>
        <w:rPr>
          <w:color w:val="0E4660"/>
          <w:spacing w:val="-2"/>
        </w:rPr>
        <w:t>DE</w:t>
      </w:r>
      <w:r>
        <w:rPr>
          <w:color w:val="0E4660"/>
          <w:spacing w:val="-28"/>
        </w:rPr>
        <w:t xml:space="preserve"> </w:t>
      </w:r>
      <w:r>
        <w:rPr>
          <w:color w:val="0E4660"/>
          <w:spacing w:val="-2"/>
        </w:rPr>
        <w:t>ÉXITO</w:t>
      </w:r>
      <w:r>
        <w:rPr>
          <w:color w:val="0E4660"/>
          <w:spacing w:val="-29"/>
        </w:rPr>
        <w:t xml:space="preserve"> </w:t>
      </w:r>
      <w:r>
        <w:rPr>
          <w:color w:val="0E4660"/>
          <w:spacing w:val="-2"/>
        </w:rPr>
        <w:t>E</w:t>
      </w:r>
      <w:r>
        <w:rPr>
          <w:color w:val="0E4660"/>
          <w:spacing w:val="-27"/>
        </w:rPr>
        <w:t xml:space="preserve"> </w:t>
      </w:r>
      <w:r>
        <w:rPr>
          <w:color w:val="0E4660"/>
          <w:spacing w:val="-2"/>
        </w:rPr>
        <w:t>INDICADORES</w:t>
      </w:r>
      <w:r>
        <w:rPr>
          <w:color w:val="0E4660"/>
          <w:spacing w:val="-28"/>
        </w:rPr>
        <w:t xml:space="preserve"> </w:t>
      </w:r>
      <w:r>
        <w:rPr>
          <w:color w:val="0E4660"/>
          <w:spacing w:val="-2"/>
        </w:rPr>
        <w:t>CLAVE</w:t>
      </w:r>
      <w:r>
        <w:rPr>
          <w:color w:val="0E4660"/>
          <w:spacing w:val="-28"/>
        </w:rPr>
        <w:t xml:space="preserve"> </w:t>
      </w:r>
      <w:r>
        <w:rPr>
          <w:color w:val="0E4660"/>
          <w:spacing w:val="-2"/>
        </w:rPr>
        <w:t>DE</w:t>
      </w:r>
      <w:r>
        <w:rPr>
          <w:color w:val="0E4660"/>
          <w:spacing w:val="-28"/>
        </w:rPr>
        <w:t xml:space="preserve"> </w:t>
      </w:r>
      <w:r>
        <w:rPr>
          <w:color w:val="0E4660"/>
          <w:spacing w:val="-2"/>
        </w:rPr>
        <w:t>RENDIMIENTO (KPIs)</w:t>
      </w:r>
    </w:p>
    <w:p w14:paraId="5C77906A">
      <w:pPr>
        <w:pStyle w:val="7"/>
        <w:spacing w:before="189"/>
        <w:rPr>
          <w:rFonts w:ascii="Trebuchet MS"/>
          <w:sz w:val="32"/>
        </w:rPr>
      </w:pPr>
    </w:p>
    <w:p w14:paraId="701317D6">
      <w:pPr>
        <w:pStyle w:val="7"/>
        <w:spacing w:line="278" w:lineRule="auto"/>
        <w:ind w:left="262" w:right="1733"/>
      </w:pPr>
      <w:r>
        <w:rPr>
          <w:rFonts w:ascii="Arial" w:hAnsi="Arial"/>
          <w:b/>
        </w:rPr>
        <w:t>Descripción:</w:t>
      </w:r>
      <w:r>
        <w:rPr>
          <w:rFonts w:ascii="Arial" w:hAnsi="Arial"/>
          <w:b/>
          <w:spacing w:val="-3"/>
        </w:rPr>
        <w:t xml:space="preserve"> </w:t>
      </w:r>
      <w:r>
        <w:t>Define</w:t>
      </w:r>
      <w:r>
        <w:rPr>
          <w:spacing w:val="-4"/>
        </w:rPr>
        <w:t xml:space="preserve"> </w:t>
      </w:r>
      <w:r>
        <w:t>cómo</w:t>
      </w:r>
      <w:r>
        <w:rPr>
          <w:spacing w:val="-3"/>
        </w:rPr>
        <w:t xml:space="preserve"> </w:t>
      </w:r>
      <w:r>
        <w:t>se</w:t>
      </w:r>
      <w:r>
        <w:rPr>
          <w:spacing w:val="-2"/>
        </w:rPr>
        <w:t xml:space="preserve"> </w:t>
      </w:r>
      <w:r>
        <w:t>medirá</w:t>
      </w:r>
      <w:r>
        <w:rPr>
          <w:spacing w:val="-3"/>
        </w:rPr>
        <w:t xml:space="preserve"> </w:t>
      </w:r>
      <w:r>
        <w:t>el</w:t>
      </w:r>
      <w:r>
        <w:rPr>
          <w:spacing w:val="-6"/>
        </w:rPr>
        <w:t xml:space="preserve"> </w:t>
      </w:r>
      <w:r>
        <w:t>éxito</w:t>
      </w:r>
      <w:r>
        <w:rPr>
          <w:spacing w:val="-5"/>
        </w:rPr>
        <w:t xml:space="preserve"> </w:t>
      </w:r>
      <w:r>
        <w:t>de</w:t>
      </w:r>
      <w:r>
        <w:rPr>
          <w:spacing w:val="-3"/>
        </w:rPr>
        <w:t xml:space="preserve"> </w:t>
      </w:r>
      <w:r>
        <w:t>la</w:t>
      </w:r>
      <w:r>
        <w:rPr>
          <w:spacing w:val="-5"/>
        </w:rPr>
        <w:t xml:space="preserve"> </w:t>
      </w:r>
      <w:r>
        <w:t>aplicación.</w:t>
      </w:r>
      <w:r>
        <w:rPr>
          <w:spacing w:val="-3"/>
        </w:rPr>
        <w:t xml:space="preserve"> </w:t>
      </w:r>
      <w:r>
        <w:t>Incluye</w:t>
      </w:r>
      <w:r>
        <w:rPr>
          <w:spacing w:val="-3"/>
        </w:rPr>
        <w:t xml:space="preserve"> </w:t>
      </w:r>
      <w:r>
        <w:t>KPIs</w:t>
      </w:r>
      <w:r>
        <w:rPr>
          <w:spacing w:val="-5"/>
        </w:rPr>
        <w:t xml:space="preserve"> </w:t>
      </w:r>
      <w:r>
        <w:t>de negocio, engagement, rendimiento técnico y satisfacción.</w:t>
      </w:r>
    </w:p>
    <w:p w14:paraId="4BCF2762">
      <w:pPr>
        <w:spacing w:before="159"/>
        <w:ind w:left="262" w:right="0" w:firstLine="0"/>
        <w:jc w:val="left"/>
        <w:rPr>
          <w:rFonts w:ascii="Arial" w:hAnsi="Arial"/>
          <w:b/>
          <w:sz w:val="24"/>
        </w:rPr>
      </w:pPr>
      <w:r>
        <w:rPr>
          <w:rFonts w:ascii="Arial" w:hAnsi="Arial"/>
          <w:b/>
          <w:sz w:val="24"/>
        </w:rPr>
        <w:t>Tabla</w:t>
      </w:r>
      <w:r>
        <w:rPr>
          <w:rFonts w:ascii="Arial" w:hAnsi="Arial"/>
          <w:b/>
          <w:spacing w:val="-6"/>
          <w:sz w:val="24"/>
        </w:rPr>
        <w:t xml:space="preserve"> </w:t>
      </w:r>
      <w:r>
        <w:rPr>
          <w:rFonts w:ascii="Arial" w:hAnsi="Arial"/>
          <w:b/>
          <w:sz w:val="24"/>
        </w:rPr>
        <w:t>14.</w:t>
      </w:r>
      <w:r>
        <w:rPr>
          <w:rFonts w:ascii="Arial" w:hAnsi="Arial"/>
          <w:b/>
          <w:spacing w:val="-6"/>
          <w:sz w:val="24"/>
        </w:rPr>
        <w:t xml:space="preserve"> </w:t>
      </w:r>
      <w:r>
        <w:rPr>
          <w:rFonts w:ascii="Arial" w:hAnsi="Arial"/>
          <w:b/>
          <w:sz w:val="24"/>
        </w:rPr>
        <w:t>KPIs</w:t>
      </w:r>
      <w:r>
        <w:rPr>
          <w:rFonts w:ascii="Arial" w:hAnsi="Arial"/>
          <w:b/>
          <w:spacing w:val="-5"/>
          <w:sz w:val="24"/>
        </w:rPr>
        <w:t xml:space="preserve"> </w:t>
      </w:r>
      <w:r>
        <w:rPr>
          <w:rFonts w:ascii="Arial" w:hAnsi="Arial"/>
          <w:b/>
          <w:sz w:val="24"/>
        </w:rPr>
        <w:t>para</w:t>
      </w:r>
      <w:r>
        <w:rPr>
          <w:rFonts w:ascii="Arial" w:hAnsi="Arial"/>
          <w:b/>
          <w:spacing w:val="-5"/>
          <w:sz w:val="24"/>
        </w:rPr>
        <w:t xml:space="preserve"> </w:t>
      </w:r>
      <w:r>
        <w:rPr>
          <w:rFonts w:ascii="Arial" w:hAnsi="Arial"/>
          <w:b/>
          <w:sz w:val="24"/>
        </w:rPr>
        <w:t>la</w:t>
      </w:r>
      <w:r>
        <w:rPr>
          <w:rFonts w:ascii="Arial" w:hAnsi="Arial"/>
          <w:b/>
          <w:spacing w:val="-5"/>
          <w:sz w:val="24"/>
        </w:rPr>
        <w:t xml:space="preserve"> </w:t>
      </w:r>
      <w:r>
        <w:rPr>
          <w:rFonts w:ascii="Arial" w:hAnsi="Arial"/>
          <w:b/>
          <w:sz w:val="24"/>
        </w:rPr>
        <w:t>Evaluación</w:t>
      </w:r>
      <w:r>
        <w:rPr>
          <w:rFonts w:ascii="Arial" w:hAnsi="Arial"/>
          <w:b/>
          <w:spacing w:val="-4"/>
          <w:sz w:val="24"/>
        </w:rPr>
        <w:t xml:space="preserve"> </w:t>
      </w:r>
      <w:r>
        <w:rPr>
          <w:rFonts w:ascii="Arial" w:hAnsi="Arial"/>
          <w:b/>
          <w:sz w:val="24"/>
        </w:rPr>
        <w:t>del</w:t>
      </w:r>
      <w:r>
        <w:rPr>
          <w:rFonts w:ascii="Arial" w:hAnsi="Arial"/>
          <w:b/>
          <w:spacing w:val="-4"/>
          <w:sz w:val="24"/>
        </w:rPr>
        <w:t xml:space="preserve"> </w:t>
      </w:r>
      <w:r>
        <w:rPr>
          <w:rFonts w:ascii="Arial" w:hAnsi="Arial"/>
          <w:b/>
          <w:spacing w:val="-2"/>
          <w:sz w:val="24"/>
        </w:rPr>
        <w:t>Proyecto</w:t>
      </w:r>
    </w:p>
    <w:p w14:paraId="24B5F94C">
      <w:pPr>
        <w:pStyle w:val="7"/>
        <w:rPr>
          <w:rFonts w:ascii="Arial"/>
          <w:b/>
          <w:sz w:val="20"/>
        </w:rPr>
      </w:pPr>
    </w:p>
    <w:p w14:paraId="3BD1A528">
      <w:pPr>
        <w:pStyle w:val="7"/>
        <w:spacing w:before="222"/>
        <w:rPr>
          <w:rFonts w:ascii="Arial"/>
          <w:b/>
          <w:sz w:val="20"/>
        </w:rPr>
      </w:pPr>
    </w:p>
    <w:tbl>
      <w:tblPr>
        <w:tblStyle w:val="6"/>
        <w:tblW w:w="0" w:type="auto"/>
        <w:tblInd w:w="2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22"/>
        <w:gridCol w:w="1839"/>
        <w:gridCol w:w="2837"/>
        <w:gridCol w:w="1400"/>
        <w:gridCol w:w="1431"/>
      </w:tblGrid>
      <w:tr w14:paraId="6EB092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80" w:hRule="atLeast"/>
        </w:trPr>
        <w:tc>
          <w:tcPr>
            <w:tcW w:w="1322" w:type="dxa"/>
          </w:tcPr>
          <w:p w14:paraId="7AC7BF8A">
            <w:pPr>
              <w:pStyle w:val="11"/>
              <w:spacing w:before="185"/>
              <w:rPr>
                <w:rFonts w:ascii="Arial"/>
                <w:b/>
                <w:sz w:val="18"/>
              </w:rPr>
            </w:pPr>
          </w:p>
          <w:p w14:paraId="390A95B6">
            <w:pPr>
              <w:pStyle w:val="11"/>
              <w:ind w:left="129"/>
              <w:rPr>
                <w:rFonts w:ascii="Arial" w:hAnsi="Arial"/>
                <w:b/>
                <w:sz w:val="18"/>
              </w:rPr>
            </w:pPr>
            <w:r>
              <w:rPr>
                <w:rFonts w:ascii="Arial" w:hAnsi="Arial"/>
                <w:b/>
                <w:spacing w:val="-2"/>
                <w:sz w:val="18"/>
              </w:rPr>
              <w:t>Categoría</w:t>
            </w:r>
          </w:p>
        </w:tc>
        <w:tc>
          <w:tcPr>
            <w:tcW w:w="1839" w:type="dxa"/>
          </w:tcPr>
          <w:p w14:paraId="4D1DEF22">
            <w:pPr>
              <w:pStyle w:val="11"/>
              <w:spacing w:before="185"/>
              <w:rPr>
                <w:rFonts w:ascii="Arial"/>
                <w:b/>
                <w:sz w:val="18"/>
              </w:rPr>
            </w:pPr>
          </w:p>
          <w:p w14:paraId="690D6AEC">
            <w:pPr>
              <w:pStyle w:val="11"/>
              <w:ind w:left="7"/>
              <w:jc w:val="center"/>
              <w:rPr>
                <w:rFonts w:ascii="Arial"/>
                <w:b/>
                <w:sz w:val="18"/>
              </w:rPr>
            </w:pPr>
            <w:r>
              <w:rPr>
                <w:rFonts w:ascii="Arial"/>
                <w:b/>
                <w:spacing w:val="-5"/>
                <w:sz w:val="18"/>
              </w:rPr>
              <w:t>KPI</w:t>
            </w:r>
          </w:p>
        </w:tc>
        <w:tc>
          <w:tcPr>
            <w:tcW w:w="2837" w:type="dxa"/>
          </w:tcPr>
          <w:p w14:paraId="34EC3A9A">
            <w:pPr>
              <w:pStyle w:val="11"/>
              <w:spacing w:before="185"/>
              <w:rPr>
                <w:rFonts w:ascii="Arial"/>
                <w:b/>
                <w:sz w:val="18"/>
              </w:rPr>
            </w:pPr>
          </w:p>
          <w:p w14:paraId="3A32C6A5">
            <w:pPr>
              <w:pStyle w:val="11"/>
              <w:ind w:left="8"/>
              <w:jc w:val="center"/>
              <w:rPr>
                <w:rFonts w:ascii="Arial" w:hAnsi="Arial"/>
                <w:b/>
                <w:sz w:val="18"/>
              </w:rPr>
            </w:pPr>
            <w:r>
              <w:rPr>
                <w:rFonts w:ascii="Arial" w:hAnsi="Arial"/>
                <w:b/>
                <w:spacing w:val="-2"/>
                <w:sz w:val="18"/>
              </w:rPr>
              <w:t>Definición</w:t>
            </w:r>
          </w:p>
        </w:tc>
        <w:tc>
          <w:tcPr>
            <w:tcW w:w="1400" w:type="dxa"/>
          </w:tcPr>
          <w:p w14:paraId="517DB2B8">
            <w:pPr>
              <w:pStyle w:val="11"/>
              <w:spacing w:before="150" w:line="280" w:lineRule="auto"/>
              <w:ind w:left="389" w:right="377" w:hanging="1"/>
              <w:jc w:val="center"/>
              <w:rPr>
                <w:rFonts w:ascii="Arial" w:hAnsi="Arial"/>
                <w:b/>
                <w:sz w:val="18"/>
              </w:rPr>
            </w:pPr>
            <w:r>
              <w:rPr>
                <w:rFonts w:ascii="Arial" w:hAnsi="Arial"/>
                <w:b/>
                <w:spacing w:val="-4"/>
                <w:sz w:val="18"/>
              </w:rPr>
              <w:t xml:space="preserve">Meta </w:t>
            </w:r>
            <w:r>
              <w:rPr>
                <w:rFonts w:ascii="Arial" w:hAnsi="Arial"/>
                <w:b/>
                <w:spacing w:val="-2"/>
                <w:sz w:val="18"/>
              </w:rPr>
              <w:t xml:space="preserve">(primer </w:t>
            </w:r>
            <w:r>
              <w:rPr>
                <w:rFonts w:ascii="Arial" w:hAnsi="Arial"/>
                <w:b/>
                <w:spacing w:val="-4"/>
                <w:sz w:val="18"/>
              </w:rPr>
              <w:t>año)</w:t>
            </w:r>
          </w:p>
        </w:tc>
        <w:tc>
          <w:tcPr>
            <w:tcW w:w="1431" w:type="dxa"/>
          </w:tcPr>
          <w:p w14:paraId="74648815">
            <w:pPr>
              <w:pStyle w:val="11"/>
              <w:spacing w:before="185"/>
              <w:rPr>
                <w:rFonts w:ascii="Arial"/>
                <w:b/>
                <w:sz w:val="18"/>
              </w:rPr>
            </w:pPr>
          </w:p>
          <w:p w14:paraId="7419A834">
            <w:pPr>
              <w:pStyle w:val="11"/>
              <w:ind w:left="240"/>
              <w:rPr>
                <w:rFonts w:ascii="Arial"/>
                <w:b/>
                <w:sz w:val="18"/>
              </w:rPr>
            </w:pPr>
            <w:r>
              <w:rPr>
                <w:rFonts w:ascii="Arial"/>
                <w:b/>
                <w:spacing w:val="-2"/>
                <w:sz w:val="18"/>
              </w:rPr>
              <w:t>Frecuencia</w:t>
            </w:r>
          </w:p>
        </w:tc>
      </w:tr>
      <w:tr w14:paraId="71BDC8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8" w:hRule="atLeast"/>
        </w:trPr>
        <w:tc>
          <w:tcPr>
            <w:tcW w:w="1322" w:type="dxa"/>
          </w:tcPr>
          <w:p w14:paraId="74A79C6A">
            <w:pPr>
              <w:pStyle w:val="11"/>
              <w:spacing w:before="63"/>
              <w:rPr>
                <w:rFonts w:ascii="Arial"/>
                <w:b/>
                <w:sz w:val="18"/>
              </w:rPr>
            </w:pPr>
          </w:p>
          <w:p w14:paraId="26001430">
            <w:pPr>
              <w:pStyle w:val="11"/>
              <w:ind w:left="4"/>
              <w:rPr>
                <w:rFonts w:ascii="Arial" w:hAnsi="Arial"/>
                <w:b/>
                <w:sz w:val="18"/>
              </w:rPr>
            </w:pPr>
            <w:r>
              <w:rPr>
                <w:rFonts w:ascii="Arial" w:hAnsi="Arial"/>
                <w:b/>
                <w:spacing w:val="-2"/>
                <w:sz w:val="18"/>
              </w:rPr>
              <w:t>Adquisición</w:t>
            </w:r>
          </w:p>
        </w:tc>
        <w:tc>
          <w:tcPr>
            <w:tcW w:w="1839" w:type="dxa"/>
          </w:tcPr>
          <w:p w14:paraId="32B6D671">
            <w:pPr>
              <w:pStyle w:val="11"/>
              <w:spacing w:before="150" w:line="278" w:lineRule="auto"/>
              <w:ind w:left="237" w:right="264"/>
              <w:rPr>
                <w:sz w:val="18"/>
              </w:rPr>
            </w:pPr>
            <w:r>
              <w:rPr>
                <w:spacing w:val="-2"/>
                <w:sz w:val="18"/>
              </w:rPr>
              <w:t>Descargas totales</w:t>
            </w:r>
          </w:p>
        </w:tc>
        <w:tc>
          <w:tcPr>
            <w:tcW w:w="2837" w:type="dxa"/>
          </w:tcPr>
          <w:p w14:paraId="1803A855">
            <w:pPr>
              <w:pStyle w:val="11"/>
              <w:spacing w:before="150" w:line="278" w:lineRule="auto"/>
              <w:ind w:left="240" w:right="330"/>
              <w:rPr>
                <w:sz w:val="18"/>
              </w:rPr>
            </w:pPr>
            <w:r>
              <w:rPr>
                <w:sz w:val="18"/>
              </w:rPr>
              <w:t>Número</w:t>
            </w:r>
            <w:r>
              <w:rPr>
                <w:spacing w:val="-15"/>
                <w:sz w:val="18"/>
              </w:rPr>
              <w:t xml:space="preserve"> </w:t>
            </w:r>
            <w:r>
              <w:rPr>
                <w:sz w:val="18"/>
              </w:rPr>
              <w:t>de</w:t>
            </w:r>
            <w:r>
              <w:rPr>
                <w:spacing w:val="-12"/>
                <w:sz w:val="18"/>
              </w:rPr>
              <w:t xml:space="preserve"> </w:t>
            </w:r>
            <w:r>
              <w:rPr>
                <w:sz w:val="18"/>
              </w:rPr>
              <w:t xml:space="preserve">instalaciones </w:t>
            </w:r>
            <w:r>
              <w:rPr>
                <w:spacing w:val="-2"/>
                <w:sz w:val="18"/>
              </w:rPr>
              <w:t>únicas</w:t>
            </w:r>
          </w:p>
        </w:tc>
        <w:tc>
          <w:tcPr>
            <w:tcW w:w="1400" w:type="dxa"/>
          </w:tcPr>
          <w:p w14:paraId="76893E72">
            <w:pPr>
              <w:pStyle w:val="11"/>
              <w:spacing w:before="63"/>
              <w:rPr>
                <w:rFonts w:ascii="Arial"/>
                <w:b/>
                <w:sz w:val="18"/>
              </w:rPr>
            </w:pPr>
          </w:p>
          <w:p w14:paraId="69646019">
            <w:pPr>
              <w:pStyle w:val="11"/>
              <w:ind w:left="240"/>
              <w:rPr>
                <w:sz w:val="18"/>
              </w:rPr>
            </w:pPr>
            <w:r>
              <w:rPr>
                <w:spacing w:val="-2"/>
                <w:sz w:val="18"/>
              </w:rPr>
              <w:t>50,000</w:t>
            </w:r>
          </w:p>
        </w:tc>
        <w:tc>
          <w:tcPr>
            <w:tcW w:w="1431" w:type="dxa"/>
          </w:tcPr>
          <w:p w14:paraId="30653D05">
            <w:pPr>
              <w:pStyle w:val="11"/>
              <w:spacing w:before="63"/>
              <w:rPr>
                <w:rFonts w:ascii="Arial"/>
                <w:b/>
                <w:sz w:val="18"/>
              </w:rPr>
            </w:pPr>
          </w:p>
          <w:p w14:paraId="486CFBB6">
            <w:pPr>
              <w:pStyle w:val="11"/>
              <w:ind w:left="240"/>
              <w:rPr>
                <w:sz w:val="18"/>
              </w:rPr>
            </w:pPr>
            <w:r>
              <w:rPr>
                <w:spacing w:val="-2"/>
                <w:sz w:val="18"/>
              </w:rPr>
              <w:t>Semanal</w:t>
            </w:r>
          </w:p>
        </w:tc>
      </w:tr>
      <w:tr w14:paraId="0140D6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80" w:hRule="atLeast"/>
        </w:trPr>
        <w:tc>
          <w:tcPr>
            <w:tcW w:w="1322" w:type="dxa"/>
          </w:tcPr>
          <w:p w14:paraId="40D2FEA7">
            <w:pPr>
              <w:pStyle w:val="11"/>
              <w:spacing w:before="185"/>
              <w:rPr>
                <w:rFonts w:ascii="Arial"/>
                <w:b/>
                <w:sz w:val="18"/>
              </w:rPr>
            </w:pPr>
          </w:p>
          <w:p w14:paraId="45C75B6B">
            <w:pPr>
              <w:pStyle w:val="11"/>
              <w:ind w:left="4"/>
              <w:rPr>
                <w:rFonts w:ascii="Arial" w:hAnsi="Arial"/>
                <w:b/>
                <w:sz w:val="18"/>
              </w:rPr>
            </w:pPr>
            <w:r>
              <w:rPr>
                <w:rFonts w:ascii="Arial" w:hAnsi="Arial"/>
                <w:b/>
                <w:spacing w:val="-2"/>
                <w:sz w:val="18"/>
              </w:rPr>
              <w:t>Adquisición</w:t>
            </w:r>
          </w:p>
        </w:tc>
        <w:tc>
          <w:tcPr>
            <w:tcW w:w="1839" w:type="dxa"/>
          </w:tcPr>
          <w:p w14:paraId="4CAB2FB2">
            <w:pPr>
              <w:pStyle w:val="11"/>
              <w:spacing w:before="150" w:line="280" w:lineRule="auto"/>
              <w:ind w:left="237" w:right="264"/>
              <w:rPr>
                <w:sz w:val="18"/>
              </w:rPr>
            </w:pPr>
            <w:r>
              <w:rPr>
                <w:sz w:val="18"/>
              </w:rPr>
              <w:t xml:space="preserve">Tasa de </w:t>
            </w:r>
            <w:r>
              <w:rPr>
                <w:spacing w:val="-2"/>
                <w:sz w:val="18"/>
              </w:rPr>
              <w:t>crecimiento usuarios</w:t>
            </w:r>
          </w:p>
        </w:tc>
        <w:tc>
          <w:tcPr>
            <w:tcW w:w="2837" w:type="dxa"/>
          </w:tcPr>
          <w:p w14:paraId="5EDA2937">
            <w:pPr>
              <w:pStyle w:val="11"/>
              <w:spacing w:before="150" w:line="280" w:lineRule="auto"/>
              <w:ind w:left="240" w:right="330"/>
              <w:rPr>
                <w:sz w:val="18"/>
              </w:rPr>
            </w:pPr>
            <w:r>
              <w:rPr>
                <w:sz w:val="18"/>
              </w:rPr>
              <w:t>((Usuarios actuales - anteriores)</w:t>
            </w:r>
            <w:r>
              <w:rPr>
                <w:spacing w:val="-13"/>
                <w:sz w:val="18"/>
              </w:rPr>
              <w:t xml:space="preserve"> </w:t>
            </w:r>
            <w:r>
              <w:rPr>
                <w:sz w:val="18"/>
              </w:rPr>
              <w:t>/</w:t>
            </w:r>
            <w:r>
              <w:rPr>
                <w:spacing w:val="-12"/>
                <w:sz w:val="18"/>
              </w:rPr>
              <w:t xml:space="preserve"> </w:t>
            </w:r>
            <w:r>
              <w:rPr>
                <w:sz w:val="18"/>
              </w:rPr>
              <w:t>anteriores)</w:t>
            </w:r>
            <w:r>
              <w:rPr>
                <w:spacing w:val="-13"/>
                <w:sz w:val="18"/>
              </w:rPr>
              <w:t xml:space="preserve"> </w:t>
            </w:r>
            <w:r>
              <w:rPr>
                <w:sz w:val="18"/>
              </w:rPr>
              <w:t xml:space="preserve">× </w:t>
            </w:r>
            <w:r>
              <w:rPr>
                <w:spacing w:val="-4"/>
                <w:sz w:val="18"/>
              </w:rPr>
              <w:t>100</w:t>
            </w:r>
          </w:p>
        </w:tc>
        <w:tc>
          <w:tcPr>
            <w:tcW w:w="1400" w:type="dxa"/>
          </w:tcPr>
          <w:p w14:paraId="24987C90">
            <w:pPr>
              <w:pStyle w:val="11"/>
              <w:spacing w:before="63"/>
              <w:rPr>
                <w:rFonts w:ascii="Arial"/>
                <w:b/>
                <w:sz w:val="18"/>
              </w:rPr>
            </w:pPr>
          </w:p>
          <w:p w14:paraId="4E14586B">
            <w:pPr>
              <w:pStyle w:val="11"/>
              <w:ind w:left="240"/>
              <w:rPr>
                <w:sz w:val="18"/>
              </w:rPr>
            </w:pPr>
            <w:r>
              <w:rPr>
                <w:spacing w:val="-5"/>
                <w:sz w:val="18"/>
              </w:rPr>
              <w:t>15%</w:t>
            </w:r>
          </w:p>
          <w:p w14:paraId="7B81B59A">
            <w:pPr>
              <w:pStyle w:val="11"/>
              <w:spacing w:before="35"/>
              <w:ind w:left="240"/>
              <w:rPr>
                <w:sz w:val="18"/>
              </w:rPr>
            </w:pPr>
            <w:r>
              <w:rPr>
                <w:spacing w:val="-2"/>
                <w:sz w:val="18"/>
              </w:rPr>
              <w:t>mensual</w:t>
            </w:r>
          </w:p>
        </w:tc>
        <w:tc>
          <w:tcPr>
            <w:tcW w:w="1431" w:type="dxa"/>
          </w:tcPr>
          <w:p w14:paraId="477A9D60">
            <w:pPr>
              <w:pStyle w:val="11"/>
              <w:spacing w:before="185"/>
              <w:rPr>
                <w:rFonts w:ascii="Arial"/>
                <w:b/>
                <w:sz w:val="18"/>
              </w:rPr>
            </w:pPr>
          </w:p>
          <w:p w14:paraId="1D95548E">
            <w:pPr>
              <w:pStyle w:val="11"/>
              <w:ind w:left="240"/>
              <w:rPr>
                <w:sz w:val="18"/>
              </w:rPr>
            </w:pPr>
            <w:r>
              <w:rPr>
                <w:spacing w:val="-2"/>
                <w:sz w:val="18"/>
              </w:rPr>
              <w:t>Mensual</w:t>
            </w:r>
          </w:p>
        </w:tc>
      </w:tr>
      <w:tr w14:paraId="10AAE4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0" w:hRule="atLeast"/>
        </w:trPr>
        <w:tc>
          <w:tcPr>
            <w:tcW w:w="1322" w:type="dxa"/>
          </w:tcPr>
          <w:p w14:paraId="2D1A4CBF">
            <w:pPr>
              <w:pStyle w:val="11"/>
              <w:spacing w:before="65"/>
              <w:rPr>
                <w:rFonts w:ascii="Arial"/>
                <w:b/>
                <w:sz w:val="18"/>
              </w:rPr>
            </w:pPr>
          </w:p>
          <w:p w14:paraId="77FBB426">
            <w:pPr>
              <w:pStyle w:val="11"/>
              <w:ind w:left="4"/>
              <w:rPr>
                <w:rFonts w:ascii="Arial"/>
                <w:b/>
                <w:sz w:val="18"/>
              </w:rPr>
            </w:pPr>
            <w:r>
              <w:rPr>
                <w:rFonts w:ascii="Arial"/>
                <w:b/>
                <w:spacing w:val="-2"/>
                <w:sz w:val="18"/>
              </w:rPr>
              <w:t>Engagement</w:t>
            </w:r>
          </w:p>
        </w:tc>
        <w:tc>
          <w:tcPr>
            <w:tcW w:w="1839" w:type="dxa"/>
          </w:tcPr>
          <w:p w14:paraId="2CC1E323">
            <w:pPr>
              <w:pStyle w:val="11"/>
              <w:spacing w:before="150" w:line="280" w:lineRule="auto"/>
              <w:ind w:left="237" w:right="264"/>
              <w:rPr>
                <w:sz w:val="18"/>
              </w:rPr>
            </w:pPr>
            <w:r>
              <w:rPr>
                <w:sz w:val="18"/>
              </w:rPr>
              <w:t>Usuarios</w:t>
            </w:r>
            <w:r>
              <w:rPr>
                <w:spacing w:val="-13"/>
                <w:sz w:val="18"/>
              </w:rPr>
              <w:t xml:space="preserve"> </w:t>
            </w:r>
            <w:r>
              <w:rPr>
                <w:sz w:val="18"/>
              </w:rPr>
              <w:t>activos diarios (DAU)</w:t>
            </w:r>
          </w:p>
        </w:tc>
        <w:tc>
          <w:tcPr>
            <w:tcW w:w="2837" w:type="dxa"/>
          </w:tcPr>
          <w:p w14:paraId="1B814EE2">
            <w:pPr>
              <w:pStyle w:val="11"/>
              <w:spacing w:before="150" w:line="280" w:lineRule="auto"/>
              <w:ind w:left="240" w:right="235"/>
              <w:rPr>
                <w:sz w:val="18"/>
              </w:rPr>
            </w:pPr>
            <w:r>
              <w:rPr>
                <w:sz w:val="18"/>
              </w:rPr>
              <w:t>Usuarios</w:t>
            </w:r>
            <w:r>
              <w:rPr>
                <w:spacing w:val="-6"/>
                <w:sz w:val="18"/>
              </w:rPr>
              <w:t xml:space="preserve"> </w:t>
            </w:r>
            <w:r>
              <w:rPr>
                <w:sz w:val="18"/>
              </w:rPr>
              <w:t>que</w:t>
            </w:r>
            <w:r>
              <w:rPr>
                <w:spacing w:val="-9"/>
                <w:sz w:val="18"/>
              </w:rPr>
              <w:t xml:space="preserve"> </w:t>
            </w:r>
            <w:r>
              <w:rPr>
                <w:sz w:val="18"/>
              </w:rPr>
              <w:t>abren</w:t>
            </w:r>
            <w:r>
              <w:rPr>
                <w:spacing w:val="-9"/>
                <w:sz w:val="18"/>
              </w:rPr>
              <w:t xml:space="preserve"> </w:t>
            </w:r>
            <w:r>
              <w:rPr>
                <w:sz w:val="18"/>
              </w:rPr>
              <w:t>la</w:t>
            </w:r>
            <w:r>
              <w:rPr>
                <w:spacing w:val="-9"/>
                <w:sz w:val="18"/>
              </w:rPr>
              <w:t xml:space="preserve"> </w:t>
            </w:r>
            <w:r>
              <w:rPr>
                <w:sz w:val="18"/>
              </w:rPr>
              <w:t>app</w:t>
            </w:r>
            <w:r>
              <w:rPr>
                <w:spacing w:val="-9"/>
                <w:sz w:val="18"/>
              </w:rPr>
              <w:t xml:space="preserve"> </w:t>
            </w:r>
            <w:r>
              <w:rPr>
                <w:sz w:val="18"/>
              </w:rPr>
              <w:t>al menos una vez al día</w:t>
            </w:r>
          </w:p>
        </w:tc>
        <w:tc>
          <w:tcPr>
            <w:tcW w:w="1400" w:type="dxa"/>
          </w:tcPr>
          <w:p w14:paraId="030D987D">
            <w:pPr>
              <w:pStyle w:val="11"/>
              <w:spacing w:before="65"/>
              <w:rPr>
                <w:rFonts w:ascii="Arial"/>
                <w:b/>
                <w:sz w:val="18"/>
              </w:rPr>
            </w:pPr>
          </w:p>
          <w:p w14:paraId="6E1158D5">
            <w:pPr>
              <w:pStyle w:val="11"/>
              <w:ind w:left="240"/>
              <w:rPr>
                <w:sz w:val="18"/>
              </w:rPr>
            </w:pPr>
            <w:r>
              <w:rPr>
                <w:spacing w:val="-2"/>
                <w:sz w:val="18"/>
              </w:rPr>
              <w:t>5,000</w:t>
            </w:r>
          </w:p>
        </w:tc>
        <w:tc>
          <w:tcPr>
            <w:tcW w:w="1431" w:type="dxa"/>
          </w:tcPr>
          <w:p w14:paraId="15EEFA5F">
            <w:pPr>
              <w:pStyle w:val="11"/>
              <w:spacing w:before="65"/>
              <w:rPr>
                <w:rFonts w:ascii="Arial"/>
                <w:b/>
                <w:sz w:val="18"/>
              </w:rPr>
            </w:pPr>
          </w:p>
          <w:p w14:paraId="57A7D202">
            <w:pPr>
              <w:pStyle w:val="11"/>
              <w:ind w:left="240"/>
              <w:rPr>
                <w:sz w:val="18"/>
              </w:rPr>
            </w:pPr>
            <w:r>
              <w:rPr>
                <w:spacing w:val="-2"/>
                <w:sz w:val="18"/>
              </w:rPr>
              <w:t>Diario</w:t>
            </w:r>
          </w:p>
        </w:tc>
      </w:tr>
      <w:tr w14:paraId="1EF425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78" w:hRule="atLeast"/>
        </w:trPr>
        <w:tc>
          <w:tcPr>
            <w:tcW w:w="1322" w:type="dxa"/>
          </w:tcPr>
          <w:p w14:paraId="3F69E4E1">
            <w:pPr>
              <w:pStyle w:val="11"/>
              <w:spacing w:before="183"/>
              <w:rPr>
                <w:rFonts w:ascii="Arial"/>
                <w:b/>
                <w:sz w:val="18"/>
              </w:rPr>
            </w:pPr>
          </w:p>
          <w:p w14:paraId="35B5AD44">
            <w:pPr>
              <w:pStyle w:val="11"/>
              <w:ind w:left="4"/>
              <w:rPr>
                <w:rFonts w:ascii="Arial"/>
                <w:b/>
                <w:sz w:val="18"/>
              </w:rPr>
            </w:pPr>
            <w:r>
              <w:rPr>
                <w:rFonts w:ascii="Arial"/>
                <w:b/>
                <w:spacing w:val="-2"/>
                <w:sz w:val="18"/>
              </w:rPr>
              <w:t>Engagement</w:t>
            </w:r>
          </w:p>
        </w:tc>
        <w:tc>
          <w:tcPr>
            <w:tcW w:w="1839" w:type="dxa"/>
          </w:tcPr>
          <w:p w14:paraId="12807AAC">
            <w:pPr>
              <w:pStyle w:val="11"/>
              <w:spacing w:before="60"/>
              <w:rPr>
                <w:rFonts w:ascii="Arial"/>
                <w:b/>
                <w:sz w:val="18"/>
              </w:rPr>
            </w:pPr>
          </w:p>
          <w:p w14:paraId="21C7A825">
            <w:pPr>
              <w:pStyle w:val="11"/>
              <w:spacing w:line="280" w:lineRule="auto"/>
              <w:ind w:left="237" w:right="464"/>
              <w:rPr>
                <w:sz w:val="18"/>
              </w:rPr>
            </w:pPr>
            <w:r>
              <w:rPr>
                <w:sz w:val="18"/>
              </w:rPr>
              <w:t>Tasa de retención</w:t>
            </w:r>
            <w:r>
              <w:rPr>
                <w:spacing w:val="-13"/>
                <w:sz w:val="18"/>
              </w:rPr>
              <w:t xml:space="preserve"> </w:t>
            </w:r>
            <w:r>
              <w:rPr>
                <w:sz w:val="18"/>
              </w:rPr>
              <w:t>D30</w:t>
            </w:r>
          </w:p>
        </w:tc>
        <w:tc>
          <w:tcPr>
            <w:tcW w:w="2837" w:type="dxa"/>
          </w:tcPr>
          <w:p w14:paraId="415621E4">
            <w:pPr>
              <w:pStyle w:val="11"/>
              <w:spacing w:before="147" w:line="280" w:lineRule="auto"/>
              <w:ind w:left="240" w:right="330"/>
              <w:rPr>
                <w:sz w:val="18"/>
              </w:rPr>
            </w:pPr>
            <w:r>
              <w:rPr>
                <w:sz w:val="18"/>
              </w:rPr>
              <w:t>%</w:t>
            </w:r>
            <w:r>
              <w:rPr>
                <w:spacing w:val="-10"/>
                <w:sz w:val="18"/>
              </w:rPr>
              <w:t xml:space="preserve"> </w:t>
            </w:r>
            <w:r>
              <w:rPr>
                <w:sz w:val="18"/>
              </w:rPr>
              <w:t>de</w:t>
            </w:r>
            <w:r>
              <w:rPr>
                <w:spacing w:val="-10"/>
                <w:sz w:val="18"/>
              </w:rPr>
              <w:t xml:space="preserve"> </w:t>
            </w:r>
            <w:r>
              <w:rPr>
                <w:sz w:val="18"/>
              </w:rPr>
              <w:t>usuarios</w:t>
            </w:r>
            <w:r>
              <w:rPr>
                <w:spacing w:val="-9"/>
                <w:sz w:val="18"/>
              </w:rPr>
              <w:t xml:space="preserve"> </w:t>
            </w:r>
            <w:r>
              <w:rPr>
                <w:sz w:val="18"/>
              </w:rPr>
              <w:t>que</w:t>
            </w:r>
            <w:r>
              <w:rPr>
                <w:spacing w:val="-10"/>
                <w:sz w:val="18"/>
              </w:rPr>
              <w:t xml:space="preserve"> </w:t>
            </w:r>
            <w:r>
              <w:rPr>
                <w:sz w:val="18"/>
              </w:rPr>
              <w:t xml:space="preserve">siguen usando la app 30 días </w:t>
            </w:r>
            <w:r>
              <w:rPr>
                <w:spacing w:val="-2"/>
                <w:sz w:val="18"/>
              </w:rPr>
              <w:t>después</w:t>
            </w:r>
          </w:p>
        </w:tc>
        <w:tc>
          <w:tcPr>
            <w:tcW w:w="1400" w:type="dxa"/>
          </w:tcPr>
          <w:p w14:paraId="26E3B430">
            <w:pPr>
              <w:pStyle w:val="11"/>
              <w:spacing w:before="183"/>
              <w:rPr>
                <w:rFonts w:ascii="Arial"/>
                <w:b/>
                <w:sz w:val="18"/>
              </w:rPr>
            </w:pPr>
          </w:p>
          <w:p w14:paraId="5B99D668">
            <w:pPr>
              <w:pStyle w:val="11"/>
              <w:ind w:left="240"/>
              <w:rPr>
                <w:sz w:val="18"/>
              </w:rPr>
            </w:pPr>
            <w:r>
              <w:rPr>
                <w:spacing w:val="-5"/>
                <w:sz w:val="18"/>
              </w:rPr>
              <w:t>25%</w:t>
            </w:r>
          </w:p>
        </w:tc>
        <w:tc>
          <w:tcPr>
            <w:tcW w:w="1431" w:type="dxa"/>
          </w:tcPr>
          <w:p w14:paraId="1151D582">
            <w:pPr>
              <w:pStyle w:val="11"/>
              <w:spacing w:before="183"/>
              <w:rPr>
                <w:rFonts w:ascii="Arial"/>
                <w:b/>
                <w:sz w:val="18"/>
              </w:rPr>
            </w:pPr>
          </w:p>
          <w:p w14:paraId="5D07B7B3">
            <w:pPr>
              <w:pStyle w:val="11"/>
              <w:ind w:left="240"/>
              <w:rPr>
                <w:sz w:val="18"/>
              </w:rPr>
            </w:pPr>
            <w:r>
              <w:rPr>
                <w:spacing w:val="-2"/>
                <w:sz w:val="18"/>
              </w:rPr>
              <w:t>Mensual</w:t>
            </w:r>
          </w:p>
        </w:tc>
      </w:tr>
      <w:tr w14:paraId="016DDD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81" w:hRule="atLeast"/>
        </w:trPr>
        <w:tc>
          <w:tcPr>
            <w:tcW w:w="1322" w:type="dxa"/>
          </w:tcPr>
          <w:p w14:paraId="5AB1FE89">
            <w:pPr>
              <w:pStyle w:val="11"/>
              <w:spacing w:before="185"/>
              <w:rPr>
                <w:rFonts w:ascii="Arial"/>
                <w:b/>
                <w:sz w:val="18"/>
              </w:rPr>
            </w:pPr>
          </w:p>
          <w:p w14:paraId="6D8957ED">
            <w:pPr>
              <w:pStyle w:val="11"/>
              <w:ind w:left="4"/>
              <w:rPr>
                <w:rFonts w:ascii="Arial"/>
                <w:b/>
                <w:sz w:val="18"/>
              </w:rPr>
            </w:pPr>
            <w:r>
              <w:rPr>
                <w:rFonts w:ascii="Arial"/>
                <w:b/>
                <w:spacing w:val="-2"/>
                <w:sz w:val="18"/>
              </w:rPr>
              <w:t>Engagement</w:t>
            </w:r>
          </w:p>
        </w:tc>
        <w:tc>
          <w:tcPr>
            <w:tcW w:w="1839" w:type="dxa"/>
          </w:tcPr>
          <w:p w14:paraId="79457BB2">
            <w:pPr>
              <w:pStyle w:val="11"/>
              <w:spacing w:before="150" w:line="280" w:lineRule="auto"/>
              <w:ind w:left="237" w:right="787"/>
              <w:rPr>
                <w:sz w:val="18"/>
              </w:rPr>
            </w:pPr>
            <w:r>
              <w:rPr>
                <w:sz w:val="18"/>
              </w:rPr>
              <w:t xml:space="preserve">Tasa de </w:t>
            </w:r>
            <w:r>
              <w:rPr>
                <w:spacing w:val="-2"/>
                <w:sz w:val="18"/>
              </w:rPr>
              <w:t>abandono (churn)</w:t>
            </w:r>
          </w:p>
        </w:tc>
        <w:tc>
          <w:tcPr>
            <w:tcW w:w="2837" w:type="dxa"/>
          </w:tcPr>
          <w:p w14:paraId="6E2B101B">
            <w:pPr>
              <w:pStyle w:val="11"/>
              <w:spacing w:before="63"/>
              <w:rPr>
                <w:rFonts w:ascii="Arial"/>
                <w:b/>
                <w:sz w:val="18"/>
              </w:rPr>
            </w:pPr>
          </w:p>
          <w:p w14:paraId="086421C2">
            <w:pPr>
              <w:pStyle w:val="11"/>
              <w:spacing w:line="280" w:lineRule="auto"/>
              <w:ind w:left="240" w:right="330"/>
              <w:rPr>
                <w:sz w:val="18"/>
              </w:rPr>
            </w:pPr>
            <w:r>
              <w:rPr>
                <w:sz w:val="18"/>
              </w:rPr>
              <w:t>%</w:t>
            </w:r>
            <w:r>
              <w:rPr>
                <w:spacing w:val="-8"/>
                <w:sz w:val="18"/>
              </w:rPr>
              <w:t xml:space="preserve"> </w:t>
            </w:r>
            <w:r>
              <w:rPr>
                <w:sz w:val="18"/>
              </w:rPr>
              <w:t>de</w:t>
            </w:r>
            <w:r>
              <w:rPr>
                <w:spacing w:val="-8"/>
                <w:sz w:val="18"/>
              </w:rPr>
              <w:t xml:space="preserve"> </w:t>
            </w:r>
            <w:r>
              <w:rPr>
                <w:sz w:val="18"/>
              </w:rPr>
              <w:t>usuarios</w:t>
            </w:r>
            <w:r>
              <w:rPr>
                <w:spacing w:val="-7"/>
                <w:sz w:val="18"/>
              </w:rPr>
              <w:t xml:space="preserve"> </w:t>
            </w:r>
            <w:r>
              <w:rPr>
                <w:sz w:val="18"/>
              </w:rPr>
              <w:t>que</w:t>
            </w:r>
            <w:r>
              <w:rPr>
                <w:spacing w:val="-8"/>
                <w:sz w:val="18"/>
              </w:rPr>
              <w:t xml:space="preserve"> </w:t>
            </w:r>
            <w:r>
              <w:rPr>
                <w:sz w:val="18"/>
              </w:rPr>
              <w:t>dejan</w:t>
            </w:r>
            <w:r>
              <w:rPr>
                <w:spacing w:val="-10"/>
                <w:sz w:val="18"/>
              </w:rPr>
              <w:t xml:space="preserve"> </w:t>
            </w:r>
            <w:r>
              <w:rPr>
                <w:sz w:val="18"/>
              </w:rPr>
              <w:t>de usar la app</w:t>
            </w:r>
          </w:p>
        </w:tc>
        <w:tc>
          <w:tcPr>
            <w:tcW w:w="1400" w:type="dxa"/>
          </w:tcPr>
          <w:p w14:paraId="0ADE4899">
            <w:pPr>
              <w:pStyle w:val="11"/>
              <w:spacing w:before="63"/>
              <w:rPr>
                <w:rFonts w:ascii="Arial"/>
                <w:b/>
                <w:sz w:val="18"/>
              </w:rPr>
            </w:pPr>
          </w:p>
          <w:p w14:paraId="36C11C21">
            <w:pPr>
              <w:pStyle w:val="11"/>
              <w:ind w:left="240"/>
              <w:rPr>
                <w:sz w:val="18"/>
              </w:rPr>
            </w:pPr>
            <w:r>
              <w:rPr>
                <w:spacing w:val="-5"/>
                <w:sz w:val="18"/>
              </w:rPr>
              <w:t>&lt;8%</w:t>
            </w:r>
          </w:p>
          <w:p w14:paraId="79AEF6D6">
            <w:pPr>
              <w:pStyle w:val="11"/>
              <w:spacing w:before="35"/>
              <w:ind w:left="240"/>
              <w:rPr>
                <w:sz w:val="18"/>
              </w:rPr>
            </w:pPr>
            <w:r>
              <w:rPr>
                <w:spacing w:val="-2"/>
                <w:sz w:val="18"/>
              </w:rPr>
              <w:t>mensual</w:t>
            </w:r>
          </w:p>
        </w:tc>
        <w:tc>
          <w:tcPr>
            <w:tcW w:w="1431" w:type="dxa"/>
          </w:tcPr>
          <w:p w14:paraId="241973DE">
            <w:pPr>
              <w:pStyle w:val="11"/>
              <w:spacing w:before="185"/>
              <w:rPr>
                <w:rFonts w:ascii="Arial"/>
                <w:b/>
                <w:sz w:val="18"/>
              </w:rPr>
            </w:pPr>
          </w:p>
          <w:p w14:paraId="01D55AD8">
            <w:pPr>
              <w:pStyle w:val="11"/>
              <w:ind w:left="240"/>
              <w:rPr>
                <w:sz w:val="18"/>
              </w:rPr>
            </w:pPr>
            <w:r>
              <w:rPr>
                <w:spacing w:val="-2"/>
                <w:sz w:val="18"/>
              </w:rPr>
              <w:t>Mensual</w:t>
            </w:r>
          </w:p>
        </w:tc>
      </w:tr>
      <w:tr w14:paraId="4099C7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8" w:hRule="atLeast"/>
        </w:trPr>
        <w:tc>
          <w:tcPr>
            <w:tcW w:w="1322" w:type="dxa"/>
          </w:tcPr>
          <w:p w14:paraId="5A8A7354">
            <w:pPr>
              <w:pStyle w:val="11"/>
              <w:spacing w:before="63"/>
              <w:rPr>
                <w:rFonts w:ascii="Arial"/>
                <w:b/>
                <w:sz w:val="18"/>
              </w:rPr>
            </w:pPr>
          </w:p>
          <w:p w14:paraId="6E41E63D">
            <w:pPr>
              <w:pStyle w:val="11"/>
              <w:ind w:left="4"/>
              <w:rPr>
                <w:rFonts w:ascii="Arial" w:hAnsi="Arial"/>
                <w:b/>
                <w:sz w:val="18"/>
              </w:rPr>
            </w:pPr>
            <w:r>
              <w:rPr>
                <w:rFonts w:ascii="Arial" w:hAnsi="Arial"/>
                <w:b/>
                <w:spacing w:val="-2"/>
                <w:sz w:val="18"/>
              </w:rPr>
              <w:t>Técnico</w:t>
            </w:r>
          </w:p>
        </w:tc>
        <w:tc>
          <w:tcPr>
            <w:tcW w:w="1839" w:type="dxa"/>
          </w:tcPr>
          <w:p w14:paraId="4CB67607">
            <w:pPr>
              <w:pStyle w:val="11"/>
              <w:spacing w:before="147" w:line="280" w:lineRule="auto"/>
              <w:ind w:left="237"/>
              <w:rPr>
                <w:sz w:val="18"/>
              </w:rPr>
            </w:pPr>
            <w:r>
              <w:rPr>
                <w:spacing w:val="-2"/>
                <w:sz w:val="18"/>
              </w:rPr>
              <w:t>Tasa</w:t>
            </w:r>
            <w:r>
              <w:rPr>
                <w:spacing w:val="-13"/>
                <w:sz w:val="18"/>
              </w:rPr>
              <w:t xml:space="preserve"> </w:t>
            </w:r>
            <w:r>
              <w:rPr>
                <w:spacing w:val="-2"/>
                <w:sz w:val="18"/>
              </w:rPr>
              <w:t>de</w:t>
            </w:r>
            <w:r>
              <w:rPr>
                <w:spacing w:val="-10"/>
                <w:sz w:val="18"/>
              </w:rPr>
              <w:t xml:space="preserve"> </w:t>
            </w:r>
            <w:r>
              <w:rPr>
                <w:spacing w:val="-2"/>
                <w:sz w:val="18"/>
              </w:rPr>
              <w:t xml:space="preserve">caídas </w:t>
            </w:r>
            <w:r>
              <w:rPr>
                <w:sz w:val="18"/>
              </w:rPr>
              <w:t>(crash rate)</w:t>
            </w:r>
          </w:p>
        </w:tc>
        <w:tc>
          <w:tcPr>
            <w:tcW w:w="2837" w:type="dxa"/>
          </w:tcPr>
          <w:p w14:paraId="7BC71839">
            <w:pPr>
              <w:pStyle w:val="11"/>
              <w:spacing w:before="147" w:line="280" w:lineRule="auto"/>
              <w:ind w:left="240" w:right="235"/>
              <w:rPr>
                <w:sz w:val="18"/>
              </w:rPr>
            </w:pPr>
            <w:r>
              <w:rPr>
                <w:sz w:val="18"/>
              </w:rPr>
              <w:t>%</w:t>
            </w:r>
            <w:r>
              <w:rPr>
                <w:spacing w:val="-9"/>
                <w:sz w:val="18"/>
              </w:rPr>
              <w:t xml:space="preserve"> </w:t>
            </w:r>
            <w:r>
              <w:rPr>
                <w:sz w:val="18"/>
              </w:rPr>
              <w:t>de</w:t>
            </w:r>
            <w:r>
              <w:rPr>
                <w:spacing w:val="-11"/>
                <w:sz w:val="18"/>
              </w:rPr>
              <w:t xml:space="preserve"> </w:t>
            </w:r>
            <w:r>
              <w:rPr>
                <w:sz w:val="18"/>
              </w:rPr>
              <w:t>sesiones</w:t>
            </w:r>
            <w:r>
              <w:rPr>
                <w:spacing w:val="-10"/>
                <w:sz w:val="18"/>
              </w:rPr>
              <w:t xml:space="preserve"> </w:t>
            </w:r>
            <w:r>
              <w:rPr>
                <w:sz w:val="18"/>
              </w:rPr>
              <w:t>que</w:t>
            </w:r>
            <w:r>
              <w:rPr>
                <w:spacing w:val="-11"/>
                <w:sz w:val="18"/>
              </w:rPr>
              <w:t xml:space="preserve"> </w:t>
            </w:r>
            <w:r>
              <w:rPr>
                <w:sz w:val="18"/>
              </w:rPr>
              <w:t>terminan en caída</w:t>
            </w:r>
          </w:p>
        </w:tc>
        <w:tc>
          <w:tcPr>
            <w:tcW w:w="1400" w:type="dxa"/>
          </w:tcPr>
          <w:p w14:paraId="5DA63E61">
            <w:pPr>
              <w:pStyle w:val="11"/>
              <w:spacing w:before="63"/>
              <w:rPr>
                <w:rFonts w:ascii="Arial"/>
                <w:b/>
                <w:sz w:val="18"/>
              </w:rPr>
            </w:pPr>
          </w:p>
          <w:p w14:paraId="1DF0471F">
            <w:pPr>
              <w:pStyle w:val="11"/>
              <w:ind w:left="240"/>
              <w:rPr>
                <w:sz w:val="18"/>
              </w:rPr>
            </w:pPr>
            <w:r>
              <w:rPr>
                <w:spacing w:val="-2"/>
                <w:sz w:val="18"/>
              </w:rPr>
              <w:t>&lt;0.5%</w:t>
            </w:r>
          </w:p>
        </w:tc>
        <w:tc>
          <w:tcPr>
            <w:tcW w:w="1431" w:type="dxa"/>
          </w:tcPr>
          <w:p w14:paraId="14CEAAA1">
            <w:pPr>
              <w:pStyle w:val="11"/>
              <w:spacing w:before="63"/>
              <w:rPr>
                <w:rFonts w:ascii="Arial"/>
                <w:b/>
                <w:sz w:val="18"/>
              </w:rPr>
            </w:pPr>
          </w:p>
          <w:p w14:paraId="357BDE00">
            <w:pPr>
              <w:pStyle w:val="11"/>
              <w:ind w:left="240"/>
              <w:rPr>
                <w:sz w:val="18"/>
              </w:rPr>
            </w:pPr>
            <w:r>
              <w:rPr>
                <w:spacing w:val="-2"/>
                <w:sz w:val="18"/>
              </w:rPr>
              <w:t>Diario</w:t>
            </w:r>
          </w:p>
        </w:tc>
      </w:tr>
      <w:tr w14:paraId="59AC5A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0" w:hRule="atLeast"/>
        </w:trPr>
        <w:tc>
          <w:tcPr>
            <w:tcW w:w="1322" w:type="dxa"/>
          </w:tcPr>
          <w:p w14:paraId="09E633D2">
            <w:pPr>
              <w:pStyle w:val="11"/>
              <w:spacing w:before="65"/>
              <w:rPr>
                <w:rFonts w:ascii="Arial"/>
                <w:b/>
                <w:sz w:val="18"/>
              </w:rPr>
            </w:pPr>
          </w:p>
          <w:p w14:paraId="188A0703">
            <w:pPr>
              <w:pStyle w:val="11"/>
              <w:ind w:left="4"/>
              <w:rPr>
                <w:rFonts w:ascii="Arial" w:hAnsi="Arial"/>
                <w:b/>
                <w:sz w:val="18"/>
              </w:rPr>
            </w:pPr>
            <w:r>
              <w:rPr>
                <w:rFonts w:ascii="Arial" w:hAnsi="Arial"/>
                <w:b/>
                <w:spacing w:val="-2"/>
                <w:sz w:val="18"/>
              </w:rPr>
              <w:t>Técnico</w:t>
            </w:r>
          </w:p>
        </w:tc>
        <w:tc>
          <w:tcPr>
            <w:tcW w:w="1839" w:type="dxa"/>
          </w:tcPr>
          <w:p w14:paraId="505D1A2E">
            <w:pPr>
              <w:pStyle w:val="11"/>
              <w:spacing w:before="150" w:line="280" w:lineRule="auto"/>
              <w:ind w:left="237" w:right="464"/>
              <w:rPr>
                <w:sz w:val="18"/>
              </w:rPr>
            </w:pPr>
            <w:r>
              <w:rPr>
                <w:sz w:val="18"/>
              </w:rPr>
              <w:t xml:space="preserve">Tiempo de </w:t>
            </w:r>
            <w:r>
              <w:rPr>
                <w:spacing w:val="-2"/>
                <w:sz w:val="18"/>
              </w:rPr>
              <w:t>respuesta</w:t>
            </w:r>
            <w:r>
              <w:rPr>
                <w:spacing w:val="-11"/>
                <w:sz w:val="18"/>
              </w:rPr>
              <w:t xml:space="preserve"> </w:t>
            </w:r>
            <w:r>
              <w:rPr>
                <w:spacing w:val="-2"/>
                <w:sz w:val="18"/>
              </w:rPr>
              <w:t>API</w:t>
            </w:r>
          </w:p>
        </w:tc>
        <w:tc>
          <w:tcPr>
            <w:tcW w:w="2837" w:type="dxa"/>
          </w:tcPr>
          <w:p w14:paraId="7509438E">
            <w:pPr>
              <w:pStyle w:val="11"/>
              <w:spacing w:before="150" w:line="280" w:lineRule="auto"/>
              <w:ind w:left="240" w:right="330"/>
              <w:rPr>
                <w:sz w:val="18"/>
              </w:rPr>
            </w:pPr>
            <w:r>
              <w:rPr>
                <w:sz w:val="18"/>
              </w:rPr>
              <w:t>Latencia</w:t>
            </w:r>
            <w:r>
              <w:rPr>
                <w:spacing w:val="-15"/>
                <w:sz w:val="18"/>
              </w:rPr>
              <w:t xml:space="preserve"> </w:t>
            </w:r>
            <w:r>
              <w:rPr>
                <w:sz w:val="18"/>
              </w:rPr>
              <w:t>promedio</w:t>
            </w:r>
            <w:r>
              <w:rPr>
                <w:spacing w:val="-12"/>
                <w:sz w:val="18"/>
              </w:rPr>
              <w:t xml:space="preserve"> </w:t>
            </w:r>
            <w:r>
              <w:rPr>
                <w:sz w:val="18"/>
              </w:rPr>
              <w:t xml:space="preserve">de </w:t>
            </w:r>
            <w:r>
              <w:rPr>
                <w:spacing w:val="-2"/>
                <w:sz w:val="18"/>
              </w:rPr>
              <w:t>endpoints</w:t>
            </w:r>
          </w:p>
        </w:tc>
        <w:tc>
          <w:tcPr>
            <w:tcW w:w="1400" w:type="dxa"/>
          </w:tcPr>
          <w:p w14:paraId="2A34C80E">
            <w:pPr>
              <w:pStyle w:val="11"/>
              <w:spacing w:before="65"/>
              <w:rPr>
                <w:rFonts w:ascii="Arial"/>
                <w:b/>
                <w:sz w:val="18"/>
              </w:rPr>
            </w:pPr>
          </w:p>
          <w:p w14:paraId="66A8FE06">
            <w:pPr>
              <w:pStyle w:val="11"/>
              <w:ind w:left="240"/>
              <w:rPr>
                <w:sz w:val="18"/>
              </w:rPr>
            </w:pPr>
            <w:r>
              <w:rPr>
                <w:sz w:val="18"/>
              </w:rPr>
              <w:t xml:space="preserve">&lt;200 </w:t>
            </w:r>
            <w:r>
              <w:rPr>
                <w:spacing w:val="-5"/>
                <w:sz w:val="18"/>
              </w:rPr>
              <w:t>ms</w:t>
            </w:r>
          </w:p>
        </w:tc>
        <w:tc>
          <w:tcPr>
            <w:tcW w:w="1431" w:type="dxa"/>
          </w:tcPr>
          <w:p w14:paraId="2354DB62">
            <w:pPr>
              <w:pStyle w:val="11"/>
              <w:spacing w:before="65"/>
              <w:rPr>
                <w:rFonts w:ascii="Arial"/>
                <w:b/>
                <w:sz w:val="18"/>
              </w:rPr>
            </w:pPr>
          </w:p>
          <w:p w14:paraId="3D49DE81">
            <w:pPr>
              <w:pStyle w:val="11"/>
              <w:ind w:left="240"/>
              <w:rPr>
                <w:sz w:val="18"/>
              </w:rPr>
            </w:pPr>
            <w:r>
              <w:rPr>
                <w:spacing w:val="-2"/>
                <w:sz w:val="18"/>
              </w:rPr>
              <w:t>Diario</w:t>
            </w:r>
          </w:p>
        </w:tc>
      </w:tr>
    </w:tbl>
    <w:p w14:paraId="14A42243">
      <w:pPr>
        <w:pStyle w:val="11"/>
        <w:spacing w:after="0"/>
        <w:rPr>
          <w:sz w:val="18"/>
        </w:rPr>
        <w:sectPr>
          <w:pgSz w:w="12240" w:h="15840"/>
          <w:pgMar w:top="1320" w:right="0" w:bottom="280" w:left="1440" w:header="338" w:footer="0" w:gutter="0"/>
          <w:cols w:space="720" w:num="1"/>
        </w:sectPr>
      </w:pPr>
    </w:p>
    <w:p w14:paraId="33DAF724">
      <w:pPr>
        <w:pStyle w:val="7"/>
        <w:rPr>
          <w:rFonts w:ascii="Arial"/>
          <w:b/>
          <w:sz w:val="7"/>
        </w:rPr>
      </w:pPr>
    </w:p>
    <w:tbl>
      <w:tblPr>
        <w:tblStyle w:val="6"/>
        <w:tblW w:w="0" w:type="auto"/>
        <w:tblInd w:w="2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22"/>
        <w:gridCol w:w="1839"/>
        <w:gridCol w:w="2837"/>
        <w:gridCol w:w="1400"/>
        <w:gridCol w:w="1431"/>
      </w:tblGrid>
      <w:tr w14:paraId="6A4DD7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80" w:hRule="atLeast"/>
        </w:trPr>
        <w:tc>
          <w:tcPr>
            <w:tcW w:w="1322" w:type="dxa"/>
          </w:tcPr>
          <w:p w14:paraId="0A64327E">
            <w:pPr>
              <w:pStyle w:val="11"/>
              <w:spacing w:before="185"/>
              <w:rPr>
                <w:rFonts w:ascii="Arial"/>
                <w:b/>
                <w:sz w:val="18"/>
              </w:rPr>
            </w:pPr>
          </w:p>
          <w:p w14:paraId="3066C0D0">
            <w:pPr>
              <w:pStyle w:val="11"/>
              <w:spacing w:before="1"/>
              <w:ind w:left="129"/>
              <w:rPr>
                <w:rFonts w:ascii="Arial" w:hAnsi="Arial"/>
                <w:b/>
                <w:sz w:val="18"/>
              </w:rPr>
            </w:pPr>
            <w:r>
              <w:rPr>
                <w:rFonts w:ascii="Arial" w:hAnsi="Arial"/>
                <w:b/>
                <w:spacing w:val="-2"/>
                <w:sz w:val="18"/>
              </w:rPr>
              <w:t>Categoría</w:t>
            </w:r>
          </w:p>
        </w:tc>
        <w:tc>
          <w:tcPr>
            <w:tcW w:w="1839" w:type="dxa"/>
          </w:tcPr>
          <w:p w14:paraId="746EB70F">
            <w:pPr>
              <w:pStyle w:val="11"/>
              <w:spacing w:before="185"/>
              <w:rPr>
                <w:rFonts w:ascii="Arial"/>
                <w:b/>
                <w:sz w:val="18"/>
              </w:rPr>
            </w:pPr>
          </w:p>
          <w:p w14:paraId="79E328D0">
            <w:pPr>
              <w:pStyle w:val="11"/>
              <w:spacing w:before="1"/>
              <w:ind w:left="7"/>
              <w:jc w:val="center"/>
              <w:rPr>
                <w:rFonts w:ascii="Arial"/>
                <w:b/>
                <w:sz w:val="18"/>
              </w:rPr>
            </w:pPr>
            <w:r>
              <w:rPr>
                <w:rFonts w:ascii="Arial"/>
                <w:b/>
                <w:spacing w:val="-5"/>
                <w:sz w:val="18"/>
              </w:rPr>
              <w:t>KPI</w:t>
            </w:r>
          </w:p>
        </w:tc>
        <w:tc>
          <w:tcPr>
            <w:tcW w:w="2837" w:type="dxa"/>
          </w:tcPr>
          <w:p w14:paraId="487E6F71">
            <w:pPr>
              <w:pStyle w:val="11"/>
              <w:spacing w:before="185"/>
              <w:rPr>
                <w:rFonts w:ascii="Arial"/>
                <w:b/>
                <w:sz w:val="18"/>
              </w:rPr>
            </w:pPr>
          </w:p>
          <w:p w14:paraId="5DBE7523">
            <w:pPr>
              <w:pStyle w:val="11"/>
              <w:spacing w:before="1"/>
              <w:ind w:left="8"/>
              <w:jc w:val="center"/>
              <w:rPr>
                <w:rFonts w:ascii="Arial" w:hAnsi="Arial"/>
                <w:b/>
                <w:sz w:val="18"/>
              </w:rPr>
            </w:pPr>
            <w:r>
              <w:rPr>
                <w:rFonts w:ascii="Arial" w:hAnsi="Arial"/>
                <w:b/>
                <w:spacing w:val="-2"/>
                <w:sz w:val="18"/>
              </w:rPr>
              <w:t>Definición</w:t>
            </w:r>
          </w:p>
        </w:tc>
        <w:tc>
          <w:tcPr>
            <w:tcW w:w="1400" w:type="dxa"/>
          </w:tcPr>
          <w:p w14:paraId="0CD1275F">
            <w:pPr>
              <w:pStyle w:val="11"/>
              <w:spacing w:before="150" w:line="280" w:lineRule="auto"/>
              <w:ind w:left="389" w:right="377" w:hanging="1"/>
              <w:jc w:val="center"/>
              <w:rPr>
                <w:rFonts w:ascii="Arial" w:hAnsi="Arial"/>
                <w:b/>
                <w:sz w:val="18"/>
              </w:rPr>
            </w:pPr>
            <w:r>
              <w:rPr>
                <w:rFonts w:ascii="Arial" w:hAnsi="Arial"/>
                <w:b/>
                <w:spacing w:val="-4"/>
                <w:sz w:val="18"/>
              </w:rPr>
              <w:t xml:space="preserve">Meta </w:t>
            </w:r>
            <w:r>
              <w:rPr>
                <w:rFonts w:ascii="Arial" w:hAnsi="Arial"/>
                <w:b/>
                <w:spacing w:val="-2"/>
                <w:sz w:val="18"/>
              </w:rPr>
              <w:t xml:space="preserve">(primer </w:t>
            </w:r>
            <w:r>
              <w:rPr>
                <w:rFonts w:ascii="Arial" w:hAnsi="Arial"/>
                <w:b/>
                <w:spacing w:val="-4"/>
                <w:sz w:val="18"/>
              </w:rPr>
              <w:t>año)</w:t>
            </w:r>
          </w:p>
        </w:tc>
        <w:tc>
          <w:tcPr>
            <w:tcW w:w="1431" w:type="dxa"/>
          </w:tcPr>
          <w:p w14:paraId="2D28AD45">
            <w:pPr>
              <w:pStyle w:val="11"/>
              <w:spacing w:before="185"/>
              <w:rPr>
                <w:rFonts w:ascii="Arial"/>
                <w:b/>
                <w:sz w:val="18"/>
              </w:rPr>
            </w:pPr>
          </w:p>
          <w:p w14:paraId="56170911">
            <w:pPr>
              <w:pStyle w:val="11"/>
              <w:spacing w:before="1"/>
              <w:ind w:left="240"/>
              <w:rPr>
                <w:rFonts w:ascii="Arial"/>
                <w:b/>
                <w:sz w:val="18"/>
              </w:rPr>
            </w:pPr>
            <w:r>
              <w:rPr>
                <w:rFonts w:ascii="Arial"/>
                <w:b/>
                <w:spacing w:val="-2"/>
                <w:sz w:val="18"/>
              </w:rPr>
              <w:t>Frecuencia</w:t>
            </w:r>
          </w:p>
        </w:tc>
      </w:tr>
      <w:tr w14:paraId="37F8A8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78" w:hRule="atLeast"/>
        </w:trPr>
        <w:tc>
          <w:tcPr>
            <w:tcW w:w="1322" w:type="dxa"/>
          </w:tcPr>
          <w:p w14:paraId="248DCB9E">
            <w:pPr>
              <w:pStyle w:val="11"/>
              <w:spacing w:before="185"/>
              <w:rPr>
                <w:rFonts w:ascii="Arial"/>
                <w:b/>
                <w:sz w:val="18"/>
              </w:rPr>
            </w:pPr>
          </w:p>
          <w:p w14:paraId="24228881">
            <w:pPr>
              <w:pStyle w:val="11"/>
              <w:ind w:left="4"/>
              <w:rPr>
                <w:rFonts w:ascii="Arial"/>
                <w:b/>
                <w:sz w:val="18"/>
              </w:rPr>
            </w:pPr>
            <w:r>
              <w:rPr>
                <w:rFonts w:ascii="Arial"/>
                <w:b/>
                <w:spacing w:val="-2"/>
                <w:sz w:val="18"/>
              </w:rPr>
              <w:t>Negocio</w:t>
            </w:r>
          </w:p>
        </w:tc>
        <w:tc>
          <w:tcPr>
            <w:tcW w:w="1839" w:type="dxa"/>
          </w:tcPr>
          <w:p w14:paraId="5D1C7AD7">
            <w:pPr>
              <w:pStyle w:val="11"/>
              <w:spacing w:before="150" w:line="278" w:lineRule="auto"/>
              <w:ind w:left="237" w:right="564"/>
              <w:rPr>
                <w:sz w:val="18"/>
              </w:rPr>
            </w:pPr>
            <w:r>
              <w:rPr>
                <w:sz w:val="18"/>
              </w:rPr>
              <w:t>Tasa de conversión</w:t>
            </w:r>
            <w:r>
              <w:rPr>
                <w:spacing w:val="-13"/>
                <w:sz w:val="18"/>
              </w:rPr>
              <w:t xml:space="preserve"> </w:t>
            </w:r>
            <w:r>
              <w:rPr>
                <w:sz w:val="18"/>
              </w:rPr>
              <w:t xml:space="preserve">a </w:t>
            </w:r>
            <w:r>
              <w:rPr>
                <w:spacing w:val="-2"/>
                <w:sz w:val="18"/>
              </w:rPr>
              <w:t>premium</w:t>
            </w:r>
          </w:p>
        </w:tc>
        <w:tc>
          <w:tcPr>
            <w:tcW w:w="2837" w:type="dxa"/>
          </w:tcPr>
          <w:p w14:paraId="400D6B04">
            <w:pPr>
              <w:pStyle w:val="11"/>
              <w:spacing w:before="63"/>
              <w:rPr>
                <w:rFonts w:ascii="Arial"/>
                <w:b/>
                <w:sz w:val="18"/>
              </w:rPr>
            </w:pPr>
          </w:p>
          <w:p w14:paraId="59AEAD37">
            <w:pPr>
              <w:pStyle w:val="11"/>
              <w:spacing w:line="278" w:lineRule="auto"/>
              <w:ind w:left="240" w:right="235"/>
              <w:rPr>
                <w:sz w:val="18"/>
              </w:rPr>
            </w:pPr>
            <w:r>
              <w:rPr>
                <w:sz w:val="18"/>
              </w:rPr>
              <w:t>%</w:t>
            </w:r>
            <w:r>
              <w:rPr>
                <w:spacing w:val="-10"/>
                <w:sz w:val="18"/>
              </w:rPr>
              <w:t xml:space="preserve"> </w:t>
            </w:r>
            <w:r>
              <w:rPr>
                <w:sz w:val="18"/>
              </w:rPr>
              <w:t>de</w:t>
            </w:r>
            <w:r>
              <w:rPr>
                <w:spacing w:val="-10"/>
                <w:sz w:val="18"/>
              </w:rPr>
              <w:t xml:space="preserve"> </w:t>
            </w:r>
            <w:r>
              <w:rPr>
                <w:sz w:val="18"/>
              </w:rPr>
              <w:t>usuarios</w:t>
            </w:r>
            <w:r>
              <w:rPr>
                <w:spacing w:val="-9"/>
                <w:sz w:val="18"/>
              </w:rPr>
              <w:t xml:space="preserve"> </w:t>
            </w:r>
            <w:r>
              <w:rPr>
                <w:sz w:val="18"/>
              </w:rPr>
              <w:t>que</w:t>
            </w:r>
            <w:r>
              <w:rPr>
                <w:spacing w:val="-10"/>
                <w:sz w:val="18"/>
              </w:rPr>
              <w:t xml:space="preserve"> </w:t>
            </w:r>
            <w:r>
              <w:rPr>
                <w:sz w:val="18"/>
              </w:rPr>
              <w:t xml:space="preserve">adquieren </w:t>
            </w:r>
            <w:r>
              <w:rPr>
                <w:spacing w:val="-2"/>
                <w:sz w:val="18"/>
              </w:rPr>
              <w:t>suscripción</w:t>
            </w:r>
          </w:p>
        </w:tc>
        <w:tc>
          <w:tcPr>
            <w:tcW w:w="1400" w:type="dxa"/>
          </w:tcPr>
          <w:p w14:paraId="4ADF0925">
            <w:pPr>
              <w:pStyle w:val="11"/>
              <w:spacing w:before="185"/>
              <w:rPr>
                <w:rFonts w:ascii="Arial"/>
                <w:b/>
                <w:sz w:val="18"/>
              </w:rPr>
            </w:pPr>
          </w:p>
          <w:p w14:paraId="5E072C90">
            <w:pPr>
              <w:pStyle w:val="11"/>
              <w:ind w:left="240"/>
              <w:rPr>
                <w:sz w:val="18"/>
              </w:rPr>
            </w:pPr>
            <w:r>
              <w:rPr>
                <w:spacing w:val="-5"/>
                <w:sz w:val="18"/>
              </w:rPr>
              <w:t>5%</w:t>
            </w:r>
          </w:p>
        </w:tc>
        <w:tc>
          <w:tcPr>
            <w:tcW w:w="1431" w:type="dxa"/>
          </w:tcPr>
          <w:p w14:paraId="415AD368">
            <w:pPr>
              <w:pStyle w:val="11"/>
              <w:spacing w:before="185"/>
              <w:rPr>
                <w:rFonts w:ascii="Arial"/>
                <w:b/>
                <w:sz w:val="18"/>
              </w:rPr>
            </w:pPr>
          </w:p>
          <w:p w14:paraId="7B8DFDA9">
            <w:pPr>
              <w:pStyle w:val="11"/>
              <w:ind w:left="240"/>
              <w:rPr>
                <w:sz w:val="18"/>
              </w:rPr>
            </w:pPr>
            <w:r>
              <w:rPr>
                <w:spacing w:val="-2"/>
                <w:sz w:val="18"/>
              </w:rPr>
              <w:t>Mensual</w:t>
            </w:r>
          </w:p>
        </w:tc>
      </w:tr>
      <w:tr w14:paraId="1C50BB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0" w:hRule="atLeast"/>
        </w:trPr>
        <w:tc>
          <w:tcPr>
            <w:tcW w:w="1322" w:type="dxa"/>
          </w:tcPr>
          <w:p w14:paraId="50658600">
            <w:pPr>
              <w:pStyle w:val="11"/>
              <w:spacing w:before="65"/>
              <w:rPr>
                <w:rFonts w:ascii="Arial"/>
                <w:b/>
                <w:sz w:val="18"/>
              </w:rPr>
            </w:pPr>
          </w:p>
          <w:p w14:paraId="36024B32">
            <w:pPr>
              <w:pStyle w:val="11"/>
              <w:ind w:left="4"/>
              <w:rPr>
                <w:rFonts w:ascii="Arial" w:hAnsi="Arial"/>
                <w:b/>
                <w:sz w:val="18"/>
              </w:rPr>
            </w:pPr>
            <w:r>
              <w:rPr>
                <w:rFonts w:ascii="Arial" w:hAnsi="Arial"/>
                <w:b/>
                <w:spacing w:val="-2"/>
                <w:sz w:val="18"/>
              </w:rPr>
              <w:t>Satisfacción</w:t>
            </w:r>
          </w:p>
        </w:tc>
        <w:tc>
          <w:tcPr>
            <w:tcW w:w="1839" w:type="dxa"/>
          </w:tcPr>
          <w:p w14:paraId="48F59980">
            <w:pPr>
              <w:pStyle w:val="11"/>
              <w:spacing w:before="150" w:line="280" w:lineRule="auto"/>
              <w:ind w:left="237" w:right="514"/>
              <w:rPr>
                <w:sz w:val="18"/>
              </w:rPr>
            </w:pPr>
            <w:r>
              <w:rPr>
                <w:sz w:val="18"/>
              </w:rPr>
              <w:t>Net</w:t>
            </w:r>
            <w:r>
              <w:rPr>
                <w:spacing w:val="-13"/>
                <w:sz w:val="18"/>
              </w:rPr>
              <w:t xml:space="preserve"> </w:t>
            </w:r>
            <w:r>
              <w:rPr>
                <w:sz w:val="18"/>
              </w:rPr>
              <w:t>Promoter Score (NPS)</w:t>
            </w:r>
          </w:p>
        </w:tc>
        <w:tc>
          <w:tcPr>
            <w:tcW w:w="2837" w:type="dxa"/>
          </w:tcPr>
          <w:p w14:paraId="53640DE3">
            <w:pPr>
              <w:pStyle w:val="11"/>
              <w:spacing w:before="150" w:line="280" w:lineRule="auto"/>
              <w:ind w:left="240" w:right="235"/>
              <w:rPr>
                <w:sz w:val="18"/>
              </w:rPr>
            </w:pPr>
            <w:r>
              <w:rPr>
                <w:sz w:val="18"/>
              </w:rPr>
              <w:t>"¿Recomendarías</w:t>
            </w:r>
            <w:r>
              <w:rPr>
                <w:spacing w:val="-15"/>
                <w:sz w:val="18"/>
              </w:rPr>
              <w:t xml:space="preserve"> </w:t>
            </w:r>
            <w:r>
              <w:rPr>
                <w:sz w:val="18"/>
              </w:rPr>
              <w:t>esta</w:t>
            </w:r>
            <w:r>
              <w:rPr>
                <w:spacing w:val="-12"/>
                <w:sz w:val="18"/>
              </w:rPr>
              <w:t xml:space="preserve"> </w:t>
            </w:r>
            <w:r>
              <w:rPr>
                <w:sz w:val="18"/>
              </w:rPr>
              <w:t xml:space="preserve">app?" </w:t>
            </w:r>
            <w:r>
              <w:rPr>
                <w:spacing w:val="-2"/>
                <w:sz w:val="18"/>
              </w:rPr>
              <w:t>(0-10)</w:t>
            </w:r>
          </w:p>
        </w:tc>
        <w:tc>
          <w:tcPr>
            <w:tcW w:w="1400" w:type="dxa"/>
          </w:tcPr>
          <w:p w14:paraId="3339B103">
            <w:pPr>
              <w:pStyle w:val="11"/>
              <w:spacing w:before="65"/>
              <w:rPr>
                <w:rFonts w:ascii="Arial"/>
                <w:b/>
                <w:sz w:val="18"/>
              </w:rPr>
            </w:pPr>
          </w:p>
          <w:p w14:paraId="3337B600">
            <w:pPr>
              <w:pStyle w:val="11"/>
              <w:ind w:left="240"/>
              <w:rPr>
                <w:sz w:val="18"/>
              </w:rPr>
            </w:pPr>
            <w:r>
              <w:rPr>
                <w:spacing w:val="-5"/>
                <w:sz w:val="18"/>
              </w:rPr>
              <w:t>&gt;40</w:t>
            </w:r>
          </w:p>
        </w:tc>
        <w:tc>
          <w:tcPr>
            <w:tcW w:w="1431" w:type="dxa"/>
          </w:tcPr>
          <w:p w14:paraId="336FEB3B">
            <w:pPr>
              <w:pStyle w:val="11"/>
              <w:spacing w:before="65"/>
              <w:rPr>
                <w:rFonts w:ascii="Arial"/>
                <w:b/>
                <w:sz w:val="18"/>
              </w:rPr>
            </w:pPr>
          </w:p>
          <w:p w14:paraId="0AE838C0">
            <w:pPr>
              <w:pStyle w:val="11"/>
              <w:ind w:left="240"/>
              <w:rPr>
                <w:sz w:val="18"/>
              </w:rPr>
            </w:pPr>
            <w:r>
              <w:rPr>
                <w:spacing w:val="-2"/>
                <w:sz w:val="18"/>
              </w:rPr>
              <w:t>Trimestral</w:t>
            </w:r>
          </w:p>
        </w:tc>
      </w:tr>
    </w:tbl>
    <w:p w14:paraId="7B3C31C1">
      <w:pPr>
        <w:pStyle w:val="11"/>
        <w:spacing w:after="0"/>
        <w:rPr>
          <w:sz w:val="18"/>
        </w:rPr>
        <w:sectPr>
          <w:pgSz w:w="12240" w:h="15840"/>
          <w:pgMar w:top="1320" w:right="0" w:bottom="280" w:left="1440" w:header="338" w:footer="0" w:gutter="0"/>
          <w:cols w:space="720" w:num="1"/>
        </w:sectPr>
      </w:pPr>
    </w:p>
    <w:p w14:paraId="7E02A7DC">
      <w:pPr>
        <w:pStyle w:val="7"/>
        <w:spacing w:before="193"/>
        <w:rPr>
          <w:rFonts w:ascii="Arial"/>
          <w:b/>
          <w:sz w:val="32"/>
        </w:rPr>
      </w:pPr>
    </w:p>
    <w:p w14:paraId="5C695074">
      <w:pPr>
        <w:pStyle w:val="2"/>
        <w:ind w:left="3317" w:firstLine="0"/>
      </w:pPr>
      <w:r>
        <w:rPr>
          <w:color w:val="0E4660"/>
          <w:w w:val="90"/>
        </w:rPr>
        <w:t>10.</w:t>
      </w:r>
      <w:r>
        <w:rPr>
          <w:color w:val="0E4660"/>
          <w:spacing w:val="-23"/>
          <w:w w:val="90"/>
        </w:rPr>
        <w:t xml:space="preserve"> </w:t>
      </w:r>
      <w:r>
        <w:rPr>
          <w:color w:val="0E4660"/>
          <w:spacing w:val="-2"/>
        </w:rPr>
        <w:t>CONCLUSIONES</w:t>
      </w:r>
    </w:p>
    <w:p w14:paraId="0E705172">
      <w:pPr>
        <w:pStyle w:val="7"/>
        <w:spacing w:before="270"/>
        <w:rPr>
          <w:rFonts w:ascii="Trebuchet MS"/>
          <w:sz w:val="32"/>
        </w:rPr>
      </w:pPr>
    </w:p>
    <w:p w14:paraId="19B102AB">
      <w:pPr>
        <w:pStyle w:val="7"/>
        <w:spacing w:before="1" w:line="278" w:lineRule="auto"/>
        <w:ind w:left="262" w:right="1733"/>
      </w:pPr>
      <w:r>
        <w:rPr>
          <w:rFonts w:ascii="Arial" w:hAnsi="Arial"/>
          <w:b/>
        </w:rPr>
        <w:t>Descripción:</w:t>
      </w:r>
      <w:r>
        <w:rPr>
          <w:rFonts w:ascii="Arial" w:hAnsi="Arial"/>
          <w:b/>
          <w:spacing w:val="-5"/>
        </w:rPr>
        <w:t xml:space="preserve"> </w:t>
      </w:r>
      <w:r>
        <w:t>Resume</w:t>
      </w:r>
      <w:r>
        <w:rPr>
          <w:spacing w:val="-7"/>
        </w:rPr>
        <w:t xml:space="preserve"> </w:t>
      </w:r>
      <w:r>
        <w:t>los</w:t>
      </w:r>
      <w:r>
        <w:rPr>
          <w:spacing w:val="-5"/>
        </w:rPr>
        <w:t xml:space="preserve"> </w:t>
      </w:r>
      <w:r>
        <w:t>hallazgos</w:t>
      </w:r>
      <w:r>
        <w:rPr>
          <w:spacing w:val="-7"/>
        </w:rPr>
        <w:t xml:space="preserve"> </w:t>
      </w:r>
      <w:r>
        <w:t>principales</w:t>
      </w:r>
      <w:r>
        <w:rPr>
          <w:spacing w:val="-5"/>
        </w:rPr>
        <w:t xml:space="preserve"> </w:t>
      </w:r>
      <w:r>
        <w:t>del</w:t>
      </w:r>
      <w:r>
        <w:rPr>
          <w:spacing w:val="-8"/>
        </w:rPr>
        <w:t xml:space="preserve"> </w:t>
      </w:r>
      <w:r>
        <w:t>anteproyecto,</w:t>
      </w:r>
      <w:r>
        <w:rPr>
          <w:spacing w:val="-7"/>
        </w:rPr>
        <w:t xml:space="preserve"> </w:t>
      </w:r>
      <w:r>
        <w:t>confirma</w:t>
      </w:r>
      <w:r>
        <w:rPr>
          <w:spacing w:val="-5"/>
        </w:rPr>
        <w:t xml:space="preserve"> </w:t>
      </w:r>
      <w:r>
        <w:t>la viabilidad y recomienda los siguientes pasos.</w:t>
      </w:r>
    </w:p>
    <w:p w14:paraId="214D01A9">
      <w:pPr>
        <w:pStyle w:val="7"/>
      </w:pPr>
    </w:p>
    <w:p w14:paraId="0C80B296">
      <w:pPr>
        <w:pStyle w:val="7"/>
        <w:spacing w:before="86"/>
      </w:pPr>
    </w:p>
    <w:p w14:paraId="7D68AD59">
      <w:pPr>
        <w:pStyle w:val="7"/>
        <w:spacing w:before="1" w:line="278" w:lineRule="auto"/>
        <w:ind w:left="262" w:right="1733"/>
      </w:pPr>
      <w:r>
        <w:rPr>
          <w:rFonts w:ascii="Arial" w:hAnsi="Arial"/>
          <w:b/>
        </w:rPr>
        <w:t>Ejemplo:</w:t>
      </w:r>
      <w:r>
        <w:rPr>
          <w:rFonts w:ascii="Arial" w:hAnsi="Arial"/>
          <w:b/>
          <w:spacing w:val="-4"/>
        </w:rPr>
        <w:t xml:space="preserve"> </w:t>
      </w:r>
      <w:r>
        <w:t>"El</w:t>
      </w:r>
      <w:r>
        <w:rPr>
          <w:spacing w:val="-4"/>
        </w:rPr>
        <w:t xml:space="preserve"> </w:t>
      </w:r>
      <w:r>
        <w:t>presente</w:t>
      </w:r>
      <w:r>
        <w:rPr>
          <w:spacing w:val="-6"/>
        </w:rPr>
        <w:t xml:space="preserve"> </w:t>
      </w:r>
      <w:r>
        <w:t>anteproyecto</w:t>
      </w:r>
      <w:r>
        <w:rPr>
          <w:spacing w:val="-4"/>
        </w:rPr>
        <w:t xml:space="preserve"> </w:t>
      </w:r>
      <w:r>
        <w:t>demuestra</w:t>
      </w:r>
      <w:r>
        <w:rPr>
          <w:spacing w:val="-4"/>
        </w:rPr>
        <w:t xml:space="preserve"> </w:t>
      </w:r>
      <w:r>
        <w:t>la</w:t>
      </w:r>
      <w:r>
        <w:rPr>
          <w:spacing w:val="-4"/>
        </w:rPr>
        <w:t xml:space="preserve"> </w:t>
      </w:r>
      <w:r>
        <w:t>viabilidad</w:t>
      </w:r>
      <w:r>
        <w:rPr>
          <w:spacing w:val="-4"/>
        </w:rPr>
        <w:t xml:space="preserve"> </w:t>
      </w:r>
      <w:r>
        <w:t>técnica</w:t>
      </w:r>
      <w:r>
        <w:rPr>
          <w:spacing w:val="-8"/>
        </w:rPr>
        <w:t xml:space="preserve"> </w:t>
      </w:r>
      <w:r>
        <w:t>y</w:t>
      </w:r>
      <w:r>
        <w:rPr>
          <w:spacing w:val="-4"/>
        </w:rPr>
        <w:t xml:space="preserve"> </w:t>
      </w:r>
      <w:r>
        <w:t>comercial</w:t>
      </w:r>
      <w:r>
        <w:rPr>
          <w:spacing w:val="-4"/>
        </w:rPr>
        <w:t xml:space="preserve"> </w:t>
      </w:r>
      <w:r>
        <w:t>de desarrollar una aplicación de bienestar laboral con personalización mediante IA. Los principales hallazgos son:</w:t>
      </w:r>
    </w:p>
    <w:p w14:paraId="680B47F1">
      <w:pPr>
        <w:pStyle w:val="10"/>
        <w:numPr>
          <w:ilvl w:val="0"/>
          <w:numId w:val="5"/>
        </w:numPr>
        <w:tabs>
          <w:tab w:val="left" w:pos="981"/>
        </w:tabs>
        <w:spacing w:before="158" w:after="0" w:line="278" w:lineRule="auto"/>
        <w:ind w:left="981" w:right="2548" w:hanging="360"/>
        <w:jc w:val="both"/>
        <w:rPr>
          <w:sz w:val="24"/>
        </w:rPr>
      </w:pPr>
      <w:r>
        <w:rPr>
          <w:rFonts w:ascii="Arial" w:hAnsi="Arial"/>
          <w:b/>
          <w:sz w:val="24"/>
        </w:rPr>
        <w:t>Oportunidad</w:t>
      </w:r>
      <w:r>
        <w:rPr>
          <w:rFonts w:ascii="Arial" w:hAnsi="Arial"/>
          <w:b/>
          <w:spacing w:val="-4"/>
          <w:sz w:val="24"/>
        </w:rPr>
        <w:t xml:space="preserve"> </w:t>
      </w:r>
      <w:r>
        <w:rPr>
          <w:rFonts w:ascii="Arial" w:hAnsi="Arial"/>
          <w:b/>
          <w:sz w:val="24"/>
        </w:rPr>
        <w:t>de</w:t>
      </w:r>
      <w:r>
        <w:rPr>
          <w:rFonts w:ascii="Arial" w:hAnsi="Arial"/>
          <w:b/>
          <w:spacing w:val="-4"/>
          <w:sz w:val="24"/>
        </w:rPr>
        <w:t xml:space="preserve"> </w:t>
      </w:r>
      <w:r>
        <w:rPr>
          <w:rFonts w:ascii="Arial" w:hAnsi="Arial"/>
          <w:b/>
          <w:sz w:val="24"/>
        </w:rPr>
        <w:t>mercado:</w:t>
      </w:r>
      <w:r>
        <w:rPr>
          <w:rFonts w:ascii="Arial" w:hAnsi="Arial"/>
          <w:b/>
          <w:spacing w:val="-4"/>
          <w:sz w:val="24"/>
        </w:rPr>
        <w:t xml:space="preserve"> </w:t>
      </w:r>
      <w:r>
        <w:rPr>
          <w:sz w:val="24"/>
        </w:rPr>
        <w:t>Existe</w:t>
      </w:r>
      <w:r>
        <w:rPr>
          <w:spacing w:val="-4"/>
          <w:sz w:val="24"/>
        </w:rPr>
        <w:t xml:space="preserve"> </w:t>
      </w:r>
      <w:r>
        <w:rPr>
          <w:sz w:val="24"/>
        </w:rPr>
        <w:t>un</w:t>
      </w:r>
      <w:r>
        <w:rPr>
          <w:spacing w:val="-4"/>
          <w:sz w:val="24"/>
        </w:rPr>
        <w:t xml:space="preserve"> </w:t>
      </w:r>
      <w:r>
        <w:rPr>
          <w:sz w:val="24"/>
        </w:rPr>
        <w:t>nicho</w:t>
      </w:r>
      <w:r>
        <w:rPr>
          <w:spacing w:val="-4"/>
          <w:sz w:val="24"/>
        </w:rPr>
        <w:t xml:space="preserve"> </w:t>
      </w:r>
      <w:r>
        <w:rPr>
          <w:sz w:val="24"/>
        </w:rPr>
        <w:t>claro</w:t>
      </w:r>
      <w:r>
        <w:rPr>
          <w:spacing w:val="-4"/>
          <w:sz w:val="24"/>
        </w:rPr>
        <w:t xml:space="preserve"> </w:t>
      </w:r>
      <w:r>
        <w:rPr>
          <w:sz w:val="24"/>
        </w:rPr>
        <w:t>en</w:t>
      </w:r>
      <w:r>
        <w:rPr>
          <w:spacing w:val="-6"/>
          <w:sz w:val="24"/>
        </w:rPr>
        <w:t xml:space="preserve"> </w:t>
      </w:r>
      <w:r>
        <w:rPr>
          <w:sz w:val="24"/>
        </w:rPr>
        <w:t>aplicaciones</w:t>
      </w:r>
      <w:r>
        <w:rPr>
          <w:spacing w:val="-6"/>
          <w:sz w:val="24"/>
        </w:rPr>
        <w:t xml:space="preserve"> </w:t>
      </w:r>
      <w:r>
        <w:rPr>
          <w:sz w:val="24"/>
        </w:rPr>
        <w:t>de bienestar para oficinistas, con competidores</w:t>
      </w:r>
      <w:r>
        <w:rPr>
          <w:spacing w:val="-3"/>
          <w:sz w:val="24"/>
        </w:rPr>
        <w:t xml:space="preserve"> </w:t>
      </w:r>
      <w:r>
        <w:rPr>
          <w:sz w:val="24"/>
        </w:rPr>
        <w:t>que ofrecen soluciones genéricas sin personalización real.</w:t>
      </w:r>
    </w:p>
    <w:p w14:paraId="20F93892">
      <w:pPr>
        <w:pStyle w:val="10"/>
        <w:numPr>
          <w:ilvl w:val="0"/>
          <w:numId w:val="5"/>
        </w:numPr>
        <w:tabs>
          <w:tab w:val="left" w:pos="981"/>
        </w:tabs>
        <w:spacing w:before="158" w:after="0" w:line="280" w:lineRule="auto"/>
        <w:ind w:left="981" w:right="1988" w:hanging="360"/>
        <w:jc w:val="left"/>
        <w:rPr>
          <w:sz w:val="24"/>
        </w:rPr>
      </w:pPr>
      <w:r>
        <w:rPr>
          <w:rFonts w:ascii="Arial" w:hAnsi="Arial"/>
          <w:b/>
          <w:sz w:val="24"/>
        </w:rPr>
        <w:t>Diferenciación</w:t>
      </w:r>
      <w:r>
        <w:rPr>
          <w:rFonts w:ascii="Arial" w:hAnsi="Arial"/>
          <w:b/>
          <w:spacing w:val="-8"/>
          <w:sz w:val="24"/>
        </w:rPr>
        <w:t xml:space="preserve"> </w:t>
      </w:r>
      <w:r>
        <w:rPr>
          <w:rFonts w:ascii="Arial" w:hAnsi="Arial"/>
          <w:b/>
          <w:sz w:val="24"/>
        </w:rPr>
        <w:t>tecnológica:</w:t>
      </w:r>
      <w:r>
        <w:rPr>
          <w:rFonts w:ascii="Arial" w:hAnsi="Arial"/>
          <w:b/>
          <w:spacing w:val="-4"/>
          <w:sz w:val="24"/>
        </w:rPr>
        <w:t xml:space="preserve"> </w:t>
      </w:r>
      <w:r>
        <w:rPr>
          <w:sz w:val="24"/>
        </w:rPr>
        <w:t>La</w:t>
      </w:r>
      <w:r>
        <w:rPr>
          <w:spacing w:val="-7"/>
          <w:sz w:val="24"/>
        </w:rPr>
        <w:t xml:space="preserve"> </w:t>
      </w:r>
      <w:r>
        <w:rPr>
          <w:sz w:val="24"/>
        </w:rPr>
        <w:t>integración</w:t>
      </w:r>
      <w:r>
        <w:rPr>
          <w:spacing w:val="-9"/>
          <w:sz w:val="24"/>
        </w:rPr>
        <w:t xml:space="preserve"> </w:t>
      </w:r>
      <w:r>
        <w:rPr>
          <w:sz w:val="24"/>
        </w:rPr>
        <w:t>de</w:t>
      </w:r>
      <w:r>
        <w:rPr>
          <w:spacing w:val="-5"/>
          <w:sz w:val="24"/>
        </w:rPr>
        <w:t xml:space="preserve"> </w:t>
      </w:r>
      <w:r>
        <w:rPr>
          <w:sz w:val="24"/>
        </w:rPr>
        <w:t>IA</w:t>
      </w:r>
      <w:r>
        <w:rPr>
          <w:spacing w:val="-17"/>
          <w:sz w:val="24"/>
        </w:rPr>
        <w:t xml:space="preserve"> </w:t>
      </w:r>
      <w:r>
        <w:rPr>
          <w:sz w:val="24"/>
        </w:rPr>
        <w:t>para</w:t>
      </w:r>
      <w:r>
        <w:rPr>
          <w:spacing w:val="-5"/>
          <w:sz w:val="24"/>
        </w:rPr>
        <w:t xml:space="preserve"> </w:t>
      </w:r>
      <w:r>
        <w:rPr>
          <w:sz w:val="24"/>
        </w:rPr>
        <w:t>recomendaciones personalizadas constituye una ventaja competitiva significativa.</w:t>
      </w:r>
    </w:p>
    <w:p w14:paraId="2A02CD5D">
      <w:pPr>
        <w:pStyle w:val="10"/>
        <w:numPr>
          <w:ilvl w:val="0"/>
          <w:numId w:val="5"/>
        </w:numPr>
        <w:tabs>
          <w:tab w:val="left" w:pos="981"/>
        </w:tabs>
        <w:spacing w:before="156" w:after="0" w:line="278" w:lineRule="auto"/>
        <w:ind w:left="981" w:right="1816" w:hanging="360"/>
        <w:jc w:val="left"/>
        <w:rPr>
          <w:sz w:val="24"/>
        </w:rPr>
      </w:pPr>
      <w:r>
        <w:rPr>
          <w:rFonts w:ascii="Arial" w:hAnsi="Arial"/>
          <w:b/>
          <w:sz w:val="24"/>
        </w:rPr>
        <w:t>Viabilidad</w:t>
      </w:r>
      <w:r>
        <w:rPr>
          <w:rFonts w:ascii="Arial" w:hAnsi="Arial"/>
          <w:b/>
          <w:spacing w:val="-5"/>
          <w:sz w:val="24"/>
        </w:rPr>
        <w:t xml:space="preserve"> </w:t>
      </w:r>
      <w:r>
        <w:rPr>
          <w:rFonts w:ascii="Arial" w:hAnsi="Arial"/>
          <w:b/>
          <w:sz w:val="24"/>
        </w:rPr>
        <w:t>económica:</w:t>
      </w:r>
      <w:r>
        <w:rPr>
          <w:rFonts w:ascii="Arial" w:hAnsi="Arial"/>
          <w:b/>
          <w:spacing w:val="-4"/>
          <w:sz w:val="24"/>
        </w:rPr>
        <w:t xml:space="preserve"> </w:t>
      </w:r>
      <w:r>
        <w:rPr>
          <w:sz w:val="24"/>
        </w:rPr>
        <w:t>La</w:t>
      </w:r>
      <w:r>
        <w:rPr>
          <w:spacing w:val="-5"/>
          <w:sz w:val="24"/>
        </w:rPr>
        <w:t xml:space="preserve"> </w:t>
      </w:r>
      <w:r>
        <w:rPr>
          <w:sz w:val="24"/>
        </w:rPr>
        <w:t>inversión</w:t>
      </w:r>
      <w:r>
        <w:rPr>
          <w:spacing w:val="-5"/>
          <w:sz w:val="24"/>
        </w:rPr>
        <w:t xml:space="preserve"> </w:t>
      </w:r>
      <w:r>
        <w:rPr>
          <w:sz w:val="24"/>
        </w:rPr>
        <w:t>total</w:t>
      </w:r>
      <w:r>
        <w:rPr>
          <w:spacing w:val="-5"/>
          <w:sz w:val="24"/>
        </w:rPr>
        <w:t xml:space="preserve"> </w:t>
      </w:r>
      <w:r>
        <w:rPr>
          <w:sz w:val="24"/>
        </w:rPr>
        <w:t>estimada</w:t>
      </w:r>
      <w:r>
        <w:rPr>
          <w:spacing w:val="-5"/>
          <w:sz w:val="24"/>
        </w:rPr>
        <w:t xml:space="preserve"> </w:t>
      </w:r>
      <w:r>
        <w:rPr>
          <w:sz w:val="24"/>
        </w:rPr>
        <w:t>de</w:t>
      </w:r>
      <w:r>
        <w:rPr>
          <w:spacing w:val="-5"/>
          <w:sz w:val="24"/>
        </w:rPr>
        <w:t xml:space="preserve"> </w:t>
      </w:r>
      <w:r>
        <w:rPr>
          <w:sz w:val="24"/>
        </w:rPr>
        <w:t>$976,100</w:t>
      </w:r>
      <w:r>
        <w:rPr>
          <w:spacing w:val="-5"/>
          <w:sz w:val="24"/>
        </w:rPr>
        <w:t xml:space="preserve"> </w:t>
      </w:r>
      <w:r>
        <w:rPr>
          <w:sz w:val="24"/>
        </w:rPr>
        <w:t>MXN</w:t>
      </w:r>
      <w:r>
        <w:rPr>
          <w:spacing w:val="-5"/>
          <w:sz w:val="24"/>
        </w:rPr>
        <w:t xml:space="preserve"> </w:t>
      </w:r>
      <w:r>
        <w:rPr>
          <w:sz w:val="24"/>
        </w:rPr>
        <w:t>para el primer año es alcanzable y el modelo de negocio freemium permite recuperación de la inversión en un horizonte de 18-24 meses.</w:t>
      </w:r>
    </w:p>
    <w:p w14:paraId="1AF14E0D">
      <w:pPr>
        <w:pStyle w:val="10"/>
        <w:numPr>
          <w:ilvl w:val="0"/>
          <w:numId w:val="5"/>
        </w:numPr>
        <w:tabs>
          <w:tab w:val="left" w:pos="981"/>
        </w:tabs>
        <w:spacing w:before="158" w:after="0" w:line="278" w:lineRule="auto"/>
        <w:ind w:left="981" w:right="1842" w:hanging="360"/>
        <w:jc w:val="left"/>
        <w:rPr>
          <w:sz w:val="24"/>
        </w:rPr>
      </w:pPr>
      <w:r>
        <w:rPr>
          <w:rFonts w:ascii="Arial" w:hAnsi="Arial"/>
          <w:b/>
          <w:sz w:val="24"/>
        </w:rPr>
        <w:t>Planificación</w:t>
      </w:r>
      <w:r>
        <w:rPr>
          <w:rFonts w:ascii="Arial" w:hAnsi="Arial"/>
          <w:b/>
          <w:spacing w:val="-4"/>
          <w:sz w:val="24"/>
        </w:rPr>
        <w:t xml:space="preserve"> </w:t>
      </w:r>
      <w:r>
        <w:rPr>
          <w:rFonts w:ascii="Arial" w:hAnsi="Arial"/>
          <w:b/>
          <w:sz w:val="24"/>
        </w:rPr>
        <w:t>temporal:</w:t>
      </w:r>
      <w:r>
        <w:rPr>
          <w:rFonts w:ascii="Arial" w:hAnsi="Arial"/>
          <w:b/>
          <w:spacing w:val="-2"/>
          <w:sz w:val="24"/>
        </w:rPr>
        <w:t xml:space="preserve"> </w:t>
      </w:r>
      <w:r>
        <w:rPr>
          <w:sz w:val="24"/>
        </w:rPr>
        <w:t>El</w:t>
      </w:r>
      <w:r>
        <w:rPr>
          <w:spacing w:val="-4"/>
          <w:sz w:val="24"/>
        </w:rPr>
        <w:t xml:space="preserve"> </w:t>
      </w:r>
      <w:r>
        <w:rPr>
          <w:sz w:val="24"/>
        </w:rPr>
        <w:t>cronograma</w:t>
      </w:r>
      <w:r>
        <w:rPr>
          <w:spacing w:val="-6"/>
          <w:sz w:val="24"/>
        </w:rPr>
        <w:t xml:space="preserve"> </w:t>
      </w:r>
      <w:r>
        <w:rPr>
          <w:sz w:val="24"/>
        </w:rPr>
        <w:t>de</w:t>
      </w:r>
      <w:r>
        <w:rPr>
          <w:spacing w:val="-6"/>
          <w:sz w:val="24"/>
        </w:rPr>
        <w:t xml:space="preserve"> </w:t>
      </w:r>
      <w:r>
        <w:rPr>
          <w:sz w:val="24"/>
        </w:rPr>
        <w:t>39</w:t>
      </w:r>
      <w:r>
        <w:rPr>
          <w:spacing w:val="-4"/>
          <w:sz w:val="24"/>
        </w:rPr>
        <w:t xml:space="preserve"> </w:t>
      </w:r>
      <w:r>
        <w:rPr>
          <w:sz w:val="24"/>
        </w:rPr>
        <w:t>semanas</w:t>
      </w:r>
      <w:r>
        <w:rPr>
          <w:spacing w:val="-4"/>
          <w:sz w:val="24"/>
        </w:rPr>
        <w:t xml:space="preserve"> </w:t>
      </w:r>
      <w:r>
        <w:rPr>
          <w:sz w:val="24"/>
        </w:rPr>
        <w:t>(9</w:t>
      </w:r>
      <w:r>
        <w:rPr>
          <w:spacing w:val="-4"/>
          <w:sz w:val="24"/>
        </w:rPr>
        <w:t xml:space="preserve"> </w:t>
      </w:r>
      <w:r>
        <w:rPr>
          <w:sz w:val="24"/>
        </w:rPr>
        <w:t>meses)</w:t>
      </w:r>
      <w:r>
        <w:rPr>
          <w:spacing w:val="-7"/>
          <w:sz w:val="24"/>
        </w:rPr>
        <w:t xml:space="preserve"> </w:t>
      </w:r>
      <w:r>
        <w:rPr>
          <w:sz w:val="24"/>
        </w:rPr>
        <w:t>permite un desarrollo ordenado con hitos claros y gestión de dependencias .</w:t>
      </w:r>
    </w:p>
    <w:p w14:paraId="660681EE">
      <w:pPr>
        <w:pStyle w:val="10"/>
        <w:numPr>
          <w:ilvl w:val="0"/>
          <w:numId w:val="5"/>
        </w:numPr>
        <w:tabs>
          <w:tab w:val="left" w:pos="981"/>
        </w:tabs>
        <w:spacing w:before="159" w:after="0" w:line="278" w:lineRule="auto"/>
        <w:ind w:left="981" w:right="1784" w:hanging="360"/>
        <w:jc w:val="left"/>
        <w:rPr>
          <w:sz w:val="24"/>
        </w:rPr>
      </w:pPr>
      <w:r>
        <w:rPr>
          <w:rFonts w:ascii="Arial" w:hAnsi="Arial"/>
          <w:b/>
          <w:sz w:val="24"/>
        </w:rPr>
        <w:t>Marco</w:t>
      </w:r>
      <w:r>
        <w:rPr>
          <w:rFonts w:ascii="Arial" w:hAnsi="Arial"/>
          <w:b/>
          <w:spacing w:val="-3"/>
          <w:sz w:val="24"/>
        </w:rPr>
        <w:t xml:space="preserve"> </w:t>
      </w:r>
      <w:r>
        <w:rPr>
          <w:rFonts w:ascii="Arial" w:hAnsi="Arial"/>
          <w:b/>
          <w:sz w:val="24"/>
        </w:rPr>
        <w:t>legal</w:t>
      </w:r>
      <w:r>
        <w:rPr>
          <w:rFonts w:ascii="Arial" w:hAnsi="Arial"/>
          <w:b/>
          <w:spacing w:val="-3"/>
          <w:sz w:val="24"/>
        </w:rPr>
        <w:t xml:space="preserve"> </w:t>
      </w:r>
      <w:r>
        <w:rPr>
          <w:rFonts w:ascii="Arial" w:hAnsi="Arial"/>
          <w:b/>
          <w:sz w:val="24"/>
        </w:rPr>
        <w:t>y</w:t>
      </w:r>
      <w:r>
        <w:rPr>
          <w:rFonts w:ascii="Arial" w:hAnsi="Arial"/>
          <w:b/>
          <w:spacing w:val="-5"/>
          <w:sz w:val="24"/>
        </w:rPr>
        <w:t xml:space="preserve"> </w:t>
      </w:r>
      <w:r>
        <w:rPr>
          <w:rFonts w:ascii="Arial" w:hAnsi="Arial"/>
          <w:b/>
          <w:sz w:val="24"/>
        </w:rPr>
        <w:t>seguridad:</w:t>
      </w:r>
      <w:r>
        <w:rPr>
          <w:rFonts w:ascii="Arial" w:hAnsi="Arial"/>
          <w:b/>
          <w:spacing w:val="-1"/>
          <w:sz w:val="24"/>
        </w:rPr>
        <w:t xml:space="preserve"> </w:t>
      </w:r>
      <w:r>
        <w:rPr>
          <w:sz w:val="24"/>
        </w:rPr>
        <w:t>El</w:t>
      </w:r>
      <w:r>
        <w:rPr>
          <w:spacing w:val="-3"/>
          <w:sz w:val="24"/>
        </w:rPr>
        <w:t xml:space="preserve"> </w:t>
      </w:r>
      <w:r>
        <w:rPr>
          <w:sz w:val="24"/>
        </w:rPr>
        <w:t>cumplimiento</w:t>
      </w:r>
      <w:r>
        <w:rPr>
          <w:spacing w:val="-4"/>
          <w:sz w:val="24"/>
        </w:rPr>
        <w:t xml:space="preserve"> </w:t>
      </w:r>
      <w:r>
        <w:rPr>
          <w:sz w:val="24"/>
        </w:rPr>
        <w:t>de</w:t>
      </w:r>
      <w:r>
        <w:rPr>
          <w:spacing w:val="-5"/>
          <w:sz w:val="24"/>
        </w:rPr>
        <w:t xml:space="preserve"> </w:t>
      </w:r>
      <w:r>
        <w:rPr>
          <w:sz w:val="24"/>
        </w:rPr>
        <w:t>la</w:t>
      </w:r>
      <w:r>
        <w:rPr>
          <w:spacing w:val="-3"/>
          <w:sz w:val="24"/>
        </w:rPr>
        <w:t xml:space="preserve"> </w:t>
      </w:r>
      <w:r>
        <w:rPr>
          <w:sz w:val="24"/>
        </w:rPr>
        <w:t>Ley</w:t>
      </w:r>
      <w:r>
        <w:rPr>
          <w:spacing w:val="-6"/>
          <w:sz w:val="24"/>
        </w:rPr>
        <w:t xml:space="preserve"> </w:t>
      </w:r>
      <w:r>
        <w:rPr>
          <w:sz w:val="24"/>
        </w:rPr>
        <w:t>Federal</w:t>
      </w:r>
      <w:r>
        <w:rPr>
          <w:spacing w:val="-3"/>
          <w:sz w:val="24"/>
        </w:rPr>
        <w:t xml:space="preserve"> </w:t>
      </w:r>
      <w:r>
        <w:rPr>
          <w:sz w:val="24"/>
        </w:rPr>
        <w:t>de</w:t>
      </w:r>
      <w:r>
        <w:rPr>
          <w:spacing w:val="-5"/>
          <w:sz w:val="24"/>
        </w:rPr>
        <w:t xml:space="preserve"> </w:t>
      </w:r>
      <w:r>
        <w:rPr>
          <w:sz w:val="24"/>
        </w:rPr>
        <w:t xml:space="preserve">Protección de Datos y las medidas de seguridad implementadas minimizan riesgos </w:t>
      </w:r>
      <w:r>
        <w:rPr>
          <w:spacing w:val="-2"/>
          <w:sz w:val="24"/>
        </w:rPr>
        <w:t>legales.</w:t>
      </w:r>
    </w:p>
    <w:p w14:paraId="4C340EE9">
      <w:pPr>
        <w:pStyle w:val="7"/>
      </w:pPr>
    </w:p>
    <w:p w14:paraId="1C4805C2">
      <w:pPr>
        <w:pStyle w:val="7"/>
        <w:spacing w:before="86"/>
      </w:pPr>
    </w:p>
    <w:p w14:paraId="35537768">
      <w:pPr>
        <w:spacing w:before="0"/>
        <w:ind w:left="262" w:right="0" w:firstLine="0"/>
        <w:jc w:val="left"/>
        <w:rPr>
          <w:rFonts w:ascii="Arial"/>
          <w:b/>
          <w:sz w:val="24"/>
        </w:rPr>
      </w:pPr>
      <w:r>
        <w:rPr>
          <w:rFonts w:ascii="Arial"/>
          <w:b/>
          <w:spacing w:val="-2"/>
          <w:sz w:val="24"/>
        </w:rPr>
        <w:t>Recomendaciones:</w:t>
      </w:r>
    </w:p>
    <w:p w14:paraId="471C853B">
      <w:pPr>
        <w:pStyle w:val="10"/>
        <w:numPr>
          <w:ilvl w:val="0"/>
          <w:numId w:val="6"/>
        </w:numPr>
        <w:tabs>
          <w:tab w:val="left" w:pos="980"/>
        </w:tabs>
        <w:spacing w:before="204" w:after="0" w:line="240" w:lineRule="auto"/>
        <w:ind w:left="980" w:right="0" w:hanging="359"/>
        <w:jc w:val="left"/>
        <w:rPr>
          <w:sz w:val="24"/>
        </w:rPr>
      </w:pPr>
      <w:r>
        <w:rPr>
          <w:sz w:val="24"/>
        </w:rPr>
        <w:t>Proceder</w:t>
      </w:r>
      <w:r>
        <w:rPr>
          <w:spacing w:val="-6"/>
          <w:sz w:val="24"/>
        </w:rPr>
        <w:t xml:space="preserve"> </w:t>
      </w:r>
      <w:r>
        <w:rPr>
          <w:sz w:val="24"/>
        </w:rPr>
        <w:t>con</w:t>
      </w:r>
      <w:r>
        <w:rPr>
          <w:spacing w:val="-4"/>
          <w:sz w:val="24"/>
        </w:rPr>
        <w:t xml:space="preserve"> </w:t>
      </w:r>
      <w:r>
        <w:rPr>
          <w:sz w:val="24"/>
        </w:rPr>
        <w:t>la</w:t>
      </w:r>
      <w:r>
        <w:rPr>
          <w:spacing w:val="-4"/>
          <w:sz w:val="24"/>
        </w:rPr>
        <w:t xml:space="preserve"> </w:t>
      </w:r>
      <w:r>
        <w:rPr>
          <w:sz w:val="24"/>
        </w:rPr>
        <w:t>fase</w:t>
      </w:r>
      <w:r>
        <w:rPr>
          <w:spacing w:val="-4"/>
          <w:sz w:val="24"/>
        </w:rPr>
        <w:t xml:space="preserve"> </w:t>
      </w:r>
      <w:r>
        <w:rPr>
          <w:sz w:val="24"/>
        </w:rPr>
        <w:t>de</w:t>
      </w:r>
      <w:r>
        <w:rPr>
          <w:spacing w:val="-3"/>
          <w:sz w:val="24"/>
        </w:rPr>
        <w:t xml:space="preserve"> </w:t>
      </w:r>
      <w:r>
        <w:rPr>
          <w:sz w:val="24"/>
        </w:rPr>
        <w:t>desarrollo</w:t>
      </w:r>
      <w:r>
        <w:rPr>
          <w:spacing w:val="-4"/>
          <w:sz w:val="24"/>
        </w:rPr>
        <w:t xml:space="preserve"> </w:t>
      </w:r>
      <w:r>
        <w:rPr>
          <w:sz w:val="24"/>
        </w:rPr>
        <w:t>siguiendo</w:t>
      </w:r>
      <w:r>
        <w:rPr>
          <w:spacing w:val="-6"/>
          <w:sz w:val="24"/>
        </w:rPr>
        <w:t xml:space="preserve"> </w:t>
      </w:r>
      <w:r>
        <w:rPr>
          <w:sz w:val="24"/>
        </w:rPr>
        <w:t>el</w:t>
      </w:r>
      <w:r>
        <w:rPr>
          <w:spacing w:val="-4"/>
          <w:sz w:val="24"/>
        </w:rPr>
        <w:t xml:space="preserve"> </w:t>
      </w:r>
      <w:r>
        <w:rPr>
          <w:sz w:val="24"/>
        </w:rPr>
        <w:t>cronograma</w:t>
      </w:r>
      <w:r>
        <w:rPr>
          <w:spacing w:val="-3"/>
          <w:sz w:val="24"/>
        </w:rPr>
        <w:t xml:space="preserve"> </w:t>
      </w:r>
      <w:r>
        <w:rPr>
          <w:spacing w:val="-2"/>
          <w:sz w:val="24"/>
        </w:rPr>
        <w:t>establecido.</w:t>
      </w:r>
    </w:p>
    <w:p w14:paraId="21831AA7">
      <w:pPr>
        <w:pStyle w:val="10"/>
        <w:numPr>
          <w:ilvl w:val="0"/>
          <w:numId w:val="6"/>
        </w:numPr>
        <w:tabs>
          <w:tab w:val="left" w:pos="980"/>
        </w:tabs>
        <w:spacing w:before="205" w:after="0" w:line="240" w:lineRule="auto"/>
        <w:ind w:left="980" w:right="0" w:hanging="359"/>
        <w:jc w:val="left"/>
        <w:rPr>
          <w:sz w:val="24"/>
        </w:rPr>
      </w:pPr>
      <w:r>
        <w:rPr>
          <w:sz w:val="24"/>
        </w:rPr>
        <w:t>Establecer</w:t>
      </w:r>
      <w:r>
        <w:rPr>
          <w:spacing w:val="-5"/>
          <w:sz w:val="24"/>
        </w:rPr>
        <w:t xml:space="preserve"> </w:t>
      </w:r>
      <w:r>
        <w:rPr>
          <w:sz w:val="24"/>
        </w:rPr>
        <w:t>alianzas</w:t>
      </w:r>
      <w:r>
        <w:rPr>
          <w:spacing w:val="-3"/>
          <w:sz w:val="24"/>
        </w:rPr>
        <w:t xml:space="preserve"> </w:t>
      </w:r>
      <w:r>
        <w:rPr>
          <w:sz w:val="24"/>
        </w:rPr>
        <w:t>estratégicas</w:t>
      </w:r>
      <w:r>
        <w:rPr>
          <w:spacing w:val="-4"/>
          <w:sz w:val="24"/>
        </w:rPr>
        <w:t xml:space="preserve"> </w:t>
      </w:r>
      <w:r>
        <w:rPr>
          <w:sz w:val="24"/>
        </w:rPr>
        <w:t>con</w:t>
      </w:r>
      <w:r>
        <w:rPr>
          <w:spacing w:val="-4"/>
          <w:sz w:val="24"/>
        </w:rPr>
        <w:t xml:space="preserve"> </w:t>
      </w:r>
      <w:r>
        <w:rPr>
          <w:sz w:val="24"/>
        </w:rPr>
        <w:t>3-5</w:t>
      </w:r>
      <w:r>
        <w:rPr>
          <w:spacing w:val="-5"/>
          <w:sz w:val="24"/>
        </w:rPr>
        <w:t xml:space="preserve"> </w:t>
      </w:r>
      <w:r>
        <w:rPr>
          <w:sz w:val="24"/>
        </w:rPr>
        <w:t>empresas</w:t>
      </w:r>
      <w:r>
        <w:rPr>
          <w:spacing w:val="-2"/>
          <w:sz w:val="24"/>
        </w:rPr>
        <w:t xml:space="preserve"> </w:t>
      </w:r>
      <w:r>
        <w:rPr>
          <w:sz w:val="24"/>
        </w:rPr>
        <w:t>para</w:t>
      </w:r>
      <w:r>
        <w:rPr>
          <w:spacing w:val="-3"/>
          <w:sz w:val="24"/>
        </w:rPr>
        <w:t xml:space="preserve"> </w:t>
      </w:r>
      <w:r>
        <w:rPr>
          <w:sz w:val="24"/>
        </w:rPr>
        <w:t>programas</w:t>
      </w:r>
      <w:r>
        <w:rPr>
          <w:spacing w:val="-4"/>
          <w:sz w:val="24"/>
        </w:rPr>
        <w:t xml:space="preserve"> </w:t>
      </w:r>
      <w:r>
        <w:rPr>
          <w:spacing w:val="-2"/>
          <w:sz w:val="24"/>
        </w:rPr>
        <w:t>piloto.</w:t>
      </w:r>
    </w:p>
    <w:p w14:paraId="4D773C49">
      <w:pPr>
        <w:pStyle w:val="10"/>
        <w:numPr>
          <w:ilvl w:val="0"/>
          <w:numId w:val="6"/>
        </w:numPr>
        <w:tabs>
          <w:tab w:val="left" w:pos="981"/>
        </w:tabs>
        <w:spacing w:before="204" w:after="0" w:line="278" w:lineRule="auto"/>
        <w:ind w:left="981" w:right="1734" w:hanging="360"/>
        <w:jc w:val="left"/>
        <w:rPr>
          <w:sz w:val="24"/>
        </w:rPr>
      </w:pPr>
      <w:r>
        <w:rPr>
          <w:sz w:val="24"/>
        </w:rPr>
        <w:t>Realizar</w:t>
      </w:r>
      <w:r>
        <w:rPr>
          <w:spacing w:val="-4"/>
          <w:sz w:val="24"/>
        </w:rPr>
        <w:t xml:space="preserve"> </w:t>
      </w:r>
      <w:r>
        <w:rPr>
          <w:sz w:val="24"/>
        </w:rPr>
        <w:t>una</w:t>
      </w:r>
      <w:r>
        <w:rPr>
          <w:spacing w:val="-4"/>
          <w:sz w:val="24"/>
        </w:rPr>
        <w:t xml:space="preserve"> </w:t>
      </w:r>
      <w:r>
        <w:rPr>
          <w:sz w:val="24"/>
        </w:rPr>
        <w:t>ronda</w:t>
      </w:r>
      <w:r>
        <w:rPr>
          <w:spacing w:val="-6"/>
          <w:sz w:val="24"/>
        </w:rPr>
        <w:t xml:space="preserve"> </w:t>
      </w:r>
      <w:r>
        <w:rPr>
          <w:sz w:val="24"/>
        </w:rPr>
        <w:t>de</w:t>
      </w:r>
      <w:r>
        <w:rPr>
          <w:spacing w:val="-6"/>
          <w:sz w:val="24"/>
        </w:rPr>
        <w:t xml:space="preserve"> </w:t>
      </w:r>
      <w:r>
        <w:rPr>
          <w:sz w:val="24"/>
        </w:rPr>
        <w:t>financiamiento</w:t>
      </w:r>
      <w:r>
        <w:rPr>
          <w:spacing w:val="-3"/>
          <w:sz w:val="24"/>
        </w:rPr>
        <w:t xml:space="preserve"> </w:t>
      </w:r>
      <w:r>
        <w:rPr>
          <w:sz w:val="24"/>
        </w:rPr>
        <w:t>semilla</w:t>
      </w:r>
      <w:r>
        <w:rPr>
          <w:spacing w:val="-4"/>
          <w:sz w:val="24"/>
        </w:rPr>
        <w:t xml:space="preserve"> </w:t>
      </w:r>
      <w:r>
        <w:rPr>
          <w:sz w:val="24"/>
        </w:rPr>
        <w:t>por</w:t>
      </w:r>
      <w:r>
        <w:rPr>
          <w:spacing w:val="-4"/>
          <w:sz w:val="24"/>
        </w:rPr>
        <w:t xml:space="preserve"> </w:t>
      </w:r>
      <w:r>
        <w:rPr>
          <w:sz w:val="24"/>
        </w:rPr>
        <w:t>$500,000</w:t>
      </w:r>
      <w:r>
        <w:rPr>
          <w:spacing w:val="-4"/>
          <w:sz w:val="24"/>
        </w:rPr>
        <w:t xml:space="preserve"> </w:t>
      </w:r>
      <w:r>
        <w:rPr>
          <w:sz w:val="24"/>
        </w:rPr>
        <w:t>MXN</w:t>
      </w:r>
      <w:r>
        <w:rPr>
          <w:spacing w:val="-4"/>
          <w:sz w:val="24"/>
        </w:rPr>
        <w:t xml:space="preserve"> </w:t>
      </w:r>
      <w:r>
        <w:rPr>
          <w:sz w:val="24"/>
        </w:rPr>
        <w:t>para</w:t>
      </w:r>
      <w:r>
        <w:rPr>
          <w:spacing w:val="-4"/>
          <w:sz w:val="24"/>
        </w:rPr>
        <w:t xml:space="preserve"> </w:t>
      </w:r>
      <w:r>
        <w:rPr>
          <w:sz w:val="24"/>
        </w:rPr>
        <w:t>cubrir los primeros 6 meses.</w:t>
      </w:r>
    </w:p>
    <w:p w14:paraId="72AE7781">
      <w:pPr>
        <w:pStyle w:val="10"/>
        <w:numPr>
          <w:ilvl w:val="0"/>
          <w:numId w:val="6"/>
        </w:numPr>
        <w:tabs>
          <w:tab w:val="left" w:pos="981"/>
        </w:tabs>
        <w:spacing w:before="159" w:after="0" w:line="278" w:lineRule="auto"/>
        <w:ind w:left="981" w:right="2443" w:hanging="360"/>
        <w:jc w:val="left"/>
        <w:rPr>
          <w:sz w:val="24"/>
        </w:rPr>
      </w:pPr>
      <w:r>
        <w:rPr>
          <w:sz w:val="24"/>
        </w:rPr>
        <w:t>Monitorear</w:t>
      </w:r>
      <w:r>
        <w:rPr>
          <w:spacing w:val="-3"/>
          <w:sz w:val="24"/>
        </w:rPr>
        <w:t xml:space="preserve"> </w:t>
      </w:r>
      <w:r>
        <w:rPr>
          <w:sz w:val="24"/>
        </w:rPr>
        <w:t>los</w:t>
      </w:r>
      <w:r>
        <w:rPr>
          <w:spacing w:val="-6"/>
          <w:sz w:val="24"/>
        </w:rPr>
        <w:t xml:space="preserve"> </w:t>
      </w:r>
      <w:r>
        <w:rPr>
          <w:sz w:val="24"/>
        </w:rPr>
        <w:t>KPIs</w:t>
      </w:r>
      <w:r>
        <w:rPr>
          <w:spacing w:val="-5"/>
          <w:sz w:val="24"/>
        </w:rPr>
        <w:t xml:space="preserve"> </w:t>
      </w:r>
      <w:r>
        <w:rPr>
          <w:sz w:val="24"/>
        </w:rPr>
        <w:t>definidos</w:t>
      </w:r>
      <w:r>
        <w:rPr>
          <w:spacing w:val="-5"/>
          <w:sz w:val="24"/>
        </w:rPr>
        <w:t xml:space="preserve"> </w:t>
      </w:r>
      <w:r>
        <w:rPr>
          <w:sz w:val="24"/>
        </w:rPr>
        <w:t>desde</w:t>
      </w:r>
      <w:r>
        <w:rPr>
          <w:spacing w:val="-3"/>
          <w:sz w:val="24"/>
        </w:rPr>
        <w:t xml:space="preserve"> </w:t>
      </w:r>
      <w:r>
        <w:rPr>
          <w:sz w:val="24"/>
        </w:rPr>
        <w:t>el</w:t>
      </w:r>
      <w:r>
        <w:rPr>
          <w:spacing w:val="-6"/>
          <w:sz w:val="24"/>
        </w:rPr>
        <w:t xml:space="preserve"> </w:t>
      </w:r>
      <w:r>
        <w:rPr>
          <w:sz w:val="24"/>
        </w:rPr>
        <w:t>día</w:t>
      </w:r>
      <w:r>
        <w:rPr>
          <w:spacing w:val="-4"/>
          <w:sz w:val="24"/>
        </w:rPr>
        <w:t xml:space="preserve"> </w:t>
      </w:r>
      <w:r>
        <w:rPr>
          <w:sz w:val="24"/>
        </w:rPr>
        <w:t>1</w:t>
      </w:r>
      <w:r>
        <w:rPr>
          <w:spacing w:val="-3"/>
          <w:sz w:val="24"/>
        </w:rPr>
        <w:t xml:space="preserve"> </w:t>
      </w:r>
      <w:r>
        <w:rPr>
          <w:sz w:val="24"/>
        </w:rPr>
        <w:t>y</w:t>
      </w:r>
      <w:r>
        <w:rPr>
          <w:spacing w:val="-5"/>
          <w:sz w:val="24"/>
        </w:rPr>
        <w:t xml:space="preserve"> </w:t>
      </w:r>
      <w:r>
        <w:rPr>
          <w:sz w:val="24"/>
        </w:rPr>
        <w:t>ajustar</w:t>
      </w:r>
      <w:r>
        <w:rPr>
          <w:spacing w:val="-3"/>
          <w:sz w:val="24"/>
        </w:rPr>
        <w:t xml:space="preserve"> </w:t>
      </w:r>
      <w:r>
        <w:rPr>
          <w:sz w:val="24"/>
        </w:rPr>
        <w:t>según</w:t>
      </w:r>
      <w:r>
        <w:rPr>
          <w:spacing w:val="-3"/>
          <w:sz w:val="24"/>
        </w:rPr>
        <w:t xml:space="preserve"> </w:t>
      </w:r>
      <w:r>
        <w:rPr>
          <w:sz w:val="24"/>
        </w:rPr>
        <w:t>datos</w:t>
      </w:r>
      <w:r>
        <w:rPr>
          <w:spacing w:val="-6"/>
          <w:sz w:val="24"/>
        </w:rPr>
        <w:t xml:space="preserve"> </w:t>
      </w:r>
      <w:r>
        <w:rPr>
          <w:sz w:val="24"/>
        </w:rPr>
        <w:t xml:space="preserve">de </w:t>
      </w:r>
      <w:r>
        <w:rPr>
          <w:spacing w:val="-2"/>
          <w:sz w:val="24"/>
        </w:rPr>
        <w:t>comportamiento."</w:t>
      </w:r>
    </w:p>
    <w:p w14:paraId="7C56B74A">
      <w:pPr>
        <w:pStyle w:val="10"/>
        <w:spacing w:after="0" w:line="278" w:lineRule="auto"/>
        <w:jc w:val="left"/>
        <w:rPr>
          <w:sz w:val="24"/>
        </w:rPr>
        <w:sectPr>
          <w:pgSz w:w="12240" w:h="15840"/>
          <w:pgMar w:top="1320" w:right="0" w:bottom="280" w:left="1440" w:header="338" w:footer="0" w:gutter="0"/>
          <w:cols w:space="720" w:num="1"/>
        </w:sectPr>
      </w:pPr>
    </w:p>
    <w:p w14:paraId="447F892C">
      <w:pPr>
        <w:pStyle w:val="7"/>
        <w:spacing w:before="193"/>
        <w:rPr>
          <w:sz w:val="32"/>
        </w:rPr>
      </w:pPr>
    </w:p>
    <w:p w14:paraId="65A96528">
      <w:pPr>
        <w:pStyle w:val="2"/>
        <w:ind w:left="2302" w:firstLine="0"/>
      </w:pPr>
      <w:r>
        <w:rPr>
          <w:color w:val="0E4660"/>
          <w:spacing w:val="-2"/>
        </w:rPr>
        <w:t>11.</w:t>
      </w:r>
      <w:r>
        <w:rPr>
          <w:color w:val="0E4660"/>
          <w:spacing w:val="-30"/>
        </w:rPr>
        <w:t xml:space="preserve"> </w:t>
      </w:r>
      <w:r>
        <w:rPr>
          <w:color w:val="0E4660"/>
          <w:spacing w:val="-2"/>
        </w:rPr>
        <w:t>REFERENCIAS</w:t>
      </w:r>
      <w:r>
        <w:rPr>
          <w:color w:val="0E4660"/>
          <w:spacing w:val="-30"/>
        </w:rPr>
        <w:t xml:space="preserve"> </w:t>
      </w:r>
      <w:r>
        <w:rPr>
          <w:color w:val="0E4660"/>
          <w:spacing w:val="-2"/>
        </w:rPr>
        <w:t>BIBLIOGRÁFICAS</w:t>
      </w:r>
    </w:p>
    <w:p w14:paraId="626C29BC">
      <w:pPr>
        <w:pStyle w:val="7"/>
        <w:spacing w:before="270"/>
        <w:rPr>
          <w:rFonts w:ascii="Trebuchet MS"/>
          <w:sz w:val="32"/>
        </w:rPr>
      </w:pPr>
    </w:p>
    <w:p w14:paraId="3D1C8037">
      <w:pPr>
        <w:spacing w:before="1" w:line="278" w:lineRule="auto"/>
        <w:ind w:left="262" w:right="1733" w:firstLine="0"/>
        <w:jc w:val="left"/>
        <w:rPr>
          <w:sz w:val="24"/>
        </w:rPr>
      </w:pPr>
      <w:r>
        <w:rPr>
          <w:sz w:val="24"/>
        </w:rPr>
        <w:t>CliffsNotes.</w:t>
      </w:r>
      <w:r>
        <w:rPr>
          <w:spacing w:val="-5"/>
          <w:sz w:val="24"/>
        </w:rPr>
        <w:t xml:space="preserve"> </w:t>
      </w:r>
      <w:r>
        <w:rPr>
          <w:sz w:val="24"/>
        </w:rPr>
        <w:t>(2024).</w:t>
      </w:r>
      <w:r>
        <w:rPr>
          <w:spacing w:val="-3"/>
          <w:sz w:val="24"/>
        </w:rPr>
        <w:t xml:space="preserve"> </w:t>
      </w:r>
      <w:r>
        <w:rPr>
          <w:rFonts w:ascii="Arial"/>
          <w:i/>
          <w:sz w:val="24"/>
        </w:rPr>
        <w:t>Planning</w:t>
      </w:r>
      <w:r>
        <w:rPr>
          <w:rFonts w:ascii="Arial"/>
          <w:i/>
          <w:spacing w:val="-5"/>
          <w:sz w:val="24"/>
        </w:rPr>
        <w:t xml:space="preserve"> </w:t>
      </w:r>
      <w:r>
        <w:rPr>
          <w:rFonts w:ascii="Arial"/>
          <w:i/>
          <w:sz w:val="24"/>
        </w:rPr>
        <w:t>a</w:t>
      </w:r>
      <w:r>
        <w:rPr>
          <w:rFonts w:ascii="Arial"/>
          <w:i/>
          <w:spacing w:val="-6"/>
          <w:sz w:val="24"/>
        </w:rPr>
        <w:t xml:space="preserve"> </w:t>
      </w:r>
      <w:r>
        <w:rPr>
          <w:rFonts w:ascii="Arial"/>
          <w:i/>
          <w:sz w:val="24"/>
        </w:rPr>
        <w:t>Software</w:t>
      </w:r>
      <w:r>
        <w:rPr>
          <w:rFonts w:ascii="Arial"/>
          <w:i/>
          <w:spacing w:val="-5"/>
          <w:sz w:val="24"/>
        </w:rPr>
        <w:t xml:space="preserve"> </w:t>
      </w:r>
      <w:r>
        <w:rPr>
          <w:rFonts w:ascii="Arial"/>
          <w:i/>
          <w:sz w:val="24"/>
        </w:rPr>
        <w:t>Development</w:t>
      </w:r>
      <w:r>
        <w:rPr>
          <w:rFonts w:ascii="Arial"/>
          <w:i/>
          <w:spacing w:val="-5"/>
          <w:sz w:val="24"/>
        </w:rPr>
        <w:t xml:space="preserve"> </w:t>
      </w:r>
      <w:r>
        <w:rPr>
          <w:rFonts w:ascii="Arial"/>
          <w:i/>
          <w:sz w:val="24"/>
        </w:rPr>
        <w:t>Project:</w:t>
      </w:r>
      <w:r>
        <w:rPr>
          <w:rFonts w:ascii="Arial"/>
          <w:i/>
          <w:spacing w:val="-5"/>
          <w:sz w:val="24"/>
        </w:rPr>
        <w:t xml:space="preserve"> </w:t>
      </w:r>
      <w:r>
        <w:rPr>
          <w:rFonts w:ascii="Arial"/>
          <w:i/>
          <w:sz w:val="24"/>
        </w:rPr>
        <w:t>Gantt</w:t>
      </w:r>
      <w:r>
        <w:rPr>
          <w:rFonts w:ascii="Arial"/>
          <w:i/>
          <w:spacing w:val="-5"/>
          <w:sz w:val="24"/>
        </w:rPr>
        <w:t xml:space="preserve"> </w:t>
      </w:r>
      <w:r>
        <w:rPr>
          <w:rFonts w:ascii="Arial"/>
          <w:i/>
          <w:sz w:val="24"/>
        </w:rPr>
        <w:t>Chart</w:t>
      </w:r>
      <w:r>
        <w:rPr>
          <w:rFonts w:ascii="Arial"/>
          <w:i/>
          <w:spacing w:val="-5"/>
          <w:sz w:val="24"/>
        </w:rPr>
        <w:t xml:space="preserve"> </w:t>
      </w:r>
      <w:r>
        <w:rPr>
          <w:rFonts w:ascii="Arial"/>
          <w:i/>
          <w:sz w:val="24"/>
        </w:rPr>
        <w:t>&amp; Timeline</w:t>
      </w:r>
      <w:r>
        <w:rPr>
          <w:sz w:val="24"/>
        </w:rPr>
        <w:t xml:space="preserve">. </w:t>
      </w:r>
      <w:r>
        <w:fldChar w:fldCharType="begin"/>
      </w:r>
      <w:r>
        <w:instrText xml:space="preserve"> HYPERLINK "https://www.cliffsnotes.com/study-notes/20873749" \h </w:instrText>
      </w:r>
      <w:r>
        <w:fldChar w:fldCharType="separate"/>
      </w:r>
      <w:r>
        <w:rPr>
          <w:color w:val="467885"/>
          <w:sz w:val="24"/>
          <w:u w:val="single" w:color="467885"/>
        </w:rPr>
        <w:t>https://www.cliffsnotes.com/study-notes/20873749</w:t>
      </w:r>
      <w:r>
        <w:rPr>
          <w:color w:val="467885"/>
          <w:sz w:val="24"/>
          <w:u w:val="single" w:color="467885"/>
        </w:rPr>
        <w:fldChar w:fldCharType="end"/>
      </w:r>
    </w:p>
    <w:p w14:paraId="4135C79F">
      <w:pPr>
        <w:spacing w:before="158" w:line="278" w:lineRule="auto"/>
        <w:ind w:left="262" w:right="2193" w:firstLine="0"/>
        <w:jc w:val="left"/>
        <w:rPr>
          <w:sz w:val="24"/>
        </w:rPr>
      </w:pPr>
      <w:r>
        <w:rPr>
          <w:sz w:val="24"/>
        </w:rPr>
        <w:t xml:space="preserve">MoldStud. (2025). </w:t>
      </w:r>
      <w:r>
        <w:rPr>
          <w:rFonts w:ascii="Arial"/>
          <w:i/>
          <w:sz w:val="24"/>
        </w:rPr>
        <w:t>Step-by-Step Guide to Building a Gantt Chart for Your</w:t>
      </w:r>
      <w:r>
        <w:rPr>
          <w:rFonts w:ascii="Arial"/>
          <w:i/>
          <w:spacing w:val="-1"/>
          <w:sz w:val="24"/>
        </w:rPr>
        <w:t xml:space="preserve"> </w:t>
      </w:r>
      <w:r>
        <w:rPr>
          <w:rFonts w:ascii="Arial"/>
          <w:i/>
          <w:sz w:val="24"/>
        </w:rPr>
        <w:t>App Development</w:t>
      </w:r>
      <w:r>
        <w:rPr>
          <w:sz w:val="24"/>
        </w:rPr>
        <w:t>.</w:t>
      </w:r>
      <w:r>
        <w:rPr>
          <w:spacing w:val="-17"/>
          <w:sz w:val="24"/>
        </w:rPr>
        <w:t xml:space="preserve"> </w:t>
      </w:r>
      <w:r>
        <w:fldChar w:fldCharType="begin"/>
      </w:r>
      <w:r>
        <w:instrText xml:space="preserve"> HYPERLINK "https://moldstud.com/articles/p-step-by-step-guide-to-building-a-gantt-chart-for-your-app-development" \h </w:instrText>
      </w:r>
      <w:r>
        <w:fldChar w:fldCharType="separate"/>
      </w:r>
      <w:r>
        <w:rPr>
          <w:color w:val="467885"/>
          <w:sz w:val="24"/>
          <w:u w:val="single" w:color="467885"/>
        </w:rPr>
        <w:t>https://moldstud.com/articles/p-step-by-step-guide-to-building-a-</w:t>
      </w:r>
      <w:r>
        <w:rPr>
          <w:color w:val="467885"/>
          <w:sz w:val="24"/>
          <w:u w:val="single" w:color="467885"/>
        </w:rPr>
        <w:fldChar w:fldCharType="end"/>
      </w:r>
      <w:r>
        <w:rPr>
          <w:color w:val="467885"/>
          <w:sz w:val="24"/>
        </w:rPr>
        <w:t xml:space="preserve"> </w:t>
      </w:r>
      <w:r>
        <w:fldChar w:fldCharType="begin"/>
      </w:r>
      <w:r>
        <w:instrText xml:space="preserve"> HYPERLINK "https://moldstud.com/articles/p-step-by-step-guide-to-building-a-gantt-chart-for-your-app-development" \h </w:instrText>
      </w:r>
      <w:r>
        <w:fldChar w:fldCharType="separate"/>
      </w:r>
      <w:r>
        <w:rPr>
          <w:color w:val="467885"/>
          <w:spacing w:val="-2"/>
          <w:sz w:val="24"/>
          <w:u w:val="single" w:color="467885"/>
        </w:rPr>
        <w:t>gantt-chart-for-your-app-development</w:t>
      </w:r>
      <w:r>
        <w:rPr>
          <w:color w:val="467885"/>
          <w:spacing w:val="-2"/>
          <w:sz w:val="24"/>
          <w:u w:val="single" w:color="467885"/>
        </w:rPr>
        <w:fldChar w:fldCharType="end"/>
      </w:r>
    </w:p>
    <w:p w14:paraId="0A187C70">
      <w:pPr>
        <w:spacing w:before="159" w:line="280" w:lineRule="auto"/>
        <w:ind w:left="262" w:right="3263" w:firstLine="0"/>
        <w:jc w:val="left"/>
        <w:rPr>
          <w:sz w:val="24"/>
        </w:rPr>
      </w:pPr>
      <w:r>
        <w:rPr>
          <w:sz w:val="24"/>
        </w:rPr>
        <w:t>Project</w:t>
      </w:r>
      <w:r>
        <w:rPr>
          <w:spacing w:val="-6"/>
          <w:sz w:val="24"/>
        </w:rPr>
        <w:t xml:space="preserve"> </w:t>
      </w:r>
      <w:r>
        <w:rPr>
          <w:sz w:val="24"/>
        </w:rPr>
        <w:t>Management</w:t>
      </w:r>
      <w:r>
        <w:rPr>
          <w:spacing w:val="-7"/>
          <w:sz w:val="24"/>
        </w:rPr>
        <w:t xml:space="preserve"> </w:t>
      </w:r>
      <w:r>
        <w:rPr>
          <w:sz w:val="24"/>
        </w:rPr>
        <w:t>Institute.</w:t>
      </w:r>
      <w:r>
        <w:rPr>
          <w:spacing w:val="-6"/>
          <w:sz w:val="24"/>
        </w:rPr>
        <w:t xml:space="preserve"> </w:t>
      </w:r>
      <w:r>
        <w:rPr>
          <w:sz w:val="24"/>
        </w:rPr>
        <w:t>(2025).</w:t>
      </w:r>
      <w:r>
        <w:rPr>
          <w:spacing w:val="-5"/>
          <w:sz w:val="24"/>
        </w:rPr>
        <w:t xml:space="preserve"> </w:t>
      </w:r>
      <w:r>
        <w:rPr>
          <w:rFonts w:ascii="Arial"/>
          <w:i/>
          <w:sz w:val="24"/>
        </w:rPr>
        <w:t>Pulse</w:t>
      </w:r>
      <w:r>
        <w:rPr>
          <w:rFonts w:ascii="Arial"/>
          <w:i/>
          <w:spacing w:val="-7"/>
          <w:sz w:val="24"/>
        </w:rPr>
        <w:t xml:space="preserve"> </w:t>
      </w:r>
      <w:r>
        <w:rPr>
          <w:rFonts w:ascii="Arial"/>
          <w:i/>
          <w:sz w:val="24"/>
        </w:rPr>
        <w:t>of</w:t>
      </w:r>
      <w:r>
        <w:rPr>
          <w:rFonts w:ascii="Arial"/>
          <w:i/>
          <w:spacing w:val="-6"/>
          <w:sz w:val="24"/>
        </w:rPr>
        <w:t xml:space="preserve"> </w:t>
      </w:r>
      <w:r>
        <w:rPr>
          <w:rFonts w:ascii="Arial"/>
          <w:i/>
          <w:sz w:val="24"/>
        </w:rPr>
        <w:t>the</w:t>
      </w:r>
      <w:r>
        <w:rPr>
          <w:rFonts w:ascii="Arial"/>
          <w:i/>
          <w:spacing w:val="-6"/>
          <w:sz w:val="24"/>
        </w:rPr>
        <w:t xml:space="preserve"> </w:t>
      </w:r>
      <w:r>
        <w:rPr>
          <w:rFonts w:ascii="Arial"/>
          <w:i/>
          <w:sz w:val="24"/>
        </w:rPr>
        <w:t>Profession Report</w:t>
      </w:r>
      <w:r>
        <w:rPr>
          <w:sz w:val="24"/>
        </w:rPr>
        <w:t xml:space="preserve">. </w:t>
      </w:r>
      <w:r>
        <w:fldChar w:fldCharType="begin"/>
      </w:r>
      <w:r>
        <w:instrText xml:space="preserve"> HYPERLINK "https://www.pmi.org/" \h </w:instrText>
      </w:r>
      <w:r>
        <w:fldChar w:fldCharType="separate"/>
      </w:r>
      <w:r>
        <w:rPr>
          <w:color w:val="467885"/>
          <w:sz w:val="24"/>
          <w:u w:val="single" w:color="467885"/>
        </w:rPr>
        <w:t>https://www.pmi.org/</w:t>
      </w:r>
      <w:r>
        <w:rPr>
          <w:color w:val="467885"/>
          <w:sz w:val="24"/>
          <w:u w:val="single" w:color="467885"/>
        </w:rPr>
        <w:fldChar w:fldCharType="end"/>
      </w:r>
    </w:p>
    <w:p w14:paraId="6FBBB217">
      <w:pPr>
        <w:spacing w:before="154" w:line="278" w:lineRule="auto"/>
        <w:ind w:left="262" w:right="2440" w:firstLine="0"/>
        <w:jc w:val="left"/>
        <w:rPr>
          <w:sz w:val="24"/>
        </w:rPr>
      </w:pPr>
      <w:r>
        <w:rPr>
          <w:sz w:val="24"/>
        </w:rPr>
        <w:t>TeamBoard.</w:t>
      </w:r>
      <w:r>
        <w:rPr>
          <w:spacing w:val="-7"/>
          <w:sz w:val="24"/>
        </w:rPr>
        <w:t xml:space="preserve"> </w:t>
      </w:r>
      <w:r>
        <w:rPr>
          <w:sz w:val="24"/>
        </w:rPr>
        <w:t>(2023).</w:t>
      </w:r>
      <w:r>
        <w:rPr>
          <w:spacing w:val="-8"/>
          <w:sz w:val="24"/>
        </w:rPr>
        <w:t xml:space="preserve"> </w:t>
      </w:r>
      <w:r>
        <w:rPr>
          <w:rFonts w:ascii="Arial"/>
          <w:i/>
          <w:sz w:val="24"/>
        </w:rPr>
        <w:t>3</w:t>
      </w:r>
      <w:r>
        <w:rPr>
          <w:rFonts w:ascii="Arial"/>
          <w:i/>
          <w:spacing w:val="-9"/>
          <w:sz w:val="24"/>
        </w:rPr>
        <w:t xml:space="preserve"> </w:t>
      </w:r>
      <w:r>
        <w:rPr>
          <w:rFonts w:ascii="Arial"/>
          <w:i/>
          <w:sz w:val="24"/>
        </w:rPr>
        <w:t>WBS</w:t>
      </w:r>
      <w:r>
        <w:rPr>
          <w:rFonts w:ascii="Arial"/>
          <w:i/>
          <w:spacing w:val="-8"/>
          <w:sz w:val="24"/>
        </w:rPr>
        <w:t xml:space="preserve"> </w:t>
      </w:r>
      <w:r>
        <w:rPr>
          <w:rFonts w:ascii="Arial"/>
          <w:i/>
          <w:sz w:val="24"/>
        </w:rPr>
        <w:t>Gantt</w:t>
      </w:r>
      <w:r>
        <w:rPr>
          <w:rFonts w:ascii="Arial"/>
          <w:i/>
          <w:spacing w:val="-8"/>
          <w:sz w:val="24"/>
        </w:rPr>
        <w:t xml:space="preserve"> </w:t>
      </w:r>
      <w:r>
        <w:rPr>
          <w:rFonts w:ascii="Arial"/>
          <w:i/>
          <w:sz w:val="24"/>
        </w:rPr>
        <w:t>Chart</w:t>
      </w:r>
      <w:r>
        <w:rPr>
          <w:rFonts w:ascii="Arial"/>
          <w:i/>
          <w:spacing w:val="-8"/>
          <w:sz w:val="24"/>
        </w:rPr>
        <w:t xml:space="preserve"> </w:t>
      </w:r>
      <w:r>
        <w:rPr>
          <w:rFonts w:ascii="Arial"/>
          <w:i/>
          <w:sz w:val="24"/>
        </w:rPr>
        <w:t>examples</w:t>
      </w:r>
      <w:r>
        <w:rPr>
          <w:rFonts w:ascii="Arial"/>
          <w:i/>
          <w:spacing w:val="-8"/>
          <w:sz w:val="24"/>
        </w:rPr>
        <w:t xml:space="preserve"> </w:t>
      </w:r>
      <w:r>
        <w:rPr>
          <w:rFonts w:ascii="Arial"/>
          <w:i/>
          <w:sz w:val="24"/>
        </w:rPr>
        <w:t>for</w:t>
      </w:r>
      <w:r>
        <w:rPr>
          <w:rFonts w:ascii="Arial"/>
          <w:i/>
          <w:spacing w:val="-8"/>
          <w:sz w:val="24"/>
        </w:rPr>
        <w:t xml:space="preserve"> </w:t>
      </w:r>
      <w:r>
        <w:rPr>
          <w:rFonts w:ascii="Arial"/>
          <w:i/>
          <w:sz w:val="24"/>
        </w:rPr>
        <w:t>software</w:t>
      </w:r>
      <w:r>
        <w:rPr>
          <w:rFonts w:ascii="Arial"/>
          <w:i/>
          <w:spacing w:val="-9"/>
          <w:sz w:val="24"/>
        </w:rPr>
        <w:t xml:space="preserve"> </w:t>
      </w:r>
      <w:r>
        <w:rPr>
          <w:rFonts w:ascii="Arial"/>
          <w:i/>
          <w:sz w:val="24"/>
        </w:rPr>
        <w:t>development projects</w:t>
      </w:r>
      <w:r>
        <w:rPr>
          <w:sz w:val="24"/>
        </w:rPr>
        <w:t xml:space="preserve">. </w:t>
      </w:r>
      <w:r>
        <w:fldChar w:fldCharType="begin"/>
      </w:r>
      <w:r>
        <w:instrText xml:space="preserve"> HYPERLINK "https://teamboard.cloud/3-wbs-gantt-chart-examples-for-software-development-projects/" \h </w:instrText>
      </w:r>
      <w:r>
        <w:fldChar w:fldCharType="separate"/>
      </w:r>
      <w:r>
        <w:rPr>
          <w:color w:val="467885"/>
          <w:sz w:val="24"/>
          <w:u w:val="single" w:color="467885"/>
        </w:rPr>
        <w:t>https://teamboard.cloud/3-wbs-gantt-chart-examples-for-software-</w:t>
      </w:r>
      <w:r>
        <w:rPr>
          <w:color w:val="467885"/>
          <w:sz w:val="24"/>
          <w:u w:val="single" w:color="467885"/>
        </w:rPr>
        <w:fldChar w:fldCharType="end"/>
      </w:r>
      <w:r>
        <w:rPr>
          <w:color w:val="467885"/>
          <w:sz w:val="24"/>
        </w:rPr>
        <w:t xml:space="preserve"> </w:t>
      </w:r>
      <w:r>
        <w:fldChar w:fldCharType="begin"/>
      </w:r>
      <w:r>
        <w:instrText xml:space="preserve"> HYPERLINK "https://teamboard.cloud/3-wbs-gantt-chart-examples-for-software-development-projects/" \h </w:instrText>
      </w:r>
      <w:r>
        <w:fldChar w:fldCharType="separate"/>
      </w:r>
      <w:r>
        <w:rPr>
          <w:color w:val="467885"/>
          <w:spacing w:val="-2"/>
          <w:sz w:val="24"/>
          <w:u w:val="single" w:color="467885"/>
        </w:rPr>
        <w:t>development-projects/</w:t>
      </w:r>
      <w:r>
        <w:rPr>
          <w:color w:val="467885"/>
          <w:spacing w:val="-2"/>
          <w:sz w:val="24"/>
          <w:u w:val="single" w:color="467885"/>
        </w:rPr>
        <w:fldChar w:fldCharType="end"/>
      </w:r>
    </w:p>
    <w:sectPr>
      <w:pgSz w:w="12240" w:h="15840"/>
      <w:pgMar w:top="1320" w:right="0" w:bottom="280" w:left="1440" w:header="338"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Trebuchet MS">
    <w:panose1 w:val="020B0603020202020204"/>
    <w:charset w:val="01"/>
    <w:family w:val="swiss"/>
    <w:pitch w:val="default"/>
    <w:sig w:usb0="00000687" w:usb1="00000000" w:usb2="00000000" w:usb3="00000000" w:csb0="2000009F" w:csb1="00000000"/>
  </w:font>
  <w:font w:name="Arial">
    <w:panose1 w:val="020B0604020202020204"/>
    <w:charset w:val="01"/>
    <w:family w:val="swiss"/>
    <w:pitch w:val="default"/>
    <w:sig w:usb0="E0002EFF" w:usb1="C000785B" w:usb2="00000009" w:usb3="00000000" w:csb0="400001FF" w:csb1="FFFF0000"/>
  </w:font>
  <w:font w:name="Verdana">
    <w:panose1 w:val="020B0604030504040204"/>
    <w:charset w:val="01"/>
    <w:family w:val="swiss"/>
    <w:pitch w:val="default"/>
    <w:sig w:usb0="A00006FF" w:usb1="4000205B" w:usb2="00000010" w:usb3="00000000" w:csb0="2000019F" w:csb1="00000000"/>
  </w:font>
  <w:font w:name="Symbol">
    <w:panose1 w:val="05050102010706020507"/>
    <w:charset w:val="02"/>
    <w:family w:val="decorative"/>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850381">
    <w:pPr>
      <w:pStyle w:val="7"/>
      <w:spacing w:line="14" w:lineRule="auto"/>
      <w:rPr>
        <w:sz w:val="20"/>
      </w:rPr>
    </w:pPr>
    <w:r>
      <w:rPr>
        <w:sz w:val="20"/>
      </w:rPr>
      <w:drawing>
        <wp:anchor distT="0" distB="0" distL="0" distR="0" simplePos="0" relativeHeight="251659264" behindDoc="1" locked="0" layoutInCell="1" allowOverlap="1">
          <wp:simplePos x="0" y="0"/>
          <wp:positionH relativeFrom="page">
            <wp:posOffset>1776730</wp:posOffset>
          </wp:positionH>
          <wp:positionV relativeFrom="page">
            <wp:posOffset>213995</wp:posOffset>
          </wp:positionV>
          <wp:extent cx="4429125" cy="60960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429125" cy="6096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982" w:hanging="360"/>
        <w:jc w:val="left"/>
      </w:pPr>
      <w:rPr>
        <w:rFonts w:hint="default" w:ascii="Arial MT" w:hAnsi="Arial MT" w:eastAsia="Arial MT" w:cs="Arial MT"/>
        <w:b w:val="0"/>
        <w:bCs w:val="0"/>
        <w:i w:val="0"/>
        <w:iCs w:val="0"/>
        <w:spacing w:val="0"/>
        <w:w w:val="100"/>
        <w:sz w:val="24"/>
        <w:szCs w:val="24"/>
        <w:lang w:val="es-ES" w:eastAsia="en-US" w:bidi="ar-SA"/>
      </w:rPr>
    </w:lvl>
    <w:lvl w:ilvl="1" w:tentative="0">
      <w:start w:val="0"/>
      <w:numFmt w:val="bullet"/>
      <w:lvlText w:val="•"/>
      <w:lvlJc w:val="left"/>
      <w:pPr>
        <w:ind w:left="1962" w:hanging="360"/>
      </w:pPr>
      <w:rPr>
        <w:rFonts w:hint="default"/>
        <w:lang w:val="es-ES" w:eastAsia="en-US" w:bidi="ar-SA"/>
      </w:rPr>
    </w:lvl>
    <w:lvl w:ilvl="2" w:tentative="0">
      <w:start w:val="0"/>
      <w:numFmt w:val="bullet"/>
      <w:lvlText w:val="•"/>
      <w:lvlJc w:val="left"/>
      <w:pPr>
        <w:ind w:left="2944" w:hanging="360"/>
      </w:pPr>
      <w:rPr>
        <w:rFonts w:hint="default"/>
        <w:lang w:val="es-ES" w:eastAsia="en-US" w:bidi="ar-SA"/>
      </w:rPr>
    </w:lvl>
    <w:lvl w:ilvl="3" w:tentative="0">
      <w:start w:val="0"/>
      <w:numFmt w:val="bullet"/>
      <w:lvlText w:val="•"/>
      <w:lvlJc w:val="left"/>
      <w:pPr>
        <w:ind w:left="3926" w:hanging="360"/>
      </w:pPr>
      <w:rPr>
        <w:rFonts w:hint="default"/>
        <w:lang w:val="es-ES" w:eastAsia="en-US" w:bidi="ar-SA"/>
      </w:rPr>
    </w:lvl>
    <w:lvl w:ilvl="4" w:tentative="0">
      <w:start w:val="0"/>
      <w:numFmt w:val="bullet"/>
      <w:lvlText w:val="•"/>
      <w:lvlJc w:val="left"/>
      <w:pPr>
        <w:ind w:left="4908" w:hanging="360"/>
      </w:pPr>
      <w:rPr>
        <w:rFonts w:hint="default"/>
        <w:lang w:val="es-ES" w:eastAsia="en-US" w:bidi="ar-SA"/>
      </w:rPr>
    </w:lvl>
    <w:lvl w:ilvl="5" w:tentative="0">
      <w:start w:val="0"/>
      <w:numFmt w:val="bullet"/>
      <w:lvlText w:val="•"/>
      <w:lvlJc w:val="left"/>
      <w:pPr>
        <w:ind w:left="5890" w:hanging="360"/>
      </w:pPr>
      <w:rPr>
        <w:rFonts w:hint="default"/>
        <w:lang w:val="es-ES" w:eastAsia="en-US" w:bidi="ar-SA"/>
      </w:rPr>
    </w:lvl>
    <w:lvl w:ilvl="6" w:tentative="0">
      <w:start w:val="0"/>
      <w:numFmt w:val="bullet"/>
      <w:lvlText w:val="•"/>
      <w:lvlJc w:val="left"/>
      <w:pPr>
        <w:ind w:left="6872" w:hanging="360"/>
      </w:pPr>
      <w:rPr>
        <w:rFonts w:hint="default"/>
        <w:lang w:val="es-ES" w:eastAsia="en-US" w:bidi="ar-SA"/>
      </w:rPr>
    </w:lvl>
    <w:lvl w:ilvl="7" w:tentative="0">
      <w:start w:val="0"/>
      <w:numFmt w:val="bullet"/>
      <w:lvlText w:val="•"/>
      <w:lvlJc w:val="left"/>
      <w:pPr>
        <w:ind w:left="7854" w:hanging="360"/>
      </w:pPr>
      <w:rPr>
        <w:rFonts w:hint="default"/>
        <w:lang w:val="es-ES" w:eastAsia="en-US" w:bidi="ar-SA"/>
      </w:rPr>
    </w:lvl>
    <w:lvl w:ilvl="8" w:tentative="0">
      <w:start w:val="0"/>
      <w:numFmt w:val="bullet"/>
      <w:lvlText w:val="•"/>
      <w:lvlJc w:val="left"/>
      <w:pPr>
        <w:ind w:left="8836" w:hanging="360"/>
      </w:pPr>
      <w:rPr>
        <w:rFonts w:hint="default"/>
        <w:lang w:val="es-ES" w:eastAsia="en-US" w:bidi="ar-SA"/>
      </w:rPr>
    </w:lvl>
  </w:abstractNum>
  <w:abstractNum w:abstractNumId="1">
    <w:nsid w:val="BF205925"/>
    <w:multiLevelType w:val="multilevel"/>
    <w:tmpl w:val="BF205925"/>
    <w:lvl w:ilvl="0" w:tentative="0">
      <w:start w:val="0"/>
      <w:numFmt w:val="bullet"/>
      <w:lvlText w:val=""/>
      <w:lvlJc w:val="left"/>
      <w:pPr>
        <w:ind w:left="982" w:hanging="360"/>
      </w:pPr>
      <w:rPr>
        <w:rFonts w:hint="default" w:ascii="Symbol" w:hAnsi="Symbol" w:eastAsia="Symbol" w:cs="Symbol"/>
        <w:b w:val="0"/>
        <w:bCs w:val="0"/>
        <w:i w:val="0"/>
        <w:iCs w:val="0"/>
        <w:spacing w:val="0"/>
        <w:w w:val="99"/>
        <w:sz w:val="20"/>
        <w:szCs w:val="20"/>
        <w:lang w:val="es-ES" w:eastAsia="en-US" w:bidi="ar-SA"/>
      </w:rPr>
    </w:lvl>
    <w:lvl w:ilvl="1" w:tentative="0">
      <w:start w:val="0"/>
      <w:numFmt w:val="bullet"/>
      <w:lvlText w:val="•"/>
      <w:lvlJc w:val="left"/>
      <w:pPr>
        <w:ind w:left="1962" w:hanging="360"/>
      </w:pPr>
      <w:rPr>
        <w:rFonts w:hint="default"/>
        <w:lang w:val="es-ES" w:eastAsia="en-US" w:bidi="ar-SA"/>
      </w:rPr>
    </w:lvl>
    <w:lvl w:ilvl="2" w:tentative="0">
      <w:start w:val="0"/>
      <w:numFmt w:val="bullet"/>
      <w:lvlText w:val="•"/>
      <w:lvlJc w:val="left"/>
      <w:pPr>
        <w:ind w:left="2944" w:hanging="360"/>
      </w:pPr>
      <w:rPr>
        <w:rFonts w:hint="default"/>
        <w:lang w:val="es-ES" w:eastAsia="en-US" w:bidi="ar-SA"/>
      </w:rPr>
    </w:lvl>
    <w:lvl w:ilvl="3" w:tentative="0">
      <w:start w:val="0"/>
      <w:numFmt w:val="bullet"/>
      <w:lvlText w:val="•"/>
      <w:lvlJc w:val="left"/>
      <w:pPr>
        <w:ind w:left="3926" w:hanging="360"/>
      </w:pPr>
      <w:rPr>
        <w:rFonts w:hint="default"/>
        <w:lang w:val="es-ES" w:eastAsia="en-US" w:bidi="ar-SA"/>
      </w:rPr>
    </w:lvl>
    <w:lvl w:ilvl="4" w:tentative="0">
      <w:start w:val="0"/>
      <w:numFmt w:val="bullet"/>
      <w:lvlText w:val="•"/>
      <w:lvlJc w:val="left"/>
      <w:pPr>
        <w:ind w:left="4908" w:hanging="360"/>
      </w:pPr>
      <w:rPr>
        <w:rFonts w:hint="default"/>
        <w:lang w:val="es-ES" w:eastAsia="en-US" w:bidi="ar-SA"/>
      </w:rPr>
    </w:lvl>
    <w:lvl w:ilvl="5" w:tentative="0">
      <w:start w:val="0"/>
      <w:numFmt w:val="bullet"/>
      <w:lvlText w:val="•"/>
      <w:lvlJc w:val="left"/>
      <w:pPr>
        <w:ind w:left="5890" w:hanging="360"/>
      </w:pPr>
      <w:rPr>
        <w:rFonts w:hint="default"/>
        <w:lang w:val="es-ES" w:eastAsia="en-US" w:bidi="ar-SA"/>
      </w:rPr>
    </w:lvl>
    <w:lvl w:ilvl="6" w:tentative="0">
      <w:start w:val="0"/>
      <w:numFmt w:val="bullet"/>
      <w:lvlText w:val="•"/>
      <w:lvlJc w:val="left"/>
      <w:pPr>
        <w:ind w:left="6872" w:hanging="360"/>
      </w:pPr>
      <w:rPr>
        <w:rFonts w:hint="default"/>
        <w:lang w:val="es-ES" w:eastAsia="en-US" w:bidi="ar-SA"/>
      </w:rPr>
    </w:lvl>
    <w:lvl w:ilvl="7" w:tentative="0">
      <w:start w:val="0"/>
      <w:numFmt w:val="bullet"/>
      <w:lvlText w:val="•"/>
      <w:lvlJc w:val="left"/>
      <w:pPr>
        <w:ind w:left="7854" w:hanging="360"/>
      </w:pPr>
      <w:rPr>
        <w:rFonts w:hint="default"/>
        <w:lang w:val="es-ES" w:eastAsia="en-US" w:bidi="ar-SA"/>
      </w:rPr>
    </w:lvl>
    <w:lvl w:ilvl="8" w:tentative="0">
      <w:start w:val="0"/>
      <w:numFmt w:val="bullet"/>
      <w:lvlText w:val="•"/>
      <w:lvlJc w:val="left"/>
      <w:pPr>
        <w:ind w:left="8836" w:hanging="360"/>
      </w:pPr>
      <w:rPr>
        <w:rFonts w:hint="default"/>
        <w:lang w:val="es-ES" w:eastAsia="en-US" w:bidi="ar-SA"/>
      </w:rPr>
    </w:lvl>
  </w:abstractNum>
  <w:abstractNum w:abstractNumId="2">
    <w:nsid w:val="CF092B84"/>
    <w:multiLevelType w:val="multilevel"/>
    <w:tmpl w:val="CF092B84"/>
    <w:lvl w:ilvl="0" w:tentative="0">
      <w:start w:val="1"/>
      <w:numFmt w:val="decimal"/>
      <w:lvlText w:val="%1."/>
      <w:lvlJc w:val="left"/>
      <w:pPr>
        <w:ind w:left="3734" w:hanging="309"/>
        <w:jc w:val="right"/>
      </w:pPr>
      <w:rPr>
        <w:rFonts w:hint="default" w:ascii="Trebuchet MS" w:hAnsi="Trebuchet MS" w:eastAsia="Trebuchet MS" w:cs="Trebuchet MS"/>
        <w:b w:val="0"/>
        <w:bCs w:val="0"/>
        <w:i w:val="0"/>
        <w:iCs w:val="0"/>
        <w:color w:val="0E4660"/>
        <w:spacing w:val="0"/>
        <w:w w:val="66"/>
        <w:sz w:val="32"/>
        <w:szCs w:val="32"/>
        <w:lang w:val="es-ES" w:eastAsia="en-US" w:bidi="ar-SA"/>
      </w:rPr>
    </w:lvl>
    <w:lvl w:ilvl="1" w:tentative="0">
      <w:start w:val="1"/>
      <w:numFmt w:val="decimal"/>
      <w:lvlText w:val="%1.%2."/>
      <w:lvlJc w:val="left"/>
      <w:pPr>
        <w:ind w:left="775" w:hanging="514"/>
        <w:jc w:val="left"/>
      </w:pPr>
      <w:rPr>
        <w:rFonts w:hint="default" w:ascii="Trebuchet MS" w:hAnsi="Trebuchet MS" w:eastAsia="Trebuchet MS" w:cs="Trebuchet MS"/>
        <w:b w:val="0"/>
        <w:bCs w:val="0"/>
        <w:i w:val="0"/>
        <w:iCs w:val="0"/>
        <w:color w:val="0E4660"/>
        <w:spacing w:val="-2"/>
        <w:w w:val="78"/>
        <w:sz w:val="28"/>
        <w:szCs w:val="28"/>
        <w:lang w:val="es-ES" w:eastAsia="en-US" w:bidi="ar-SA"/>
      </w:rPr>
    </w:lvl>
    <w:lvl w:ilvl="2" w:tentative="0">
      <w:start w:val="1"/>
      <w:numFmt w:val="decimal"/>
      <w:lvlText w:val="%3."/>
      <w:lvlJc w:val="left"/>
      <w:pPr>
        <w:ind w:left="982" w:hanging="360"/>
        <w:jc w:val="left"/>
      </w:pPr>
      <w:rPr>
        <w:rFonts w:hint="default" w:ascii="Arial MT" w:hAnsi="Arial MT" w:eastAsia="Arial MT" w:cs="Arial MT"/>
        <w:b w:val="0"/>
        <w:bCs w:val="0"/>
        <w:i w:val="0"/>
        <w:iCs w:val="0"/>
        <w:spacing w:val="0"/>
        <w:w w:val="100"/>
        <w:sz w:val="24"/>
        <w:szCs w:val="24"/>
        <w:lang w:val="es-ES" w:eastAsia="en-US" w:bidi="ar-SA"/>
      </w:rPr>
    </w:lvl>
    <w:lvl w:ilvl="3" w:tentative="0">
      <w:start w:val="0"/>
      <w:numFmt w:val="bullet"/>
      <w:lvlText w:val="•"/>
      <w:lvlJc w:val="left"/>
      <w:pPr>
        <w:ind w:left="4622" w:hanging="360"/>
      </w:pPr>
      <w:rPr>
        <w:rFonts w:hint="default"/>
        <w:lang w:val="es-ES" w:eastAsia="en-US" w:bidi="ar-SA"/>
      </w:rPr>
    </w:lvl>
    <w:lvl w:ilvl="4" w:tentative="0">
      <w:start w:val="0"/>
      <w:numFmt w:val="bullet"/>
      <w:lvlText w:val="•"/>
      <w:lvlJc w:val="left"/>
      <w:pPr>
        <w:ind w:left="5505" w:hanging="360"/>
      </w:pPr>
      <w:rPr>
        <w:rFonts w:hint="default"/>
        <w:lang w:val="es-ES" w:eastAsia="en-US" w:bidi="ar-SA"/>
      </w:rPr>
    </w:lvl>
    <w:lvl w:ilvl="5" w:tentative="0">
      <w:start w:val="0"/>
      <w:numFmt w:val="bullet"/>
      <w:lvlText w:val="•"/>
      <w:lvlJc w:val="left"/>
      <w:pPr>
        <w:ind w:left="6387" w:hanging="360"/>
      </w:pPr>
      <w:rPr>
        <w:rFonts w:hint="default"/>
        <w:lang w:val="es-ES" w:eastAsia="en-US" w:bidi="ar-SA"/>
      </w:rPr>
    </w:lvl>
    <w:lvl w:ilvl="6" w:tentative="0">
      <w:start w:val="0"/>
      <w:numFmt w:val="bullet"/>
      <w:lvlText w:val="•"/>
      <w:lvlJc w:val="left"/>
      <w:pPr>
        <w:ind w:left="7270" w:hanging="360"/>
      </w:pPr>
      <w:rPr>
        <w:rFonts w:hint="default"/>
        <w:lang w:val="es-ES" w:eastAsia="en-US" w:bidi="ar-SA"/>
      </w:rPr>
    </w:lvl>
    <w:lvl w:ilvl="7" w:tentative="0">
      <w:start w:val="0"/>
      <w:numFmt w:val="bullet"/>
      <w:lvlText w:val="•"/>
      <w:lvlJc w:val="left"/>
      <w:pPr>
        <w:ind w:left="8152" w:hanging="360"/>
      </w:pPr>
      <w:rPr>
        <w:rFonts w:hint="default"/>
        <w:lang w:val="es-ES" w:eastAsia="en-US" w:bidi="ar-SA"/>
      </w:rPr>
    </w:lvl>
    <w:lvl w:ilvl="8" w:tentative="0">
      <w:start w:val="0"/>
      <w:numFmt w:val="bullet"/>
      <w:lvlText w:val="•"/>
      <w:lvlJc w:val="left"/>
      <w:pPr>
        <w:ind w:left="9035" w:hanging="360"/>
      </w:pPr>
      <w:rPr>
        <w:rFonts w:hint="default"/>
        <w:lang w:val="es-ES" w:eastAsia="en-US" w:bidi="ar-SA"/>
      </w:rPr>
    </w:lvl>
  </w:abstractNum>
  <w:abstractNum w:abstractNumId="3">
    <w:nsid w:val="0053208E"/>
    <w:multiLevelType w:val="multilevel"/>
    <w:tmpl w:val="0053208E"/>
    <w:lvl w:ilvl="0" w:tentative="0">
      <w:start w:val="1"/>
      <w:numFmt w:val="decimal"/>
      <w:lvlText w:val="%1."/>
      <w:lvlJc w:val="left"/>
      <w:pPr>
        <w:ind w:left="530" w:hanging="269"/>
        <w:jc w:val="left"/>
      </w:pPr>
      <w:rPr>
        <w:rFonts w:hint="default" w:ascii="Arial" w:hAnsi="Arial" w:eastAsia="Arial" w:cs="Arial"/>
        <w:b/>
        <w:bCs/>
        <w:i w:val="0"/>
        <w:iCs w:val="0"/>
        <w:spacing w:val="0"/>
        <w:w w:val="100"/>
        <w:sz w:val="24"/>
        <w:szCs w:val="24"/>
        <w:lang w:val="es-ES" w:eastAsia="en-US" w:bidi="ar-SA"/>
      </w:rPr>
    </w:lvl>
    <w:lvl w:ilvl="1" w:tentative="0">
      <w:start w:val="1"/>
      <w:numFmt w:val="decimal"/>
      <w:lvlText w:val="%1.%2."/>
      <w:lvlJc w:val="left"/>
      <w:pPr>
        <w:ind w:left="729" w:hanging="468"/>
        <w:jc w:val="left"/>
      </w:pPr>
      <w:rPr>
        <w:rFonts w:hint="default" w:ascii="Arial MT" w:hAnsi="Arial MT" w:eastAsia="Arial MT" w:cs="Arial MT"/>
        <w:b w:val="0"/>
        <w:bCs w:val="0"/>
        <w:i w:val="0"/>
        <w:iCs w:val="0"/>
        <w:spacing w:val="-1"/>
        <w:w w:val="100"/>
        <w:sz w:val="24"/>
        <w:szCs w:val="24"/>
        <w:lang w:val="es-ES" w:eastAsia="en-US" w:bidi="ar-SA"/>
      </w:rPr>
    </w:lvl>
    <w:lvl w:ilvl="2" w:tentative="0">
      <w:start w:val="0"/>
      <w:numFmt w:val="bullet"/>
      <w:lvlText w:val="•"/>
      <w:lvlJc w:val="left"/>
      <w:pPr>
        <w:ind w:left="740" w:hanging="468"/>
      </w:pPr>
      <w:rPr>
        <w:rFonts w:hint="default"/>
        <w:lang w:val="es-ES" w:eastAsia="en-US" w:bidi="ar-SA"/>
      </w:rPr>
    </w:lvl>
    <w:lvl w:ilvl="3" w:tentative="0">
      <w:start w:val="0"/>
      <w:numFmt w:val="bullet"/>
      <w:lvlText w:val="•"/>
      <w:lvlJc w:val="left"/>
      <w:pPr>
        <w:ind w:left="1997" w:hanging="468"/>
      </w:pPr>
      <w:rPr>
        <w:rFonts w:hint="default"/>
        <w:lang w:val="es-ES" w:eastAsia="en-US" w:bidi="ar-SA"/>
      </w:rPr>
    </w:lvl>
    <w:lvl w:ilvl="4" w:tentative="0">
      <w:start w:val="0"/>
      <w:numFmt w:val="bullet"/>
      <w:lvlText w:val="•"/>
      <w:lvlJc w:val="left"/>
      <w:pPr>
        <w:ind w:left="3255" w:hanging="468"/>
      </w:pPr>
      <w:rPr>
        <w:rFonts w:hint="default"/>
        <w:lang w:val="es-ES" w:eastAsia="en-US" w:bidi="ar-SA"/>
      </w:rPr>
    </w:lvl>
    <w:lvl w:ilvl="5" w:tentative="0">
      <w:start w:val="0"/>
      <w:numFmt w:val="bullet"/>
      <w:lvlText w:val="•"/>
      <w:lvlJc w:val="left"/>
      <w:pPr>
        <w:ind w:left="4512" w:hanging="468"/>
      </w:pPr>
      <w:rPr>
        <w:rFonts w:hint="default"/>
        <w:lang w:val="es-ES" w:eastAsia="en-US" w:bidi="ar-SA"/>
      </w:rPr>
    </w:lvl>
    <w:lvl w:ilvl="6" w:tentative="0">
      <w:start w:val="0"/>
      <w:numFmt w:val="bullet"/>
      <w:lvlText w:val="•"/>
      <w:lvlJc w:val="left"/>
      <w:pPr>
        <w:ind w:left="5770" w:hanging="468"/>
      </w:pPr>
      <w:rPr>
        <w:rFonts w:hint="default"/>
        <w:lang w:val="es-ES" w:eastAsia="en-US" w:bidi="ar-SA"/>
      </w:rPr>
    </w:lvl>
    <w:lvl w:ilvl="7" w:tentative="0">
      <w:start w:val="0"/>
      <w:numFmt w:val="bullet"/>
      <w:lvlText w:val="•"/>
      <w:lvlJc w:val="left"/>
      <w:pPr>
        <w:ind w:left="7027" w:hanging="468"/>
      </w:pPr>
      <w:rPr>
        <w:rFonts w:hint="default"/>
        <w:lang w:val="es-ES" w:eastAsia="en-US" w:bidi="ar-SA"/>
      </w:rPr>
    </w:lvl>
    <w:lvl w:ilvl="8" w:tentative="0">
      <w:start w:val="0"/>
      <w:numFmt w:val="bullet"/>
      <w:lvlText w:val="•"/>
      <w:lvlJc w:val="left"/>
      <w:pPr>
        <w:ind w:left="8285" w:hanging="468"/>
      </w:pPr>
      <w:rPr>
        <w:rFonts w:hint="default"/>
        <w:lang w:val="es-ES" w:eastAsia="en-US" w:bidi="ar-SA"/>
      </w:rPr>
    </w:lvl>
  </w:abstractNum>
  <w:abstractNum w:abstractNumId="4">
    <w:nsid w:val="03D62ECE"/>
    <w:multiLevelType w:val="multilevel"/>
    <w:tmpl w:val="03D62ECE"/>
    <w:lvl w:ilvl="0" w:tentative="0">
      <w:start w:val="1"/>
      <w:numFmt w:val="decimal"/>
      <w:lvlText w:val="%1."/>
      <w:lvlJc w:val="left"/>
      <w:pPr>
        <w:ind w:left="982" w:hanging="360"/>
        <w:jc w:val="left"/>
      </w:pPr>
      <w:rPr>
        <w:rFonts w:hint="default" w:ascii="Arial MT" w:hAnsi="Arial MT" w:eastAsia="Arial MT" w:cs="Arial MT"/>
        <w:b w:val="0"/>
        <w:bCs w:val="0"/>
        <w:i w:val="0"/>
        <w:iCs w:val="0"/>
        <w:spacing w:val="0"/>
        <w:w w:val="100"/>
        <w:sz w:val="24"/>
        <w:szCs w:val="24"/>
        <w:lang w:val="es-ES" w:eastAsia="en-US" w:bidi="ar-SA"/>
      </w:rPr>
    </w:lvl>
    <w:lvl w:ilvl="1" w:tentative="0">
      <w:start w:val="0"/>
      <w:numFmt w:val="bullet"/>
      <w:lvlText w:val="•"/>
      <w:lvlJc w:val="left"/>
      <w:pPr>
        <w:ind w:left="1962" w:hanging="360"/>
      </w:pPr>
      <w:rPr>
        <w:rFonts w:hint="default"/>
        <w:lang w:val="es-ES" w:eastAsia="en-US" w:bidi="ar-SA"/>
      </w:rPr>
    </w:lvl>
    <w:lvl w:ilvl="2" w:tentative="0">
      <w:start w:val="0"/>
      <w:numFmt w:val="bullet"/>
      <w:lvlText w:val="•"/>
      <w:lvlJc w:val="left"/>
      <w:pPr>
        <w:ind w:left="2944" w:hanging="360"/>
      </w:pPr>
      <w:rPr>
        <w:rFonts w:hint="default"/>
        <w:lang w:val="es-ES" w:eastAsia="en-US" w:bidi="ar-SA"/>
      </w:rPr>
    </w:lvl>
    <w:lvl w:ilvl="3" w:tentative="0">
      <w:start w:val="0"/>
      <w:numFmt w:val="bullet"/>
      <w:lvlText w:val="•"/>
      <w:lvlJc w:val="left"/>
      <w:pPr>
        <w:ind w:left="3926" w:hanging="360"/>
      </w:pPr>
      <w:rPr>
        <w:rFonts w:hint="default"/>
        <w:lang w:val="es-ES" w:eastAsia="en-US" w:bidi="ar-SA"/>
      </w:rPr>
    </w:lvl>
    <w:lvl w:ilvl="4" w:tentative="0">
      <w:start w:val="0"/>
      <w:numFmt w:val="bullet"/>
      <w:lvlText w:val="•"/>
      <w:lvlJc w:val="left"/>
      <w:pPr>
        <w:ind w:left="4908" w:hanging="360"/>
      </w:pPr>
      <w:rPr>
        <w:rFonts w:hint="default"/>
        <w:lang w:val="es-ES" w:eastAsia="en-US" w:bidi="ar-SA"/>
      </w:rPr>
    </w:lvl>
    <w:lvl w:ilvl="5" w:tentative="0">
      <w:start w:val="0"/>
      <w:numFmt w:val="bullet"/>
      <w:lvlText w:val="•"/>
      <w:lvlJc w:val="left"/>
      <w:pPr>
        <w:ind w:left="5890" w:hanging="360"/>
      </w:pPr>
      <w:rPr>
        <w:rFonts w:hint="default"/>
        <w:lang w:val="es-ES" w:eastAsia="en-US" w:bidi="ar-SA"/>
      </w:rPr>
    </w:lvl>
    <w:lvl w:ilvl="6" w:tentative="0">
      <w:start w:val="0"/>
      <w:numFmt w:val="bullet"/>
      <w:lvlText w:val="•"/>
      <w:lvlJc w:val="left"/>
      <w:pPr>
        <w:ind w:left="6872" w:hanging="360"/>
      </w:pPr>
      <w:rPr>
        <w:rFonts w:hint="default"/>
        <w:lang w:val="es-ES" w:eastAsia="en-US" w:bidi="ar-SA"/>
      </w:rPr>
    </w:lvl>
    <w:lvl w:ilvl="7" w:tentative="0">
      <w:start w:val="0"/>
      <w:numFmt w:val="bullet"/>
      <w:lvlText w:val="•"/>
      <w:lvlJc w:val="left"/>
      <w:pPr>
        <w:ind w:left="7854" w:hanging="360"/>
      </w:pPr>
      <w:rPr>
        <w:rFonts w:hint="default"/>
        <w:lang w:val="es-ES" w:eastAsia="en-US" w:bidi="ar-SA"/>
      </w:rPr>
    </w:lvl>
    <w:lvl w:ilvl="8" w:tentative="0">
      <w:start w:val="0"/>
      <w:numFmt w:val="bullet"/>
      <w:lvlText w:val="•"/>
      <w:lvlJc w:val="left"/>
      <w:pPr>
        <w:ind w:left="8836" w:hanging="360"/>
      </w:pPr>
      <w:rPr>
        <w:rFonts w:hint="default"/>
        <w:lang w:val="es-ES" w:eastAsia="en-US" w:bidi="ar-SA"/>
      </w:rPr>
    </w:lvl>
  </w:abstractNum>
  <w:abstractNum w:abstractNumId="5">
    <w:nsid w:val="59ADCABA"/>
    <w:multiLevelType w:val="multilevel"/>
    <w:tmpl w:val="59ADCABA"/>
    <w:lvl w:ilvl="0" w:tentative="0">
      <w:start w:val="0"/>
      <w:numFmt w:val="bullet"/>
      <w:lvlText w:val=""/>
      <w:lvlJc w:val="left"/>
      <w:pPr>
        <w:ind w:left="982" w:hanging="360"/>
      </w:pPr>
      <w:rPr>
        <w:rFonts w:hint="default" w:ascii="Symbol" w:hAnsi="Symbol" w:eastAsia="Symbol" w:cs="Symbol"/>
        <w:b w:val="0"/>
        <w:bCs w:val="0"/>
        <w:i w:val="0"/>
        <w:iCs w:val="0"/>
        <w:spacing w:val="0"/>
        <w:w w:val="99"/>
        <w:sz w:val="20"/>
        <w:szCs w:val="20"/>
        <w:lang w:val="es-ES" w:eastAsia="en-US" w:bidi="ar-SA"/>
      </w:rPr>
    </w:lvl>
    <w:lvl w:ilvl="1" w:tentative="0">
      <w:start w:val="0"/>
      <w:numFmt w:val="bullet"/>
      <w:lvlText w:val="•"/>
      <w:lvlJc w:val="left"/>
      <w:pPr>
        <w:ind w:left="1962" w:hanging="360"/>
      </w:pPr>
      <w:rPr>
        <w:rFonts w:hint="default"/>
        <w:lang w:val="es-ES" w:eastAsia="en-US" w:bidi="ar-SA"/>
      </w:rPr>
    </w:lvl>
    <w:lvl w:ilvl="2" w:tentative="0">
      <w:start w:val="0"/>
      <w:numFmt w:val="bullet"/>
      <w:lvlText w:val="•"/>
      <w:lvlJc w:val="left"/>
      <w:pPr>
        <w:ind w:left="2944" w:hanging="360"/>
      </w:pPr>
      <w:rPr>
        <w:rFonts w:hint="default"/>
        <w:lang w:val="es-ES" w:eastAsia="en-US" w:bidi="ar-SA"/>
      </w:rPr>
    </w:lvl>
    <w:lvl w:ilvl="3" w:tentative="0">
      <w:start w:val="0"/>
      <w:numFmt w:val="bullet"/>
      <w:lvlText w:val="•"/>
      <w:lvlJc w:val="left"/>
      <w:pPr>
        <w:ind w:left="3926" w:hanging="360"/>
      </w:pPr>
      <w:rPr>
        <w:rFonts w:hint="default"/>
        <w:lang w:val="es-ES" w:eastAsia="en-US" w:bidi="ar-SA"/>
      </w:rPr>
    </w:lvl>
    <w:lvl w:ilvl="4" w:tentative="0">
      <w:start w:val="0"/>
      <w:numFmt w:val="bullet"/>
      <w:lvlText w:val="•"/>
      <w:lvlJc w:val="left"/>
      <w:pPr>
        <w:ind w:left="4908" w:hanging="360"/>
      </w:pPr>
      <w:rPr>
        <w:rFonts w:hint="default"/>
        <w:lang w:val="es-ES" w:eastAsia="en-US" w:bidi="ar-SA"/>
      </w:rPr>
    </w:lvl>
    <w:lvl w:ilvl="5" w:tentative="0">
      <w:start w:val="0"/>
      <w:numFmt w:val="bullet"/>
      <w:lvlText w:val="•"/>
      <w:lvlJc w:val="left"/>
      <w:pPr>
        <w:ind w:left="5890" w:hanging="360"/>
      </w:pPr>
      <w:rPr>
        <w:rFonts w:hint="default"/>
        <w:lang w:val="es-ES" w:eastAsia="en-US" w:bidi="ar-SA"/>
      </w:rPr>
    </w:lvl>
    <w:lvl w:ilvl="6" w:tentative="0">
      <w:start w:val="0"/>
      <w:numFmt w:val="bullet"/>
      <w:lvlText w:val="•"/>
      <w:lvlJc w:val="left"/>
      <w:pPr>
        <w:ind w:left="6872" w:hanging="360"/>
      </w:pPr>
      <w:rPr>
        <w:rFonts w:hint="default"/>
        <w:lang w:val="es-ES" w:eastAsia="en-US" w:bidi="ar-SA"/>
      </w:rPr>
    </w:lvl>
    <w:lvl w:ilvl="7" w:tentative="0">
      <w:start w:val="0"/>
      <w:numFmt w:val="bullet"/>
      <w:lvlText w:val="•"/>
      <w:lvlJc w:val="left"/>
      <w:pPr>
        <w:ind w:left="7854" w:hanging="360"/>
      </w:pPr>
      <w:rPr>
        <w:rFonts w:hint="default"/>
        <w:lang w:val="es-ES" w:eastAsia="en-US" w:bidi="ar-SA"/>
      </w:rPr>
    </w:lvl>
    <w:lvl w:ilvl="8" w:tentative="0">
      <w:start w:val="0"/>
      <w:numFmt w:val="bullet"/>
      <w:lvlText w:val="•"/>
      <w:lvlJc w:val="left"/>
      <w:pPr>
        <w:ind w:left="8836" w:hanging="360"/>
      </w:pPr>
      <w:rPr>
        <w:rFonts w:hint="default"/>
        <w:lang w:val="es-ES" w:eastAsia="en-US" w:bidi="ar-SA"/>
      </w:r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492C55B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List Paragraph"/>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s-ES" w:eastAsia="en-US" w:bidi="ar-SA"/>
    </w:rPr>
  </w:style>
  <w:style w:type="paragraph" w:styleId="2">
    <w:name w:val="heading 1"/>
    <w:basedOn w:val="1"/>
    <w:qFormat/>
    <w:uiPriority w:val="1"/>
    <w:pPr>
      <w:ind w:left="569" w:hanging="307"/>
      <w:outlineLvl w:val="1"/>
    </w:pPr>
    <w:rPr>
      <w:rFonts w:ascii="Trebuchet MS" w:hAnsi="Trebuchet MS" w:eastAsia="Trebuchet MS" w:cs="Trebuchet MS"/>
      <w:sz w:val="32"/>
      <w:szCs w:val="32"/>
      <w:lang w:val="es-ES" w:eastAsia="en-US" w:bidi="ar-SA"/>
    </w:rPr>
  </w:style>
  <w:style w:type="paragraph" w:styleId="3">
    <w:name w:val="heading 2"/>
    <w:basedOn w:val="1"/>
    <w:qFormat/>
    <w:uiPriority w:val="1"/>
    <w:pPr>
      <w:ind w:left="771" w:hanging="509"/>
      <w:outlineLvl w:val="2"/>
    </w:pPr>
    <w:rPr>
      <w:rFonts w:ascii="Trebuchet MS" w:hAnsi="Trebuchet MS" w:eastAsia="Trebuchet MS" w:cs="Trebuchet MS"/>
      <w:sz w:val="28"/>
      <w:szCs w:val="28"/>
      <w:lang w:val="es-ES" w:eastAsia="en-US" w:bidi="ar-SA"/>
    </w:rPr>
  </w:style>
  <w:style w:type="paragraph" w:styleId="4">
    <w:name w:val="heading 3"/>
    <w:basedOn w:val="1"/>
    <w:qFormat/>
    <w:uiPriority w:val="1"/>
    <w:pPr>
      <w:spacing w:before="204"/>
      <w:ind w:left="528" w:hanging="266"/>
      <w:outlineLvl w:val="3"/>
    </w:pPr>
    <w:rPr>
      <w:rFonts w:ascii="Arial" w:hAnsi="Arial" w:eastAsia="Arial" w:cs="Arial"/>
      <w:b/>
      <w:bCs/>
      <w:sz w:val="24"/>
      <w:szCs w:val="24"/>
      <w:lang w:val="es-ES" w:eastAsia="en-US" w:bidi="ar-SA"/>
    </w:rPr>
  </w:style>
  <w:style w:type="character" w:default="1" w:styleId="5">
    <w:name w:val="Default Paragraph Font"/>
    <w:semiHidden/>
    <w:unhideWhenUsed/>
    <w:uiPriority w:val="1"/>
  </w:style>
  <w:style w:type="table" w:default="1" w:styleId="6">
    <w:name w:val="Normal Table"/>
    <w:semiHidden/>
    <w:uiPriority w:val="0"/>
    <w:tblPr>
      <w:tblCellMar>
        <w:top w:w="0" w:type="dxa"/>
        <w:left w:w="108" w:type="dxa"/>
        <w:bottom w:w="0" w:type="dxa"/>
        <w:right w:w="108" w:type="dxa"/>
      </w:tblCellMar>
    </w:tblPr>
  </w:style>
  <w:style w:type="paragraph" w:styleId="7">
    <w:name w:val="Body Text"/>
    <w:basedOn w:val="1"/>
    <w:qFormat/>
    <w:uiPriority w:val="1"/>
    <w:rPr>
      <w:rFonts w:ascii="Arial MT" w:hAnsi="Arial MT" w:eastAsia="Arial MT" w:cs="Arial MT"/>
      <w:sz w:val="24"/>
      <w:szCs w:val="24"/>
      <w:lang w:val="es-ES" w:eastAsia="en-US" w:bidi="ar-SA"/>
    </w:rPr>
  </w:style>
  <w:style w:type="paragraph" w:styleId="8">
    <w:name w:val="Title"/>
    <w:basedOn w:val="1"/>
    <w:qFormat/>
    <w:uiPriority w:val="1"/>
    <w:pPr>
      <w:spacing w:before="1"/>
      <w:ind w:left="5" w:right="1441"/>
      <w:jc w:val="center"/>
    </w:pPr>
    <w:rPr>
      <w:rFonts w:ascii="Verdana" w:hAnsi="Verdana" w:eastAsia="Verdana" w:cs="Verdana"/>
      <w:sz w:val="36"/>
      <w:szCs w:val="36"/>
      <w:lang w:val="es-ES" w:eastAsia="en-US" w:bidi="ar-SA"/>
    </w:rPr>
  </w:style>
  <w:style w:type="table" w:customStyle="1" w:styleId="9">
    <w:name w:val="Table Normal"/>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spacing w:before="204"/>
      <w:ind w:left="981" w:hanging="360"/>
    </w:pPr>
    <w:rPr>
      <w:rFonts w:ascii="Arial MT" w:hAnsi="Arial MT" w:eastAsia="Arial MT" w:cs="Arial MT"/>
      <w:lang w:val="es-ES" w:eastAsia="en-US" w:bidi="ar-SA"/>
    </w:rPr>
  </w:style>
  <w:style w:type="paragraph" w:customStyle="1" w:styleId="11">
    <w:name w:val="Table Paragraph"/>
    <w:basedOn w:val="1"/>
    <w:qFormat/>
    <w:uiPriority w:val="1"/>
    <w:rPr>
      <w:rFonts w:ascii="Arial MT" w:hAnsi="Arial MT" w:eastAsia="Arial MT" w:cs="Arial MT"/>
      <w:lang w:val="es-E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30</Pages>
  <TotalTime>62</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2026-02-25T20:15:00Z</dcterms:created>
  <dc:creator>Cesar Amador</dc:creator>
  <cp:lastModifiedBy>IGNACIO DE JESUS HERNANDEZ COL</cp:lastModifiedBy>
  <dcterms:modified xsi:type="dcterms:W3CDTF">2026-02-25T21:17:25Z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2026-02-17T00:00:00Z</vt:filetime>
  </property>
  <property fmtid="{D5CDD505-2E9C-101B-9397-08002B2CF9AE}" pid="3" name="Creator">
    <vt:lpwstr>Microsoft® Word para Microsoft 365</vt:lpwstr>
  </property>
  <property fmtid="{D5CDD505-2E9C-101B-9397-08002B2CF9AE}" pid="4" name="LastSaved">
    <vt:filetime>2026-02-25T00:00:00Z</vt:filetime>
  </property>
  <property fmtid="{D5CDD505-2E9C-101B-9397-08002B2CF9AE}" pid="5" name="Producer">
    <vt:lpwstr>Microsoft® Word para Microsoft 365</vt:lpwstr>
  </property>
  <property fmtid="{D5CDD505-2E9C-101B-9397-08002B2CF9AE}" pid="6" name="KSOProductBuildVer">
    <vt:lpwstr>2058-12.2.0.23196</vt:lpwstr>
  </property>
  <property fmtid="{D5CDD505-2E9C-101B-9397-08002B2CF9AE}" pid="7" name="ICV">
    <vt:lpwstr>5BDE7E091ECF4098BBFC96F6CBD9CA0D_12</vt:lpwstr>
  </property>
</Properties>
</file>